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4467" w:rsidRDefault="00934467" w:rsidP="009B4CF0">
      <w:pPr>
        <w:pStyle w:val="Textbody"/>
        <w:spacing w:line="360" w:lineRule="auto"/>
        <w:ind w:left="312"/>
        <w:jc w:val="center"/>
      </w:pPr>
      <w:r>
        <w:rPr>
          <w:rFonts w:ascii="Times New Roman" w:hAnsi="Times New Roman"/>
          <w:b/>
          <w:bCs/>
          <w:sz w:val="32"/>
          <w:szCs w:val="32"/>
        </w:rPr>
        <w:t>Group A-1</w:t>
      </w:r>
    </w:p>
    <w:p w:rsidR="00934467" w:rsidRDefault="00934467" w:rsidP="00934467">
      <w:pPr>
        <w:pStyle w:val="Textbody"/>
        <w:tabs>
          <w:tab w:val="left" w:pos="360"/>
          <w:tab w:val="left" w:pos="810"/>
        </w:tabs>
        <w:spacing w:line="360" w:lineRule="auto"/>
        <w:ind w:left="810" w:hanging="450"/>
        <w:jc w:val="both"/>
      </w:pPr>
      <w:r>
        <w:rPr>
          <w:rFonts w:ascii="Times New Roman" w:hAnsi="Times New Roman"/>
          <w:b/>
          <w:bCs/>
        </w:rPr>
        <w:t>Problem Statement</w:t>
      </w:r>
      <w:r>
        <w:rPr>
          <w:rFonts w:ascii="Times New Roman" w:hAnsi="Times New Roman"/>
        </w:rPr>
        <w:t>: Study of Raspberry-Pi, Beagle board, Arduino and other micro controller (History &amp; Elevation)</w:t>
      </w:r>
    </w:p>
    <w:p w:rsidR="00934467" w:rsidRDefault="00934467" w:rsidP="00934467">
      <w:pPr>
        <w:pStyle w:val="Textbody"/>
        <w:spacing w:line="360" w:lineRule="auto"/>
        <w:ind w:left="312"/>
        <w:jc w:val="both"/>
      </w:pPr>
      <w:r>
        <w:rPr>
          <w:rFonts w:ascii="Times New Roman" w:hAnsi="Times New Roman"/>
          <w:b/>
        </w:rPr>
        <w:t>Apparatus :</w:t>
      </w:r>
      <w:r>
        <w:rPr>
          <w:rFonts w:ascii="Times New Roman" w:hAnsi="Times New Roman"/>
        </w:rPr>
        <w:t xml:space="preserve"> Raspberry Pi, Beagle Board and Arduino</w:t>
      </w:r>
    </w:p>
    <w:p w:rsidR="00934467" w:rsidRDefault="00934467" w:rsidP="00934467">
      <w:pPr>
        <w:pStyle w:val="Textbody"/>
        <w:spacing w:line="360" w:lineRule="auto"/>
        <w:ind w:left="312"/>
        <w:jc w:val="both"/>
        <w:rPr>
          <w:rFonts w:ascii="Times New Roman" w:hAnsi="Times New Roman"/>
          <w:b/>
          <w:bCs/>
        </w:rPr>
      </w:pPr>
      <w:r>
        <w:rPr>
          <w:rFonts w:ascii="Times New Roman" w:hAnsi="Times New Roman"/>
          <w:b/>
          <w:bCs/>
        </w:rPr>
        <w:t>Theory:</w:t>
      </w:r>
    </w:p>
    <w:p w:rsidR="00934467" w:rsidRDefault="00934467" w:rsidP="00934467">
      <w:pPr>
        <w:pStyle w:val="Textbody"/>
        <w:spacing w:line="360" w:lineRule="auto"/>
        <w:ind w:left="312"/>
        <w:jc w:val="both"/>
        <w:rPr>
          <w:rFonts w:ascii="Times New Roman" w:hAnsi="Times New Roman"/>
          <w:b/>
          <w:bCs/>
          <w:u w:val="single"/>
        </w:rPr>
      </w:pPr>
      <w:r>
        <w:rPr>
          <w:rFonts w:ascii="Times New Roman" w:hAnsi="Times New Roman"/>
          <w:b/>
          <w:bCs/>
          <w:u w:val="single"/>
        </w:rPr>
        <w:t>Introduction to Embedded System</w:t>
      </w:r>
    </w:p>
    <w:p w:rsidR="00934467" w:rsidRDefault="00934467" w:rsidP="00934467">
      <w:pPr>
        <w:pStyle w:val="Textbody"/>
        <w:spacing w:line="360" w:lineRule="auto"/>
        <w:ind w:left="312"/>
        <w:jc w:val="both"/>
      </w:pPr>
      <w:r>
        <w:rPr>
          <w:rFonts w:ascii="Times New Roman" w:hAnsi="Times New Roman"/>
        </w:rPr>
        <w:t xml:space="preserve">An </w:t>
      </w:r>
      <w:r>
        <w:rPr>
          <w:rFonts w:ascii="Times New Roman" w:hAnsi="Times New Roman"/>
          <w:b/>
        </w:rPr>
        <w:t>embedded system</w:t>
      </w:r>
      <w:r>
        <w:rPr>
          <w:rFonts w:ascii="Times New Roman" w:hAnsi="Times New Roman"/>
        </w:rPr>
        <w:t xml:space="preserve"> is a computer system with a dedicated function within a larger mechanical or electrical system, often with real-time computing constraints. It is </w:t>
      </w:r>
      <w:r>
        <w:rPr>
          <w:rFonts w:ascii="Times New Roman" w:hAnsi="Times New Roman"/>
          <w:i/>
        </w:rPr>
        <w:t>embedded</w:t>
      </w:r>
      <w:r>
        <w:rPr>
          <w:rFonts w:ascii="Times New Roman" w:hAnsi="Times New Roman"/>
        </w:rPr>
        <w:t xml:space="preserve"> as part of a complete device often including hardware and mechanical parts. Embedded systems control many devices in common use today. Ninety-eight percent of all microprocessors are manufactured as components of embedded systems.</w:t>
      </w:r>
    </w:p>
    <w:p w:rsidR="00934467" w:rsidRDefault="00934467" w:rsidP="00934467">
      <w:pPr>
        <w:pStyle w:val="Textbody"/>
        <w:spacing w:line="360" w:lineRule="auto"/>
        <w:ind w:left="312"/>
        <w:jc w:val="both"/>
        <w:rPr>
          <w:rFonts w:ascii="Times New Roman" w:hAnsi="Times New Roman"/>
        </w:rPr>
      </w:pPr>
      <w:r>
        <w:rPr>
          <w:rFonts w:ascii="Times New Roman" w:hAnsi="Times New Roman"/>
        </w:rPr>
        <w:t>Examples of properties of typical embedded computers when compared with general-purpose counterparts are low power consumption, small size, rugged operating ranges, and low per-unit cost. This comes at the price of limited processing resources, which make them significantly more difficult to program and to interact with. However, by building intelligence mechanisms on top of the hardware, taking advantage of possible existing sensors and the existence of a network of embedded units, one can both optimally manage available resources at the unit and network levels as well as provide augmented functions, well beyond those available. For example, intelligent techniques can be designed to manage power consumption of embedded systems.</w:t>
      </w:r>
    </w:p>
    <w:p w:rsidR="00934467" w:rsidRDefault="00934467" w:rsidP="00934467">
      <w:pPr>
        <w:pStyle w:val="Textbody"/>
        <w:spacing w:line="360" w:lineRule="auto"/>
        <w:ind w:left="312"/>
        <w:jc w:val="both"/>
      </w:pPr>
      <w:r>
        <w:rPr>
          <w:rFonts w:ascii="Times New Roman" w:hAnsi="Times New Roman"/>
        </w:rPr>
        <w:t>Modern embedded systems are often based on microcontrollers (i.e. CPU's with integrated memory or peripheral interfaces),but ordinary microprocessors (using external chips for memory and peripheral interface circuits) are also common, especially in more-complex systems. In either case, the processor(s) used may be types ranging from general purpose to those specialized in certain class of computations, or even custom designed for the application at hand. A common standard class of dedicated processors is the digital signal processor (DSP).</w:t>
      </w:r>
    </w:p>
    <w:p w:rsidR="00934467" w:rsidRDefault="00934467" w:rsidP="00934467">
      <w:pPr>
        <w:pStyle w:val="Standard"/>
        <w:spacing w:line="360" w:lineRule="auto"/>
        <w:ind w:left="312"/>
        <w:jc w:val="both"/>
        <w:rPr>
          <w:rFonts w:ascii="Times New Roman" w:hAnsi="Times New Roman"/>
          <w:b/>
          <w:bCs/>
        </w:rPr>
      </w:pPr>
    </w:p>
    <w:p w:rsidR="00934467" w:rsidRDefault="00934467" w:rsidP="00934467">
      <w:pPr>
        <w:pStyle w:val="Standard"/>
        <w:spacing w:line="360" w:lineRule="auto"/>
        <w:ind w:left="312"/>
        <w:jc w:val="both"/>
        <w:rPr>
          <w:rFonts w:ascii="Times New Roman" w:hAnsi="Times New Roman"/>
          <w:b/>
          <w:bCs/>
        </w:rPr>
      </w:pPr>
      <w:r>
        <w:rPr>
          <w:rFonts w:ascii="Times New Roman" w:hAnsi="Times New Roman"/>
          <w:b/>
          <w:bCs/>
        </w:rPr>
        <w:lastRenderedPageBreak/>
        <w:t>Why we use embedded system?</w:t>
      </w:r>
    </w:p>
    <w:p w:rsidR="00934467" w:rsidRDefault="00934467" w:rsidP="00934467">
      <w:pPr>
        <w:pStyle w:val="Standard"/>
        <w:spacing w:line="360" w:lineRule="auto"/>
        <w:ind w:left="312" w:firstLine="709"/>
        <w:jc w:val="both"/>
      </w:pPr>
      <w:r>
        <w:rPr>
          <w:rFonts w:ascii="Times New Roman" w:hAnsi="Times New Roman"/>
        </w:rPr>
        <w:t xml:space="preserve">The </w:t>
      </w:r>
      <w:r>
        <w:rPr>
          <w:rFonts w:ascii="Times New Roman" w:hAnsi="Times New Roman"/>
          <w:b/>
        </w:rPr>
        <w:t>uses</w:t>
      </w:r>
      <w:r>
        <w:rPr>
          <w:rFonts w:ascii="Times New Roman" w:hAnsi="Times New Roman"/>
        </w:rPr>
        <w:t xml:space="preserve"> of </w:t>
      </w:r>
      <w:r>
        <w:rPr>
          <w:rFonts w:ascii="Times New Roman" w:hAnsi="Times New Roman"/>
          <w:b/>
        </w:rPr>
        <w:t>embedded systems</w:t>
      </w:r>
      <w:r>
        <w:rPr>
          <w:rFonts w:ascii="Times New Roman" w:hAnsi="Times New Roman"/>
        </w:rPr>
        <w:t xml:space="preserve"> are virtually limitless, because every day new products are introduced to the market that utilize </w:t>
      </w:r>
      <w:r>
        <w:rPr>
          <w:rFonts w:ascii="Times New Roman" w:hAnsi="Times New Roman"/>
          <w:b/>
        </w:rPr>
        <w:t>embedded</w:t>
      </w:r>
      <w:r>
        <w:rPr>
          <w:rFonts w:ascii="Times New Roman" w:hAnsi="Times New Roman"/>
        </w:rPr>
        <w:t xml:space="preserve"> computers in novel ways. In recent years, hardware such as microprocessors, microcontrollers, and FPGA chips have become much cheaper.</w:t>
      </w:r>
    </w:p>
    <w:p w:rsidR="00934467" w:rsidRDefault="00934467" w:rsidP="00934467">
      <w:pPr>
        <w:pStyle w:val="Standard"/>
        <w:spacing w:line="360" w:lineRule="auto"/>
        <w:ind w:left="312"/>
        <w:jc w:val="both"/>
      </w:pPr>
      <w:r>
        <w:rPr>
          <w:rFonts w:ascii="Times New Roman" w:hAnsi="Times New Roman"/>
        </w:rPr>
        <w:t xml:space="preserve">An </w:t>
      </w:r>
      <w:r>
        <w:rPr>
          <w:rFonts w:ascii="Times New Roman" w:hAnsi="Times New Roman"/>
          <w:b/>
        </w:rPr>
        <w:t>embedded system</w:t>
      </w:r>
      <w:r>
        <w:rPr>
          <w:rFonts w:ascii="Times New Roman" w:hAnsi="Times New Roman"/>
        </w:rPr>
        <w:t xml:space="preserve"> is a computer </w:t>
      </w:r>
      <w:r>
        <w:rPr>
          <w:rFonts w:ascii="Times New Roman" w:hAnsi="Times New Roman"/>
          <w:b/>
        </w:rPr>
        <w:t>system</w:t>
      </w:r>
      <w:r>
        <w:rPr>
          <w:rFonts w:ascii="Times New Roman" w:hAnsi="Times New Roman"/>
        </w:rPr>
        <w:t xml:space="preserve"> with a dedicated </w:t>
      </w:r>
      <w:r>
        <w:rPr>
          <w:rFonts w:ascii="Times New Roman" w:hAnsi="Times New Roman"/>
          <w:b/>
        </w:rPr>
        <w:t>function</w:t>
      </w:r>
      <w:r>
        <w:rPr>
          <w:rFonts w:ascii="Times New Roman" w:hAnsi="Times New Roman"/>
        </w:rPr>
        <w:t xml:space="preserve"> within a larger mechanical or electrical </w:t>
      </w:r>
      <w:r>
        <w:rPr>
          <w:rFonts w:ascii="Times New Roman" w:hAnsi="Times New Roman"/>
          <w:b/>
        </w:rPr>
        <w:t>system</w:t>
      </w:r>
      <w:r>
        <w:rPr>
          <w:rFonts w:ascii="Times New Roman" w:hAnsi="Times New Roman"/>
        </w:rPr>
        <w:t xml:space="preserve">, often with real-time computing constraints. It is </w:t>
      </w:r>
      <w:r>
        <w:rPr>
          <w:rFonts w:ascii="Times New Roman" w:hAnsi="Times New Roman"/>
          <w:b/>
        </w:rPr>
        <w:t>embedded</w:t>
      </w:r>
      <w:r>
        <w:rPr>
          <w:rFonts w:ascii="Times New Roman" w:hAnsi="Times New Roman"/>
        </w:rPr>
        <w:t xml:space="preserve"> as part of a complete device often including hardware and mechanical parts.</w:t>
      </w: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pPr>
      <w:r>
        <w:rPr>
          <w:rFonts w:ascii="Times New Roman" w:hAnsi="Times New Roman"/>
        </w:rPr>
        <w:t xml:space="preserve"> </w:t>
      </w:r>
      <w:r>
        <w:rPr>
          <w:rFonts w:ascii="Times New Roman" w:hAnsi="Times New Roman"/>
          <w:b/>
          <w:sz w:val="28"/>
          <w:szCs w:val="28"/>
        </w:rPr>
        <w:t>Raspberry Pi</w:t>
      </w:r>
    </w:p>
    <w:p w:rsidR="00934467" w:rsidRDefault="00934467" w:rsidP="00934467">
      <w:pPr>
        <w:pStyle w:val="Textbody"/>
        <w:spacing w:line="360" w:lineRule="auto"/>
        <w:ind w:left="312"/>
        <w:jc w:val="both"/>
      </w:pPr>
      <w:r>
        <w:rPr>
          <w:rFonts w:ascii="Times New Roman" w:hAnsi="Times New Roman"/>
        </w:rPr>
        <w:t xml:space="preserve">The </w:t>
      </w:r>
      <w:r>
        <w:rPr>
          <w:rFonts w:ascii="Times New Roman" w:hAnsi="Times New Roman"/>
          <w:b/>
        </w:rPr>
        <w:t>Raspberry Pi</w:t>
      </w:r>
      <w:r>
        <w:rPr>
          <w:rFonts w:ascii="Times New Roman" w:hAnsi="Times New Roman"/>
        </w:rPr>
        <w:t xml:space="preserve"> is a series of small </w:t>
      </w:r>
      <w:hyperlink r:id="rId8" w:history="1">
        <w:r>
          <w:rPr>
            <w:rStyle w:val="Hyperlink"/>
            <w:rFonts w:ascii="Times New Roman" w:hAnsi="Times New Roman"/>
            <w:color w:val="auto"/>
            <w:u w:val="none"/>
          </w:rPr>
          <w:t>single-board computers</w:t>
        </w:r>
      </w:hyperlink>
      <w:r>
        <w:rPr>
          <w:rFonts w:ascii="Times New Roman" w:hAnsi="Times New Roman"/>
        </w:rPr>
        <w:t xml:space="preserve"> developed in the </w:t>
      </w:r>
      <w:hyperlink r:id="rId9" w:history="1">
        <w:r>
          <w:rPr>
            <w:rStyle w:val="Hyperlink"/>
            <w:rFonts w:ascii="Times New Roman" w:hAnsi="Times New Roman"/>
            <w:color w:val="auto"/>
            <w:u w:val="none"/>
          </w:rPr>
          <w:t>United Kingdom</w:t>
        </w:r>
      </w:hyperlink>
      <w:r>
        <w:rPr>
          <w:rFonts w:ascii="Times New Roman" w:hAnsi="Times New Roman"/>
        </w:rPr>
        <w:t xml:space="preserve"> by the </w:t>
      </w:r>
      <w:hyperlink r:id="rId10" w:history="1">
        <w:r>
          <w:rPr>
            <w:rStyle w:val="Hyperlink"/>
            <w:rFonts w:ascii="Times New Roman" w:hAnsi="Times New Roman"/>
            <w:color w:val="auto"/>
            <w:u w:val="none"/>
          </w:rPr>
          <w:t>Raspberry Pi Foundation</w:t>
        </w:r>
      </w:hyperlink>
      <w:r>
        <w:rPr>
          <w:rFonts w:ascii="Times New Roman" w:hAnsi="Times New Roman"/>
        </w:rPr>
        <w:t xml:space="preserve"> to promote the teaching of basic </w:t>
      </w:r>
      <w:hyperlink r:id="rId11" w:history="1">
        <w:r>
          <w:rPr>
            <w:rStyle w:val="Hyperlink"/>
            <w:rFonts w:ascii="Times New Roman" w:hAnsi="Times New Roman"/>
            <w:color w:val="auto"/>
            <w:u w:val="none"/>
          </w:rPr>
          <w:t>computer science</w:t>
        </w:r>
      </w:hyperlink>
      <w:r>
        <w:rPr>
          <w:rFonts w:ascii="Times New Roman" w:hAnsi="Times New Roman"/>
        </w:rPr>
        <w:t xml:space="preserve"> in schools and in </w:t>
      </w:r>
      <w:hyperlink r:id="rId12" w:history="1">
        <w:r>
          <w:rPr>
            <w:rStyle w:val="Hyperlink"/>
            <w:rFonts w:ascii="Times New Roman" w:hAnsi="Times New Roman"/>
            <w:color w:val="auto"/>
            <w:u w:val="none"/>
          </w:rPr>
          <w:t>developing countries</w:t>
        </w:r>
      </w:hyperlink>
      <w:r>
        <w:rPr>
          <w:rFonts w:ascii="Times New Roman" w:hAnsi="Times New Roman"/>
        </w:rPr>
        <w:t xml:space="preserve">.The original model became far more popular than anticipated, selling outside its </w:t>
      </w:r>
      <w:hyperlink r:id="rId13" w:history="1">
        <w:r>
          <w:rPr>
            <w:rStyle w:val="Hyperlink"/>
            <w:rFonts w:ascii="Times New Roman" w:hAnsi="Times New Roman"/>
            <w:color w:val="auto"/>
            <w:u w:val="none"/>
          </w:rPr>
          <w:t>target market</w:t>
        </w:r>
      </w:hyperlink>
      <w:r>
        <w:rPr>
          <w:rFonts w:ascii="Times New Roman" w:hAnsi="Times New Roman"/>
        </w:rPr>
        <w:t xml:space="preserve"> for uses such as </w:t>
      </w:r>
      <w:hyperlink r:id="rId14" w:history="1">
        <w:r>
          <w:rPr>
            <w:rStyle w:val="Hyperlink"/>
            <w:rFonts w:ascii="Times New Roman" w:hAnsi="Times New Roman"/>
            <w:color w:val="auto"/>
            <w:u w:val="none"/>
          </w:rPr>
          <w:t>robotics</w:t>
        </w:r>
      </w:hyperlink>
      <w:r>
        <w:rPr>
          <w:rFonts w:ascii="Times New Roman" w:hAnsi="Times New Roman"/>
        </w:rPr>
        <w:t xml:space="preserve">. It does not include peripherals (such as </w:t>
      </w:r>
      <w:hyperlink r:id="rId15" w:history="1">
        <w:r>
          <w:rPr>
            <w:rStyle w:val="Hyperlink"/>
            <w:rFonts w:ascii="Times New Roman" w:hAnsi="Times New Roman"/>
            <w:color w:val="auto"/>
            <w:u w:val="none"/>
          </w:rPr>
          <w:t>keyboards</w:t>
        </w:r>
      </w:hyperlink>
      <w:r>
        <w:rPr>
          <w:rFonts w:ascii="Times New Roman" w:hAnsi="Times New Roman"/>
        </w:rPr>
        <w:t xml:space="preserve">, </w:t>
      </w:r>
      <w:hyperlink r:id="rId16" w:history="1">
        <w:r>
          <w:rPr>
            <w:rStyle w:val="Hyperlink"/>
            <w:rFonts w:ascii="Times New Roman" w:hAnsi="Times New Roman"/>
            <w:color w:val="auto"/>
            <w:u w:val="none"/>
          </w:rPr>
          <w:t>mice</w:t>
        </w:r>
      </w:hyperlink>
      <w:r>
        <w:rPr>
          <w:rFonts w:ascii="Times New Roman" w:hAnsi="Times New Roman"/>
        </w:rPr>
        <w:t xml:space="preserve"> and </w:t>
      </w:r>
      <w:hyperlink r:id="rId17" w:history="1">
        <w:r>
          <w:rPr>
            <w:rStyle w:val="Hyperlink"/>
            <w:rFonts w:ascii="Times New Roman" w:hAnsi="Times New Roman"/>
            <w:color w:val="auto"/>
            <w:u w:val="none"/>
          </w:rPr>
          <w:t>cases</w:t>
        </w:r>
      </w:hyperlink>
      <w:r>
        <w:rPr>
          <w:rFonts w:ascii="Times New Roman" w:hAnsi="Times New Roman"/>
        </w:rPr>
        <w:t>). However, some accessories have been included in several official and unofficial bundles.</w:t>
      </w:r>
    </w:p>
    <w:p w:rsidR="00934467" w:rsidRDefault="00934467" w:rsidP="00934467">
      <w:pPr>
        <w:pStyle w:val="Textbody"/>
        <w:spacing w:line="360" w:lineRule="auto"/>
        <w:ind w:left="312"/>
        <w:jc w:val="both"/>
      </w:pPr>
      <w:r>
        <w:rPr>
          <w:rFonts w:ascii="Times New Roman" w:hAnsi="Times New Roman"/>
        </w:rPr>
        <w:t xml:space="preserve">According to the Raspberry Pi Foundation, over 5 million Raspberry Pis were sold by February 2015, making it the best-selling </w:t>
      </w:r>
      <w:hyperlink r:id="rId18" w:history="1">
        <w:r>
          <w:rPr>
            <w:rStyle w:val="Hyperlink"/>
            <w:rFonts w:ascii="Times New Roman" w:hAnsi="Times New Roman"/>
            <w:color w:val="auto"/>
            <w:u w:val="none"/>
          </w:rPr>
          <w:t>British computer</w:t>
        </w:r>
      </w:hyperlink>
      <w:r>
        <w:rPr>
          <w:rFonts w:ascii="Times New Roman" w:hAnsi="Times New Roman"/>
        </w:rPr>
        <w:t>. By November 2016 they had sold 11 million units, and 12.5m by March 2017, making it the third best-selling "general purpose computer". In July 2017, sales reached nearly 15 million.</w:t>
      </w:r>
    </w:p>
    <w:p w:rsidR="00934467" w:rsidRDefault="00934467" w:rsidP="00934467">
      <w:pPr>
        <w:widowControl/>
        <w:tabs>
          <w:tab w:val="left" w:pos="180"/>
        </w:tabs>
        <w:suppressAutoHyphens w:val="0"/>
        <w:autoSpaceDE w:val="0"/>
        <w:spacing w:line="360" w:lineRule="auto"/>
        <w:ind w:left="360"/>
        <w:rPr>
          <w:rFonts w:ascii="Times New Roman" w:hAnsi="Times New Roman"/>
          <w:b/>
        </w:rPr>
      </w:pPr>
      <w:r>
        <w:rPr>
          <w:rFonts w:ascii="Times New Roman" w:hAnsi="Times New Roman"/>
          <w:b/>
        </w:rPr>
        <w:t>Evolution of Raspberry Pi :</w:t>
      </w:r>
    </w:p>
    <w:p w:rsidR="00934467" w:rsidRDefault="00934467" w:rsidP="00934467">
      <w:pPr>
        <w:widowControl/>
        <w:tabs>
          <w:tab w:val="left" w:pos="180"/>
        </w:tabs>
        <w:suppressAutoHyphens w:val="0"/>
        <w:autoSpaceDE w:val="0"/>
        <w:spacing w:line="360" w:lineRule="auto"/>
        <w:ind w:left="360"/>
        <w:rPr>
          <w:rFonts w:ascii="Times New Roman" w:hAnsi="Times New Roman"/>
        </w:rPr>
      </w:pPr>
      <w:r>
        <w:rPr>
          <w:rFonts w:ascii="Times New Roman" w:hAnsi="Times New Roman"/>
        </w:rPr>
        <w:t>The first generation (Raspberry Pi 1 Model B) was released in February 2012, followed by the simpler and cheaper Model A. In 2014, the Foundation released a board with an improved design, Raspberry Pi 1 Model B+. These boards are approximately credit-card sized and represent the standard mainline form-factor. Improved A+ and B+ models were released a year later. A “Compute Model” was released in April 2014 for embedded applications. The Raspberry Pi 2 which added more RAM was released in February 2015.</w:t>
      </w:r>
    </w:p>
    <w:p w:rsidR="00934467" w:rsidRDefault="00934467" w:rsidP="00934467">
      <w:pPr>
        <w:widowControl/>
        <w:tabs>
          <w:tab w:val="left" w:pos="180"/>
        </w:tabs>
        <w:suppressAutoHyphens w:val="0"/>
        <w:autoSpaceDE w:val="0"/>
        <w:spacing w:line="360" w:lineRule="auto"/>
        <w:ind w:left="360"/>
        <w:jc w:val="both"/>
        <w:rPr>
          <w:rFonts w:ascii="Times New Roman" w:hAnsi="Times New Roman"/>
          <w:b/>
        </w:rPr>
      </w:pPr>
    </w:p>
    <w:p w:rsidR="00934467" w:rsidRDefault="00934467" w:rsidP="00934467">
      <w:pPr>
        <w:widowControl/>
        <w:tabs>
          <w:tab w:val="left" w:pos="180"/>
        </w:tabs>
        <w:suppressAutoHyphens w:val="0"/>
        <w:autoSpaceDE w:val="0"/>
        <w:spacing w:line="360" w:lineRule="auto"/>
        <w:ind w:left="360"/>
        <w:jc w:val="both"/>
      </w:pPr>
      <w:r>
        <w:rPr>
          <w:rFonts w:ascii="Times New Roman" w:hAnsi="Times New Roman"/>
          <w:b/>
        </w:rPr>
        <w:t>A Raspberry Pi Zero</w:t>
      </w:r>
      <w:r>
        <w:rPr>
          <w:rFonts w:ascii="Times New Roman" w:hAnsi="Times New Roman"/>
        </w:rPr>
        <w:t xml:space="preserve"> with smaller size and reduced I/O and general-purpose I/O (GPIO) capabilities was released in November 2015 for US$5. Raspberry Pi 3 Model B was released </w:t>
      </w:r>
      <w:r>
        <w:rPr>
          <w:rFonts w:ascii="Times New Roman" w:hAnsi="Times New Roman"/>
        </w:rPr>
        <w:lastRenderedPageBreak/>
        <w:t>in February 2016 and has on-board Wi-Fi, Bluetooth and USB boot capabilities. By 2017, it became the newest mainline Raspberry Pi. On 28 February 2017, the Raspberry Pi Zero W was launched, a version of the Zero with Wi-Fi and Bluetooth capabilities, for US$10.</w:t>
      </w:r>
    </w:p>
    <w:p w:rsidR="00934467" w:rsidRDefault="00934467" w:rsidP="00934467">
      <w:pPr>
        <w:widowControl/>
        <w:tabs>
          <w:tab w:val="left" w:pos="180"/>
        </w:tabs>
        <w:suppressAutoHyphens w:val="0"/>
        <w:autoSpaceDE w:val="0"/>
        <w:spacing w:line="360" w:lineRule="auto"/>
        <w:ind w:left="360"/>
        <w:rPr>
          <w:rFonts w:ascii="Times New Roman" w:hAnsi="Times New Roman"/>
        </w:rPr>
      </w:pPr>
    </w:p>
    <w:p w:rsidR="00934467" w:rsidRDefault="00934467" w:rsidP="00934467">
      <w:pPr>
        <w:widowControl/>
        <w:tabs>
          <w:tab w:val="left" w:pos="180"/>
        </w:tabs>
        <w:suppressAutoHyphens w:val="0"/>
        <w:autoSpaceDE w:val="0"/>
        <w:spacing w:line="360" w:lineRule="auto"/>
        <w:ind w:left="360"/>
        <w:jc w:val="both"/>
      </w:pPr>
      <w:r>
        <w:rPr>
          <w:rFonts w:ascii="Times New Roman" w:hAnsi="Times New Roman"/>
          <w:b/>
        </w:rPr>
        <w:t>Raspberry Pi 2 V1.1</w:t>
      </w:r>
      <w:r>
        <w:rPr>
          <w:rFonts w:ascii="Times New Roman" w:hAnsi="Times New Roman"/>
        </w:rPr>
        <w:t xml:space="preserve"> included a quad-core Cortex-A7 CPU running at 900 MHz and 1 GB RAM. It was described as 4–6 times more powerful than its predecessor. The GPU was identical to the original. In parallelized benchmarks, the Raspberry Pi 2 V1.1 could be up to 14 times faster than a Raspberry Pi 1Model B+.</w:t>
      </w:r>
    </w:p>
    <w:p w:rsidR="00934467" w:rsidRDefault="00934467" w:rsidP="00934467">
      <w:pPr>
        <w:widowControl/>
        <w:tabs>
          <w:tab w:val="left" w:pos="180"/>
        </w:tabs>
        <w:suppressAutoHyphens w:val="0"/>
        <w:autoSpaceDE w:val="0"/>
        <w:spacing w:line="360" w:lineRule="auto"/>
        <w:ind w:left="360"/>
        <w:jc w:val="both"/>
        <w:rPr>
          <w:rFonts w:ascii="Times New Roman" w:hAnsi="Times New Roman"/>
        </w:rPr>
      </w:pPr>
    </w:p>
    <w:p w:rsidR="00934467" w:rsidRDefault="00934467" w:rsidP="00934467">
      <w:pPr>
        <w:widowControl/>
        <w:tabs>
          <w:tab w:val="left" w:pos="180"/>
        </w:tabs>
        <w:suppressAutoHyphens w:val="0"/>
        <w:autoSpaceDE w:val="0"/>
        <w:spacing w:line="360" w:lineRule="auto"/>
        <w:ind w:left="360"/>
        <w:jc w:val="both"/>
        <w:rPr>
          <w:rFonts w:ascii="Times New Roman" w:hAnsi="Times New Roman"/>
        </w:rPr>
      </w:pPr>
      <w:r>
        <w:rPr>
          <w:rFonts w:ascii="Times New Roman" w:hAnsi="Times New Roman"/>
          <w:b/>
        </w:rPr>
        <w:t>The Raspberry Pi 3,</w:t>
      </w:r>
      <w:r>
        <w:rPr>
          <w:rFonts w:ascii="Times New Roman" w:hAnsi="Times New Roman"/>
        </w:rPr>
        <w:t xml:space="preserve"> with a quad-core ARM Cortex-A53 processor, is described as 10 times the performance of a Raspberry Pi 1. This was suggested to be highly dependent upon task threading and instructions set use. Benchmarks showed the Raspberry Pi 3 to be approximately 80% faster than the Raspberry Pi 2 in parallelized tasks. </w:t>
      </w:r>
    </w:p>
    <w:p w:rsidR="00934467" w:rsidRDefault="00934467" w:rsidP="00934467">
      <w:pPr>
        <w:pStyle w:val="Standard"/>
        <w:spacing w:line="360" w:lineRule="auto"/>
        <w:ind w:left="312"/>
        <w:jc w:val="both"/>
        <w:rPr>
          <w:rFonts w:ascii="Times New Roman" w:hAnsi="Times New Roman"/>
        </w:rPr>
      </w:pPr>
    </w:p>
    <w:p w:rsidR="00934467" w:rsidRDefault="00934467" w:rsidP="00934467">
      <w:pPr>
        <w:pStyle w:val="Standard"/>
        <w:spacing w:line="360" w:lineRule="auto"/>
        <w:ind w:left="312"/>
        <w:jc w:val="both"/>
      </w:pPr>
      <w:r>
        <w:rPr>
          <w:rFonts w:ascii="Times New Roman" w:hAnsi="Times New Roman"/>
        </w:rPr>
        <w:t xml:space="preserve">In 2006, early concepts of the Raspberry Pi were based on the </w:t>
      </w:r>
      <w:hyperlink r:id="rId19" w:history="1">
        <w:r>
          <w:rPr>
            <w:rStyle w:val="Hyperlink"/>
            <w:rFonts w:ascii="Times New Roman" w:hAnsi="Times New Roman"/>
            <w:color w:val="auto"/>
            <w:u w:val="none"/>
          </w:rPr>
          <w:t>Atmel</w:t>
        </w:r>
      </w:hyperlink>
      <w:r>
        <w:rPr>
          <w:rFonts w:ascii="Times New Roman" w:hAnsi="Times New Roman"/>
        </w:rPr>
        <w:t xml:space="preserve"> </w:t>
      </w:r>
      <w:hyperlink r:id="rId20" w:history="1">
        <w:r>
          <w:rPr>
            <w:rStyle w:val="Hyperlink"/>
            <w:rFonts w:ascii="Times New Roman" w:hAnsi="Times New Roman"/>
            <w:color w:val="auto"/>
            <w:u w:val="none"/>
          </w:rPr>
          <w:t>ATmega</w:t>
        </w:r>
      </w:hyperlink>
      <w:r>
        <w:rPr>
          <w:rFonts w:ascii="Times New Roman" w:hAnsi="Times New Roman"/>
        </w:rPr>
        <w:t xml:space="preserve">644 microcontroller. Its schematics and </w:t>
      </w:r>
      <w:hyperlink r:id="rId21" w:history="1">
        <w:r>
          <w:rPr>
            <w:rStyle w:val="Hyperlink"/>
            <w:rFonts w:ascii="Times New Roman" w:hAnsi="Times New Roman"/>
            <w:color w:val="auto"/>
            <w:u w:val="none"/>
          </w:rPr>
          <w:t>PCB</w:t>
        </w:r>
      </w:hyperlink>
      <w:r>
        <w:rPr>
          <w:rFonts w:ascii="Times New Roman" w:hAnsi="Times New Roman"/>
        </w:rPr>
        <w:t xml:space="preserve"> layout are publicly available. Foundation </w:t>
      </w:r>
      <w:hyperlink r:id="rId22" w:history="1">
        <w:r>
          <w:rPr>
            <w:rStyle w:val="Hyperlink"/>
            <w:rFonts w:ascii="Times New Roman" w:hAnsi="Times New Roman"/>
            <w:color w:val="auto"/>
            <w:u w:val="none"/>
          </w:rPr>
          <w:t>trustee</w:t>
        </w:r>
      </w:hyperlink>
      <w:r>
        <w:rPr>
          <w:rFonts w:ascii="Times New Roman" w:hAnsi="Times New Roman"/>
        </w:rPr>
        <w:t xml:space="preserve"> </w:t>
      </w:r>
      <w:hyperlink r:id="rId23" w:history="1">
        <w:r>
          <w:rPr>
            <w:rStyle w:val="Hyperlink"/>
            <w:rFonts w:ascii="Times New Roman" w:hAnsi="Times New Roman"/>
            <w:color w:val="auto"/>
            <w:u w:val="none"/>
          </w:rPr>
          <w:t>Eben Upton</w:t>
        </w:r>
      </w:hyperlink>
      <w:r>
        <w:rPr>
          <w:rFonts w:ascii="Times New Roman" w:hAnsi="Times New Roman"/>
        </w:rPr>
        <w:t xml:space="preserve"> assembled a group of teachers, academics and computer enthusiasts to devise a computer to inspire children. The computer is inspired by Acorn's </w:t>
      </w:r>
      <w:hyperlink r:id="rId24" w:history="1">
        <w:r>
          <w:rPr>
            <w:rStyle w:val="Hyperlink"/>
            <w:rFonts w:ascii="Times New Roman" w:hAnsi="Times New Roman"/>
            <w:color w:val="auto"/>
            <w:u w:val="none"/>
          </w:rPr>
          <w:t>BBC Micro</w:t>
        </w:r>
      </w:hyperlink>
      <w:r>
        <w:rPr>
          <w:rFonts w:ascii="Times New Roman" w:hAnsi="Times New Roman"/>
        </w:rPr>
        <w:t xml:space="preserve"> of 1981.The Model A, Model B and Model B+ names are references to the original models of the British educational </w:t>
      </w:r>
      <w:r>
        <w:t>Microcomputer</w:t>
      </w:r>
      <w:r>
        <w:rPr>
          <w:rFonts w:ascii="Times New Roman" w:hAnsi="Times New Roman"/>
        </w:rPr>
        <w:t xml:space="preserve">, developed by </w:t>
      </w:r>
      <w:hyperlink r:id="rId25" w:history="1">
        <w:r>
          <w:rPr>
            <w:rStyle w:val="Hyperlink"/>
            <w:rFonts w:ascii="Times New Roman" w:hAnsi="Times New Roman"/>
            <w:color w:val="auto"/>
            <w:u w:val="none"/>
          </w:rPr>
          <w:t>Acorn Computers</w:t>
        </w:r>
      </w:hyperlink>
      <w:r>
        <w:rPr>
          <w:rFonts w:ascii="Times New Roman" w:hAnsi="Times New Roman"/>
        </w:rPr>
        <w:t xml:space="preserve">. The first ARM prototype version of the computer was mounted in a package the same size as a </w:t>
      </w:r>
      <w:hyperlink r:id="rId26" w:history="1">
        <w:r>
          <w:rPr>
            <w:rStyle w:val="Hyperlink"/>
            <w:rFonts w:ascii="Times New Roman" w:hAnsi="Times New Roman"/>
            <w:color w:val="auto"/>
            <w:u w:val="none"/>
          </w:rPr>
          <w:t>USB memory stick</w:t>
        </w:r>
      </w:hyperlink>
      <w:r>
        <w:rPr>
          <w:rFonts w:ascii="Times New Roman" w:hAnsi="Times New Roman"/>
        </w:rPr>
        <w:t xml:space="preserve">. It had a USB port on one end and an </w:t>
      </w:r>
      <w:hyperlink r:id="rId27" w:history="1">
        <w:r>
          <w:rPr>
            <w:rStyle w:val="Hyperlink"/>
            <w:rFonts w:ascii="Times New Roman" w:hAnsi="Times New Roman"/>
            <w:color w:val="auto"/>
            <w:u w:val="none"/>
          </w:rPr>
          <w:t>HDMI</w:t>
        </w:r>
      </w:hyperlink>
      <w:r>
        <w:rPr>
          <w:rFonts w:ascii="Times New Roman" w:hAnsi="Times New Roman"/>
        </w:rPr>
        <w:t xml:space="preserve"> port on the other.</w:t>
      </w:r>
      <w:bookmarkStart w:id="0" w:name="Software_development_tools"/>
      <w:bookmarkEnd w:id="0"/>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rPr>
          <w:rFonts w:ascii="Times New Roman" w:hAnsi="Times New Roman"/>
          <w:b/>
        </w:rPr>
      </w:pPr>
      <w:r>
        <w:rPr>
          <w:rFonts w:ascii="Times New Roman" w:hAnsi="Times New Roman"/>
          <w:b/>
        </w:rPr>
        <w:t>Raspberry Pi Technology</w:t>
      </w:r>
    </w:p>
    <w:p w:rsidR="00934467" w:rsidRDefault="00934467" w:rsidP="00934467">
      <w:pPr>
        <w:pStyle w:val="Textbody"/>
        <w:spacing w:line="360" w:lineRule="auto"/>
        <w:ind w:left="312"/>
        <w:jc w:val="both"/>
        <w:rPr>
          <w:rFonts w:ascii="Times New Roman" w:hAnsi="Times New Roman"/>
        </w:rPr>
      </w:pPr>
      <w:r>
        <w:rPr>
          <w:rFonts w:ascii="Times New Roman" w:hAnsi="Times New Roman"/>
        </w:rPr>
        <w:t>The raspberry pi comes in two models, they are model A and model B. The main difference between model A and model B is USB port. Model A board will consume less power and that does not include an Ethernet port. But, the model B board includes an Ethernet port and designed in china. The raspberry pi comes with a set of open source technologies, i.e. communication and multimedia web technologies.In the year 2014, the foundation of the raspberry pi board launched the computer module, that packages a model B raspberry pi board into module for use as a part of embedded systems, to encourage their use.</w:t>
      </w:r>
    </w:p>
    <w:p w:rsidR="00934467" w:rsidRDefault="00934467" w:rsidP="00934467">
      <w:pPr>
        <w:pStyle w:val="Heading2"/>
        <w:spacing w:line="360" w:lineRule="auto"/>
        <w:ind w:left="312"/>
        <w:jc w:val="both"/>
        <w:rPr>
          <w:rFonts w:ascii="Times New Roman" w:eastAsia="WenQuanYi Zen Hei Sharp" w:hAnsi="Times New Roman" w:cs="Lohit Devanagari"/>
          <w:sz w:val="24"/>
          <w:szCs w:val="24"/>
          <w:u w:val="single"/>
        </w:rPr>
      </w:pPr>
      <w:r>
        <w:rPr>
          <w:rFonts w:ascii="Times New Roman" w:eastAsia="WenQuanYi Zen Hei Sharp" w:hAnsi="Times New Roman" w:cs="Lohit Devanagari"/>
          <w:sz w:val="24"/>
          <w:szCs w:val="24"/>
          <w:u w:val="single"/>
        </w:rPr>
        <w:lastRenderedPageBreak/>
        <w:t>Raspberry Pi Hardware Specifications</w:t>
      </w:r>
    </w:p>
    <w:p w:rsidR="00934467" w:rsidRDefault="00934467" w:rsidP="00934467">
      <w:pPr>
        <w:pStyle w:val="Textbody"/>
        <w:spacing w:line="360" w:lineRule="auto"/>
        <w:ind w:left="312"/>
        <w:jc w:val="both"/>
        <w:rPr>
          <w:rFonts w:ascii="Times New Roman" w:hAnsi="Times New Roman"/>
        </w:rPr>
      </w:pPr>
      <w:r>
        <w:rPr>
          <w:rFonts w:ascii="Times New Roman" w:hAnsi="Times New Roman"/>
        </w:rPr>
        <w:t>The raspberry pi board comprises a program memory (RAM), processor and graphics chip, CPU, GPU, Ethernet port, GPIO pins, Xbee socket, UART, power source connector. And various interfaces for other external devices. It also requires mass storage, for that we use an SD flash memory card. So that raspberry pi board  will boot from this SD card similarly as a PC boots up into windows from its hard disk.</w:t>
      </w:r>
    </w:p>
    <w:p w:rsidR="00934467" w:rsidRDefault="00934467" w:rsidP="00934467">
      <w:pPr>
        <w:pStyle w:val="Textbody"/>
        <w:spacing w:line="360" w:lineRule="auto"/>
        <w:ind w:left="312"/>
        <w:jc w:val="both"/>
        <w:rPr>
          <w:rFonts w:ascii="Times New Roman" w:hAnsi="Times New Roman"/>
        </w:rPr>
      </w:pPr>
      <w:r>
        <w:rPr>
          <w:rFonts w:ascii="Times New Roman" w:hAnsi="Times New Roman"/>
        </w:rPr>
        <w:t>Essential hardware specifications of raspberry pi board mainly include SD card containing Linux OS, US keyboard, monitor, power supply and video cable. Optional hardware specifications  include USB mouse, powered USB hub, case, internet connection, the Model A or B: USB WiFi adaptor is used and internet connection to  Model B is LAN cable.</w:t>
      </w: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pPr>
      <w:r>
        <w:rPr>
          <w:noProof/>
          <w:lang w:val="en-IN" w:eastAsia="en-IN" w:bidi="ar-SA"/>
        </w:rPr>
        <w:drawing>
          <wp:anchor distT="0" distB="0" distL="114300" distR="114300" simplePos="0" relativeHeight="251654656" behindDoc="0" locked="0" layoutInCell="1" allowOverlap="1">
            <wp:simplePos x="0" y="0"/>
            <wp:positionH relativeFrom="margin">
              <wp:align>center</wp:align>
            </wp:positionH>
            <wp:positionV relativeFrom="paragraph">
              <wp:posOffset>10795</wp:posOffset>
            </wp:positionV>
            <wp:extent cx="3101340" cy="2226945"/>
            <wp:effectExtent l="0" t="0" r="381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2226945"/>
                    </a:xfrm>
                    <a:prstGeom prst="rect">
                      <a:avLst/>
                    </a:prstGeom>
                    <a:noFill/>
                  </pic:spPr>
                </pic:pic>
              </a:graphicData>
            </a:graphic>
            <wp14:sizeRelH relativeFrom="page">
              <wp14:pctWidth>0</wp14:pctWidth>
            </wp14:sizeRelH>
            <wp14:sizeRelV relativeFrom="page">
              <wp14:pctHeight>0</wp14:pctHeight>
            </wp14:sizeRelV>
          </wp:anchor>
        </w:drawing>
      </w: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Fig.</w:t>
      </w:r>
      <w:r>
        <w:rPr>
          <w:rFonts w:ascii="Times New Roman" w:hAnsi="Times New Roman"/>
          <w:b/>
          <w:u w:val="single"/>
        </w:rPr>
        <w:t xml:space="preserve"> </w:t>
      </w:r>
      <w:r>
        <w:rPr>
          <w:rFonts w:ascii="Times New Roman" w:hAnsi="Times New Roman"/>
          <w:b/>
        </w:rPr>
        <w:t>Raspberry Pi</w:t>
      </w:r>
    </w:p>
    <w:p w:rsidR="00934467" w:rsidRDefault="00934467" w:rsidP="00934467">
      <w:pPr>
        <w:pStyle w:val="Heading4"/>
        <w:spacing w:line="360" w:lineRule="auto"/>
        <w:ind w:left="312"/>
        <w:jc w:val="both"/>
        <w:rPr>
          <w:rFonts w:ascii="Times New Roman" w:eastAsia="WenQuanYi Zen Hei Sharp" w:hAnsi="Times New Roman" w:cs="Lohit Devanagari"/>
          <w:u w:val="single"/>
        </w:rPr>
      </w:pPr>
      <w:r>
        <w:rPr>
          <w:rFonts w:ascii="Times New Roman" w:eastAsia="WenQuanYi Zen Hei Sharp" w:hAnsi="Times New Roman" w:cs="Lohit Devanagari"/>
          <w:u w:val="single"/>
        </w:rPr>
        <w:t>Applications of Raspberry Pi</w:t>
      </w:r>
    </w:p>
    <w:p w:rsidR="00934467" w:rsidRDefault="00934467" w:rsidP="00934467">
      <w:pPr>
        <w:pStyle w:val="Textbody"/>
        <w:spacing w:line="360" w:lineRule="auto"/>
        <w:ind w:left="312"/>
        <w:jc w:val="both"/>
        <w:rPr>
          <w:rFonts w:ascii="Times New Roman" w:hAnsi="Times New Roman"/>
        </w:rPr>
      </w:pPr>
      <w:r>
        <w:rPr>
          <w:rFonts w:ascii="Times New Roman" w:hAnsi="Times New Roman"/>
        </w:rPr>
        <w:t>The raspberry pi boards are used in many applications like Media streamer, Arcade machine, Tablet computer, Home automation, Carputer, Internet radio, Controlling robots, Cosmic Computer, Hunting for meteorites, Coffee and also in raspberry pi based projects.</w:t>
      </w:r>
    </w:p>
    <w:p w:rsidR="00934467" w:rsidRDefault="00934467" w:rsidP="00934467">
      <w:pPr>
        <w:widowControl/>
        <w:suppressAutoHyphens w:val="0"/>
        <w:autoSpaceDE w:val="0"/>
        <w:spacing w:line="360" w:lineRule="auto"/>
        <w:rPr>
          <w:rFonts w:ascii="Times New Roman" w:hAnsi="Times New Roman"/>
          <w:b/>
        </w:rPr>
      </w:pPr>
      <w:r>
        <w:rPr>
          <w:rFonts w:ascii="Times New Roman" w:hAnsi="Times New Roman"/>
          <w:b/>
        </w:rPr>
        <w:t>Evolution of Beagle Board :</w:t>
      </w:r>
    </w:p>
    <w:p w:rsidR="00934467" w:rsidRDefault="00934467" w:rsidP="00934467">
      <w:pPr>
        <w:widowControl/>
        <w:suppressAutoHyphens w:val="0"/>
        <w:autoSpaceDE w:val="0"/>
        <w:spacing w:line="360" w:lineRule="auto"/>
        <w:ind w:left="720" w:hanging="450"/>
      </w:pPr>
      <w:r>
        <w:rPr>
          <w:rFonts w:ascii="Times New Roman" w:hAnsi="Times New Roman"/>
        </w:rPr>
        <w:t xml:space="preserve">1. </w:t>
      </w:r>
      <w:r>
        <w:rPr>
          <w:rFonts w:ascii="Times New Roman" w:hAnsi="Times New Roman"/>
          <w:b/>
        </w:rPr>
        <w:t>BeagleBone :</w:t>
      </w:r>
    </w:p>
    <w:p w:rsidR="00934467" w:rsidRDefault="00934467" w:rsidP="00934467">
      <w:pPr>
        <w:widowControl/>
        <w:suppressAutoHyphens w:val="0"/>
        <w:autoSpaceDE w:val="0"/>
        <w:spacing w:line="360" w:lineRule="auto"/>
        <w:ind w:left="720" w:hanging="11"/>
      </w:pPr>
      <w:r>
        <w:rPr>
          <w:rFonts w:ascii="Times New Roman" w:hAnsi="Times New Roman"/>
        </w:rPr>
        <w:t>Announced in the end of October 2011, the BeagleBone is a barebone development board with a Sitara ARM Cortex-A8 processor running at 720 MHz, 256 MB of RAM, two 46-</w:t>
      </w:r>
      <w:r>
        <w:rPr>
          <w:rFonts w:ascii="Times New Roman" w:hAnsi="Times New Roman"/>
        </w:rPr>
        <w:lastRenderedPageBreak/>
        <w:t>pin expansion connectors, on-chip Ethernet, a microSD slot, and a USB host port and multipurpose device port which includes low-level serial control and JTAG hardware debug connections, so no JTAG emulator is required. The BeagleBone was initially priced at $89 USD.</w:t>
      </w:r>
    </w:p>
    <w:p w:rsidR="00934467" w:rsidRDefault="00934467" w:rsidP="00934467">
      <w:pPr>
        <w:widowControl/>
        <w:suppressAutoHyphens w:val="0"/>
        <w:autoSpaceDE w:val="0"/>
        <w:spacing w:line="360" w:lineRule="auto"/>
        <w:ind w:left="720" w:hanging="11"/>
        <w:rPr>
          <w:rFonts w:ascii="Times New Roman" w:hAnsi="Times New Roman"/>
        </w:rPr>
      </w:pPr>
    </w:p>
    <w:p w:rsidR="00934467" w:rsidRDefault="00934467" w:rsidP="00934467">
      <w:pPr>
        <w:widowControl/>
        <w:suppressAutoHyphens w:val="0"/>
        <w:autoSpaceDE w:val="0"/>
        <w:spacing w:line="360" w:lineRule="auto"/>
        <w:ind w:left="720" w:hanging="450"/>
      </w:pPr>
      <w:r>
        <w:rPr>
          <w:rFonts w:ascii="Times New Roman" w:hAnsi="Times New Roman"/>
        </w:rPr>
        <w:t xml:space="preserve">2. </w:t>
      </w:r>
      <w:r>
        <w:rPr>
          <w:rFonts w:ascii="Times New Roman" w:hAnsi="Times New Roman"/>
          <w:b/>
        </w:rPr>
        <w:t>BeagleBone Black</w:t>
      </w:r>
    </w:p>
    <w:p w:rsidR="00934467" w:rsidRDefault="00934467" w:rsidP="00934467">
      <w:pPr>
        <w:widowControl/>
        <w:suppressAutoHyphens w:val="0"/>
        <w:autoSpaceDE w:val="0"/>
        <w:spacing w:line="360" w:lineRule="auto"/>
        <w:ind w:left="720" w:hanging="11"/>
      </w:pPr>
      <w:r>
        <w:rPr>
          <w:rFonts w:ascii="Times New Roman" w:hAnsi="Times New Roman"/>
        </w:rPr>
        <w:t>Launched in April 23, 2013 at a price of $45. Among other differences, it increases RAM to 512 MB, the processor clock to 1 GHz, and it adds HDMI and 2 GB of eMMC flash memory. The BeagleBone Black also ships with Linux kernal 3.8, upgraded from the original BeagleBone's Linux kernel 3.2, allowing the BeagleBone Black to take advantage of Direct Rendering Manager (DRM). BeagleBone Black Revision C (released in 2014) increased the size of the flash memory to 4 GB. This enables it to ship with Debian GNU/Linux installed. Previous revisions shipped with Ångström Linux.</w:t>
      </w:r>
    </w:p>
    <w:p w:rsidR="00934467" w:rsidRDefault="00934467" w:rsidP="00934467">
      <w:pPr>
        <w:widowControl/>
        <w:suppressAutoHyphens w:val="0"/>
        <w:autoSpaceDE w:val="0"/>
        <w:spacing w:line="360" w:lineRule="auto"/>
        <w:ind w:left="720" w:hanging="11"/>
        <w:rPr>
          <w:rFonts w:ascii="Times New Roman" w:hAnsi="Times New Roman"/>
        </w:rPr>
      </w:pPr>
    </w:p>
    <w:p w:rsidR="00934467" w:rsidRDefault="00934467" w:rsidP="00934467">
      <w:pPr>
        <w:widowControl/>
        <w:suppressAutoHyphens w:val="0"/>
        <w:autoSpaceDE w:val="0"/>
        <w:spacing w:line="360" w:lineRule="auto"/>
        <w:ind w:left="720" w:hanging="450"/>
      </w:pPr>
      <w:r>
        <w:rPr>
          <w:rFonts w:ascii="Times New Roman" w:hAnsi="Times New Roman"/>
        </w:rPr>
        <w:t xml:space="preserve">3. </w:t>
      </w:r>
      <w:r>
        <w:rPr>
          <w:rFonts w:ascii="Times New Roman" w:hAnsi="Times New Roman"/>
          <w:b/>
        </w:rPr>
        <w:t>BeagleBoard-X15</w:t>
      </w:r>
    </w:p>
    <w:p w:rsidR="00934467" w:rsidRDefault="00934467" w:rsidP="00934467">
      <w:pPr>
        <w:widowControl/>
        <w:suppressAutoHyphens w:val="0"/>
        <w:autoSpaceDE w:val="0"/>
        <w:spacing w:line="360" w:lineRule="auto"/>
        <w:ind w:left="720" w:hanging="11"/>
      </w:pPr>
      <w:r>
        <w:rPr>
          <w:rFonts w:ascii="Times New Roman" w:hAnsi="Times New Roman"/>
        </w:rPr>
        <w:t>The BeagleBoard-X15 was planned for November 2015. It is based on the TI Sitara AM5728 processor with two ARM Cortex-A15 cores running at 1.5 GHz, two ARM Cortex-M4 cores running at 212 MHz and two TI C66x DSP cores running at 700 MHz. The used processor provides USB 3.0 support and has a PowerVR Dual Core SGX544 GPU running at 532 MHz.</w:t>
      </w:r>
    </w:p>
    <w:p w:rsidR="00934467" w:rsidRDefault="00934467" w:rsidP="00934467">
      <w:pPr>
        <w:pStyle w:val="Standard"/>
        <w:spacing w:line="360" w:lineRule="auto"/>
        <w:ind w:left="312"/>
        <w:jc w:val="both"/>
        <w:rPr>
          <w:rFonts w:ascii="Times New Roman" w:hAnsi="Times New Roman"/>
          <w:b/>
          <w:sz w:val="28"/>
          <w:szCs w:val="28"/>
        </w:rPr>
      </w:pPr>
      <w:r>
        <w:rPr>
          <w:rFonts w:ascii="Times New Roman" w:hAnsi="Times New Roman"/>
          <w:b/>
          <w:sz w:val="28"/>
          <w:szCs w:val="28"/>
        </w:rPr>
        <w:t>BeagleBoard Black</w:t>
      </w:r>
    </w:p>
    <w:p w:rsidR="00934467" w:rsidRDefault="00934467" w:rsidP="00934467">
      <w:pPr>
        <w:pStyle w:val="Standard"/>
        <w:spacing w:line="360" w:lineRule="auto"/>
        <w:ind w:left="312"/>
        <w:jc w:val="both"/>
      </w:pPr>
      <w:r>
        <w:rPr>
          <w:rFonts w:ascii="Times New Roman" w:hAnsi="Times New Roman"/>
        </w:rPr>
        <w:t xml:space="preserve">The </w:t>
      </w:r>
      <w:r>
        <w:rPr>
          <w:rFonts w:ascii="Times New Roman" w:hAnsi="Times New Roman"/>
          <w:b/>
        </w:rPr>
        <w:t>BeagleBoard Black</w:t>
      </w:r>
      <w:r>
        <w:rPr>
          <w:rFonts w:ascii="Times New Roman" w:hAnsi="Times New Roman"/>
        </w:rPr>
        <w:t xml:space="preserve"> is a low-power </w:t>
      </w:r>
      <w:hyperlink r:id="rId29" w:history="1">
        <w:r>
          <w:rPr>
            <w:rStyle w:val="Hyperlink"/>
            <w:rFonts w:ascii="Times New Roman" w:hAnsi="Times New Roman"/>
            <w:color w:val="auto"/>
            <w:u w:val="none"/>
          </w:rPr>
          <w:t>open-source</w:t>
        </w:r>
      </w:hyperlink>
      <w:r>
        <w:rPr>
          <w:rFonts w:ascii="Times New Roman" w:hAnsi="Times New Roman"/>
        </w:rPr>
        <w:t xml:space="preserve"> </w:t>
      </w:r>
      <w:hyperlink r:id="rId30" w:history="1">
        <w:r>
          <w:rPr>
            <w:rStyle w:val="Hyperlink"/>
            <w:rFonts w:ascii="Times New Roman" w:hAnsi="Times New Roman"/>
            <w:color w:val="auto"/>
            <w:u w:val="none"/>
          </w:rPr>
          <w:t>single-board computer</w:t>
        </w:r>
      </w:hyperlink>
      <w:r>
        <w:rPr>
          <w:rFonts w:ascii="Times New Roman" w:hAnsi="Times New Roman"/>
        </w:rPr>
        <w:t xml:space="preserve"> produced by </w:t>
      </w:r>
      <w:hyperlink r:id="rId31" w:history="1">
        <w:r>
          <w:rPr>
            <w:rStyle w:val="Hyperlink"/>
            <w:rFonts w:ascii="Times New Roman" w:hAnsi="Times New Roman"/>
            <w:color w:val="auto"/>
            <w:u w:val="none"/>
          </w:rPr>
          <w:t>Texas Instruments</w:t>
        </w:r>
      </w:hyperlink>
      <w:r>
        <w:rPr>
          <w:rFonts w:ascii="Times New Roman" w:hAnsi="Times New Roman"/>
        </w:rPr>
        <w:t xml:space="preserve"> in association with </w:t>
      </w:r>
      <w:hyperlink r:id="rId32" w:history="1">
        <w:r>
          <w:rPr>
            <w:rStyle w:val="Hyperlink"/>
            <w:rFonts w:ascii="Times New Roman" w:hAnsi="Times New Roman"/>
            <w:color w:val="auto"/>
            <w:u w:val="none"/>
          </w:rPr>
          <w:t>Digi-Key</w:t>
        </w:r>
      </w:hyperlink>
      <w:r>
        <w:rPr>
          <w:rFonts w:ascii="Times New Roman" w:hAnsi="Times New Roman"/>
        </w:rPr>
        <w:t xml:space="preserve"> and </w:t>
      </w:r>
      <w:hyperlink r:id="rId33" w:history="1">
        <w:r>
          <w:rPr>
            <w:rStyle w:val="Hyperlink"/>
            <w:rFonts w:ascii="Times New Roman" w:hAnsi="Times New Roman"/>
            <w:color w:val="auto"/>
            <w:u w:val="none"/>
          </w:rPr>
          <w:t>Newark element14</w:t>
        </w:r>
      </w:hyperlink>
      <w:r>
        <w:rPr>
          <w:rFonts w:ascii="Times New Roman" w:hAnsi="Times New Roman"/>
        </w:rPr>
        <w:t xml:space="preserve">. The BeagleBoard was also designed with </w:t>
      </w:r>
      <w:hyperlink r:id="rId34" w:history="1">
        <w:r>
          <w:rPr>
            <w:rStyle w:val="Hyperlink"/>
            <w:rFonts w:ascii="Times New Roman" w:hAnsi="Times New Roman"/>
            <w:color w:val="auto"/>
            <w:u w:val="none"/>
          </w:rPr>
          <w:t>open source software</w:t>
        </w:r>
      </w:hyperlink>
      <w:r>
        <w:rPr>
          <w:rFonts w:ascii="Times New Roman" w:hAnsi="Times New Roman"/>
        </w:rPr>
        <w:t xml:space="preserve"> development in mind, and as a way of demonstrating the Texas Instrument's </w:t>
      </w:r>
      <w:hyperlink r:id="rId35" w:history="1">
        <w:r>
          <w:rPr>
            <w:rStyle w:val="Hyperlink"/>
            <w:rFonts w:ascii="Times New Roman" w:hAnsi="Times New Roman"/>
            <w:color w:val="auto"/>
            <w:u w:val="none"/>
          </w:rPr>
          <w:t>OMAP3530</w:t>
        </w:r>
      </w:hyperlink>
      <w:r>
        <w:rPr>
          <w:rFonts w:ascii="Times New Roman" w:hAnsi="Times New Roman"/>
        </w:rPr>
        <w:t xml:space="preserve"> </w:t>
      </w:r>
      <w:hyperlink r:id="rId36" w:history="1">
        <w:r>
          <w:rPr>
            <w:rStyle w:val="Hyperlink"/>
            <w:rFonts w:ascii="Times New Roman" w:hAnsi="Times New Roman"/>
            <w:color w:val="auto"/>
            <w:u w:val="none"/>
          </w:rPr>
          <w:t>system-on-a-chip</w:t>
        </w:r>
      </w:hyperlink>
      <w:r>
        <w:rPr>
          <w:rFonts w:ascii="Times New Roman" w:hAnsi="Times New Roman"/>
        </w:rPr>
        <w:t>.</w:t>
      </w:r>
      <w:bookmarkStart w:id="1" w:name="cite_ref-8"/>
      <w:bookmarkEnd w:id="1"/>
      <w:r>
        <w:fldChar w:fldCharType="begin"/>
      </w:r>
      <w:r>
        <w:instrText xml:space="preserve"> HYPERLINK "https://en.wikipedia.org/wiki/BeagleBoard" \l "cite_note-8" </w:instrText>
      </w:r>
      <w:r>
        <w:fldChar w:fldCharType="separate"/>
      </w:r>
      <w:r>
        <w:rPr>
          <w:rStyle w:val="Hyperlink"/>
          <w:rFonts w:ascii="Times New Roman" w:hAnsi="Times New Roman"/>
          <w:color w:val="auto"/>
          <w:u w:val="none"/>
        </w:rPr>
        <w:t>[8]</w:t>
      </w:r>
      <w:r>
        <w:fldChar w:fldCharType="end"/>
      </w:r>
      <w:r>
        <w:rPr>
          <w:rFonts w:ascii="Times New Roman" w:hAnsi="Times New Roman"/>
        </w:rPr>
        <w:t xml:space="preserve"> The board was developed by a small team of engineers as an educational board that could be used in colleges around the world to teach open source hardware and software capabilities. It is also sold to the public under the </w:t>
      </w:r>
      <w:hyperlink r:id="rId37" w:history="1">
        <w:r>
          <w:rPr>
            <w:rStyle w:val="Hyperlink"/>
            <w:rFonts w:ascii="Times New Roman" w:hAnsi="Times New Roman"/>
            <w:color w:val="auto"/>
            <w:u w:val="none"/>
          </w:rPr>
          <w:t>Creative Commons</w:t>
        </w:r>
      </w:hyperlink>
      <w:r>
        <w:rPr>
          <w:rFonts w:ascii="Times New Roman" w:hAnsi="Times New Roman"/>
        </w:rPr>
        <w:t xml:space="preserve"> </w:t>
      </w:r>
      <w:hyperlink r:id="rId38" w:history="1">
        <w:r>
          <w:rPr>
            <w:rStyle w:val="Hyperlink"/>
            <w:rFonts w:ascii="Times New Roman" w:hAnsi="Times New Roman"/>
            <w:color w:val="auto"/>
            <w:u w:val="none"/>
          </w:rPr>
          <w:t>share-alike</w:t>
        </w:r>
      </w:hyperlink>
      <w:r>
        <w:rPr>
          <w:rFonts w:ascii="Times New Roman" w:hAnsi="Times New Roman"/>
        </w:rPr>
        <w:t xml:space="preserve"> license. The board was designed using </w:t>
      </w:r>
      <w:hyperlink r:id="rId39" w:history="1">
        <w:r>
          <w:rPr>
            <w:rStyle w:val="Hyperlink"/>
            <w:rFonts w:ascii="Times New Roman" w:hAnsi="Times New Roman"/>
            <w:color w:val="auto"/>
            <w:u w:val="none"/>
          </w:rPr>
          <w:t>Cadence</w:t>
        </w:r>
      </w:hyperlink>
      <w:r>
        <w:rPr>
          <w:rFonts w:ascii="Times New Roman" w:hAnsi="Times New Roman"/>
        </w:rPr>
        <w:t xml:space="preserve"> </w:t>
      </w:r>
      <w:hyperlink r:id="rId40" w:history="1">
        <w:r>
          <w:rPr>
            <w:rStyle w:val="Hyperlink"/>
            <w:rFonts w:ascii="Times New Roman" w:hAnsi="Times New Roman"/>
            <w:color w:val="auto"/>
            <w:u w:val="none"/>
          </w:rPr>
          <w:t>OrCAD</w:t>
        </w:r>
      </w:hyperlink>
      <w:r>
        <w:rPr>
          <w:rFonts w:ascii="Times New Roman" w:hAnsi="Times New Roman"/>
        </w:rPr>
        <w:t xml:space="preserve"> for schematics and Cadence Allegro for PCB manufacturing; no simulation software was used.</w:t>
      </w:r>
    </w:p>
    <w:p w:rsidR="00934467" w:rsidRDefault="00934467" w:rsidP="00934467">
      <w:pPr>
        <w:pStyle w:val="Heading3"/>
        <w:spacing w:line="360" w:lineRule="auto"/>
        <w:ind w:left="312"/>
        <w:jc w:val="both"/>
        <w:rPr>
          <w:rFonts w:ascii="Times New Roman" w:eastAsia="WenQuanYi Zen Hei Sharp" w:hAnsi="Times New Roman" w:cs="Lohit Devanagari"/>
          <w:sz w:val="24"/>
          <w:szCs w:val="24"/>
        </w:rPr>
      </w:pPr>
      <w:bookmarkStart w:id="2" w:name="Features_2"/>
      <w:bookmarkEnd w:id="2"/>
      <w:r>
        <w:rPr>
          <w:rFonts w:ascii="Times New Roman" w:eastAsia="WenQuanYi Zen Hei Sharp" w:hAnsi="Times New Roman" w:cs="Lohit Devanagari"/>
          <w:sz w:val="24"/>
          <w:szCs w:val="24"/>
        </w:rPr>
        <w:lastRenderedPageBreak/>
        <w:t>Features</w:t>
      </w:r>
    </w:p>
    <w:p w:rsidR="00934467" w:rsidRDefault="00934467" w:rsidP="00934467">
      <w:pPr>
        <w:pStyle w:val="Textbody"/>
        <w:spacing w:line="360" w:lineRule="auto"/>
        <w:ind w:left="312"/>
        <w:jc w:val="both"/>
      </w:pPr>
      <w:r>
        <w:rPr>
          <w:rFonts w:ascii="Times New Roman" w:hAnsi="Times New Roman"/>
        </w:rPr>
        <w:t xml:space="preserve">A modified version of the BeagleBoard called the BeagleBoard-xM started shipping on August 27, 2010. The BeagleBoard-xM measures in at 82.55 by 82.55 mm and has a faster CPU core (clocked at 1 GHz compared to the 720 MHz of the BeagleBoard), more RAM (512 MB compared to 256 MB), onboard </w:t>
      </w:r>
      <w:hyperlink r:id="rId41" w:history="1">
        <w:r>
          <w:rPr>
            <w:rStyle w:val="Hyperlink"/>
            <w:rFonts w:ascii="Times New Roman" w:hAnsi="Times New Roman"/>
            <w:color w:val="auto"/>
            <w:u w:val="none"/>
          </w:rPr>
          <w:t>Ethernet</w:t>
        </w:r>
      </w:hyperlink>
      <w:r>
        <w:rPr>
          <w:rFonts w:ascii="Times New Roman" w:hAnsi="Times New Roman"/>
        </w:rPr>
        <w:t xml:space="preserve"> jack, and 4 port USB hub. The BeagleBoard-xM lacks the onboard NAND and therefore requires the OS and other data to be stored on a microSD card. The addition of the Camera port to the -xM provides a simple way of importing video via Leopard Board cameras.</w:t>
      </w:r>
      <w:bookmarkStart w:id="3" w:name="cite_ref-29"/>
      <w:bookmarkStart w:id="4" w:name="cite_ref-30"/>
      <w:bookmarkEnd w:id="3"/>
      <w:bookmarkEnd w:id="4"/>
      <w:r>
        <w:t xml:space="preserve"> </w:t>
      </w:r>
    </w:p>
    <w:p w:rsidR="00934467" w:rsidRDefault="00934467" w:rsidP="00934467">
      <w:pPr>
        <w:pStyle w:val="Textbody"/>
        <w:spacing w:line="360" w:lineRule="auto"/>
        <w:ind w:left="312"/>
        <w:jc w:val="both"/>
      </w:pPr>
      <w:r>
        <w:rPr>
          <w:noProof/>
          <w:lang w:val="en-IN" w:eastAsia="en-IN" w:bidi="ar-SA"/>
        </w:rPr>
        <w:drawing>
          <wp:anchor distT="0" distB="0" distL="114300" distR="114300" simplePos="0" relativeHeight="251655680" behindDoc="0" locked="0" layoutInCell="1" allowOverlap="1">
            <wp:simplePos x="0" y="0"/>
            <wp:positionH relativeFrom="margin">
              <wp:align>center</wp:align>
            </wp:positionH>
            <wp:positionV relativeFrom="paragraph">
              <wp:posOffset>15240</wp:posOffset>
            </wp:positionV>
            <wp:extent cx="2438400" cy="2228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8400" cy="2228850"/>
                    </a:xfrm>
                    <a:prstGeom prst="rect">
                      <a:avLst/>
                    </a:prstGeom>
                    <a:noFill/>
                  </pic:spPr>
                </pic:pic>
              </a:graphicData>
            </a:graphic>
            <wp14:sizeRelH relativeFrom="page">
              <wp14:pctWidth>0</wp14:pctWidth>
            </wp14:sizeRelH>
            <wp14:sizeRelV relativeFrom="page">
              <wp14:pctHeight>0</wp14:pctHeight>
            </wp14:sizeRelV>
          </wp:anchor>
        </w:drawing>
      </w:r>
      <w:bookmarkStart w:id="5" w:name="Specifications"/>
      <w:bookmarkEnd w:id="5"/>
    </w:p>
    <w:p w:rsidR="00934467" w:rsidRDefault="00934467" w:rsidP="00934467">
      <w:pPr>
        <w:pStyle w:val="Standard"/>
        <w:spacing w:line="360" w:lineRule="auto"/>
        <w:ind w:left="312"/>
        <w:jc w:val="both"/>
        <w:rPr>
          <w:rFonts w:ascii="Times New Roman" w:hAnsi="Times New Roman"/>
        </w:rPr>
      </w:pP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rPr>
          <w:rFonts w:ascii="Times New Roman" w:hAnsi="Times New Roman"/>
        </w:rPr>
      </w:pPr>
    </w:p>
    <w:p w:rsidR="00934467" w:rsidRDefault="00934467" w:rsidP="00934467">
      <w:pPr>
        <w:pStyle w:val="Textbody"/>
        <w:spacing w:line="360" w:lineRule="auto"/>
        <w:ind w:left="312"/>
        <w:jc w:val="both"/>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Fig.</w:t>
      </w:r>
      <w:r>
        <w:rPr>
          <w:rFonts w:ascii="Times New Roman" w:hAnsi="Times New Roman"/>
          <w:b/>
          <w:sz w:val="28"/>
          <w:szCs w:val="28"/>
        </w:rPr>
        <w:t xml:space="preserve"> </w:t>
      </w:r>
      <w:r>
        <w:rPr>
          <w:rFonts w:ascii="Times New Roman" w:hAnsi="Times New Roman"/>
          <w:sz w:val="28"/>
          <w:szCs w:val="28"/>
        </w:rPr>
        <w:t>BeagleBoard Black</w:t>
      </w:r>
    </w:p>
    <w:p w:rsidR="00934467" w:rsidRDefault="00934467" w:rsidP="00934467">
      <w:pPr>
        <w:pStyle w:val="Textbody"/>
        <w:spacing w:line="360" w:lineRule="auto"/>
        <w:ind w:left="312"/>
        <w:jc w:val="both"/>
        <w:rPr>
          <w:rFonts w:ascii="Times New Roman" w:hAnsi="Times New Roman"/>
          <w:b/>
          <w:sz w:val="28"/>
          <w:szCs w:val="28"/>
        </w:rPr>
      </w:pPr>
      <w:r>
        <w:rPr>
          <w:rFonts w:ascii="Times New Roman" w:hAnsi="Times New Roman"/>
          <w:b/>
          <w:sz w:val="28"/>
          <w:szCs w:val="28"/>
        </w:rPr>
        <w:t>Arduino</w:t>
      </w:r>
    </w:p>
    <w:p w:rsidR="00934467" w:rsidRDefault="00934467" w:rsidP="00934467">
      <w:pPr>
        <w:pStyle w:val="Textbody"/>
        <w:spacing w:line="360" w:lineRule="auto"/>
        <w:ind w:left="312"/>
        <w:jc w:val="both"/>
      </w:pPr>
      <w:r>
        <w:rPr>
          <w:rFonts w:ascii="Times New Roman" w:hAnsi="Times New Roman"/>
        </w:rPr>
        <w:t xml:space="preserve">Arduino is a collection of three things. There are Hardware prototype platform, Arduino language and IDE &amp; libraries. </w:t>
      </w:r>
      <w:hyperlink r:id="rId43" w:history="1">
        <w:r>
          <w:rPr>
            <w:rStyle w:val="Hyperlink"/>
            <w:rFonts w:ascii="Times New Roman" w:hAnsi="Times New Roman"/>
            <w:color w:val="auto"/>
            <w:u w:val="none"/>
          </w:rPr>
          <w:t>The Arduino boards are micro-controllers</w:t>
        </w:r>
      </w:hyperlink>
      <w:r>
        <w:rPr>
          <w:rFonts w:ascii="Times New Roman" w:hAnsi="Times New Roman"/>
        </w:rPr>
        <w:t>, not a full-fledged computer. They don’t run a full operating system, but simply write the code and execute as their firmware interprets it.</w:t>
      </w:r>
    </w:p>
    <w:p w:rsidR="00934467" w:rsidRDefault="00934467" w:rsidP="00934467">
      <w:pPr>
        <w:pStyle w:val="Textbody"/>
        <w:spacing w:after="0" w:line="360" w:lineRule="auto"/>
        <w:ind w:left="630" w:hanging="360"/>
        <w:jc w:val="both"/>
        <w:rPr>
          <w:rFonts w:ascii="Times New Roman" w:hAnsi="Times New Roman"/>
          <w:b/>
        </w:rPr>
      </w:pPr>
      <w:r>
        <w:rPr>
          <w:rFonts w:ascii="Times New Roman" w:hAnsi="Times New Roman"/>
          <w:b/>
        </w:rPr>
        <w:t>Evolution of Arduino :</w:t>
      </w:r>
    </w:p>
    <w:p w:rsidR="00934467" w:rsidRDefault="00934467" w:rsidP="00934467">
      <w:pPr>
        <w:pStyle w:val="Textbody"/>
        <w:spacing w:after="0" w:line="360" w:lineRule="auto"/>
        <w:ind w:left="270"/>
        <w:jc w:val="both"/>
        <w:rPr>
          <w:rFonts w:ascii="Times New Roman" w:hAnsi="Times New Roman"/>
        </w:rPr>
      </w:pPr>
      <w:r>
        <w:rPr>
          <w:rFonts w:ascii="Times New Roman" w:hAnsi="Times New Roman"/>
        </w:rPr>
        <w:t xml:space="preserve">Arduino was created in Ivrea Italy as a Masters thesis project. The goal of Arduino was to allow nontechnical individuals to create technical projects of their own. The Arduino was intended to be affordable. Over 700,000 Arduino boards have been commercially produced since its founding. </w:t>
      </w:r>
    </w:p>
    <w:p w:rsidR="00934467" w:rsidRDefault="00934467" w:rsidP="00934467">
      <w:pPr>
        <w:pStyle w:val="Textbody"/>
        <w:spacing w:after="0" w:line="360" w:lineRule="auto"/>
        <w:ind w:left="630" w:hanging="360"/>
        <w:jc w:val="both"/>
      </w:pPr>
      <w:r>
        <w:rPr>
          <w:rFonts w:ascii="Times New Roman" w:hAnsi="Times New Roman"/>
        </w:rPr>
        <w:lastRenderedPageBreak/>
        <w:t xml:space="preserve">1. </w:t>
      </w:r>
      <w:r>
        <w:rPr>
          <w:rFonts w:ascii="Times New Roman" w:hAnsi="Times New Roman"/>
          <w:b/>
        </w:rPr>
        <w:t>Serial Arduino</w:t>
      </w:r>
    </w:p>
    <w:p w:rsidR="00934467" w:rsidRDefault="00934467" w:rsidP="00934467">
      <w:pPr>
        <w:pStyle w:val="Textbody"/>
        <w:spacing w:after="0" w:line="360" w:lineRule="auto"/>
        <w:ind w:left="630" w:firstLine="90"/>
        <w:jc w:val="both"/>
        <w:rPr>
          <w:rFonts w:ascii="Times New Roman" w:hAnsi="Times New Roman"/>
        </w:rPr>
      </w:pPr>
      <w:r>
        <w:rPr>
          <w:rFonts w:ascii="Times New Roman" w:hAnsi="Times New Roman"/>
        </w:rPr>
        <w:t>• Release Year - 2005</w:t>
      </w:r>
    </w:p>
    <w:p w:rsidR="00934467" w:rsidRDefault="00934467" w:rsidP="00934467">
      <w:pPr>
        <w:pStyle w:val="Textbody"/>
        <w:spacing w:after="0" w:line="360" w:lineRule="auto"/>
        <w:ind w:left="630" w:firstLine="90"/>
        <w:jc w:val="both"/>
        <w:rPr>
          <w:rFonts w:ascii="Times New Roman" w:hAnsi="Times New Roman"/>
        </w:rPr>
      </w:pPr>
      <w:r>
        <w:rPr>
          <w:rFonts w:ascii="Times New Roman" w:hAnsi="Times New Roman"/>
        </w:rPr>
        <w:t>• Processor - ATmega8</w:t>
      </w:r>
    </w:p>
    <w:p w:rsidR="00934467" w:rsidRDefault="00934467" w:rsidP="00934467">
      <w:pPr>
        <w:pStyle w:val="Textbody"/>
        <w:spacing w:after="0" w:line="360" w:lineRule="auto"/>
        <w:ind w:left="630" w:firstLine="90"/>
        <w:jc w:val="both"/>
        <w:rPr>
          <w:rFonts w:ascii="Times New Roman" w:hAnsi="Times New Roman"/>
        </w:rPr>
      </w:pPr>
      <w:r>
        <w:rPr>
          <w:rFonts w:ascii="Times New Roman" w:hAnsi="Times New Roman"/>
        </w:rPr>
        <w:t>• Frequency - 16MHz</w:t>
      </w:r>
    </w:p>
    <w:p w:rsidR="00934467" w:rsidRDefault="00934467" w:rsidP="00934467">
      <w:pPr>
        <w:pStyle w:val="Textbody"/>
        <w:spacing w:after="0" w:line="360" w:lineRule="auto"/>
        <w:ind w:left="630" w:firstLine="90"/>
        <w:jc w:val="both"/>
        <w:rPr>
          <w:rFonts w:ascii="Times New Roman" w:hAnsi="Times New Roman"/>
        </w:rPr>
      </w:pPr>
      <w:r>
        <w:rPr>
          <w:rFonts w:ascii="Times New Roman" w:hAnsi="Times New Roman"/>
        </w:rPr>
        <w:t>• Host Interface - DE-9 Serial Connection</w:t>
      </w:r>
    </w:p>
    <w:p w:rsidR="00934467" w:rsidRDefault="00934467" w:rsidP="00934467">
      <w:pPr>
        <w:pStyle w:val="Textbody"/>
        <w:spacing w:after="0" w:line="360" w:lineRule="auto"/>
        <w:ind w:left="630" w:firstLine="90"/>
        <w:jc w:val="both"/>
        <w:rPr>
          <w:rFonts w:ascii="Times New Roman" w:hAnsi="Times New Roman"/>
        </w:rPr>
      </w:pPr>
      <w:r>
        <w:rPr>
          <w:rFonts w:ascii="Times New Roman" w:hAnsi="Times New Roman"/>
        </w:rPr>
        <w:t>• Uses RS232 as an interface for programming or communication with a computer.</w:t>
      </w:r>
    </w:p>
    <w:p w:rsidR="00934467" w:rsidRDefault="00934467" w:rsidP="00934467">
      <w:pPr>
        <w:pStyle w:val="Textbody"/>
        <w:spacing w:after="0" w:line="360" w:lineRule="auto"/>
        <w:ind w:left="630" w:firstLine="90"/>
        <w:jc w:val="both"/>
        <w:rPr>
          <w:rFonts w:ascii="Times New Roman" w:hAnsi="Times New Roman"/>
        </w:rPr>
      </w:pPr>
      <w:r>
        <w:rPr>
          <w:rFonts w:ascii="Times New Roman" w:hAnsi="Times New Roman"/>
        </w:rPr>
        <w:t>• Specifically designed to be easily assembled with the most simple components.</w:t>
      </w:r>
    </w:p>
    <w:p w:rsidR="00934467" w:rsidRDefault="00934467" w:rsidP="00934467">
      <w:pPr>
        <w:pStyle w:val="Textbody"/>
        <w:spacing w:after="0" w:line="360" w:lineRule="auto"/>
        <w:ind w:left="630" w:hanging="360"/>
        <w:jc w:val="both"/>
        <w:rPr>
          <w:rFonts w:ascii="Times New Roman" w:hAnsi="Times New Roman"/>
        </w:rPr>
      </w:pPr>
    </w:p>
    <w:p w:rsidR="00934467" w:rsidRDefault="00934467" w:rsidP="00934467">
      <w:pPr>
        <w:pStyle w:val="Textbody"/>
        <w:spacing w:after="0" w:line="360" w:lineRule="auto"/>
        <w:ind w:left="630" w:hanging="360"/>
        <w:jc w:val="both"/>
      </w:pPr>
      <w:r>
        <w:rPr>
          <w:rFonts w:ascii="Times New Roman" w:hAnsi="Times New Roman"/>
        </w:rPr>
        <w:t xml:space="preserve">2. </w:t>
      </w:r>
      <w:r>
        <w:rPr>
          <w:rFonts w:ascii="Times New Roman" w:hAnsi="Times New Roman"/>
          <w:b/>
        </w:rPr>
        <w:t>Arduino Nano</w:t>
      </w:r>
    </w:p>
    <w:p w:rsidR="00934467" w:rsidRDefault="00934467" w:rsidP="00934467">
      <w:pPr>
        <w:pStyle w:val="Textbody"/>
        <w:tabs>
          <w:tab w:val="left" w:pos="810"/>
        </w:tabs>
        <w:spacing w:after="0" w:line="360" w:lineRule="auto"/>
        <w:ind w:left="630" w:firstLine="90"/>
        <w:jc w:val="both"/>
        <w:rPr>
          <w:rFonts w:ascii="Times New Roman" w:hAnsi="Times New Roman"/>
        </w:rPr>
      </w:pPr>
      <w:r>
        <w:rPr>
          <w:rFonts w:ascii="Times New Roman" w:hAnsi="Times New Roman"/>
        </w:rPr>
        <w:t>• Release Date - May 15, 2008</w:t>
      </w:r>
    </w:p>
    <w:p w:rsidR="00934467" w:rsidRDefault="00934467" w:rsidP="00934467">
      <w:pPr>
        <w:pStyle w:val="Textbody"/>
        <w:tabs>
          <w:tab w:val="left" w:pos="810"/>
        </w:tabs>
        <w:spacing w:after="0" w:line="360" w:lineRule="auto"/>
        <w:ind w:left="630" w:firstLine="90"/>
        <w:jc w:val="both"/>
        <w:rPr>
          <w:rFonts w:ascii="Times New Roman" w:hAnsi="Times New Roman"/>
        </w:rPr>
      </w:pPr>
      <w:r>
        <w:rPr>
          <w:rFonts w:ascii="Times New Roman" w:hAnsi="Times New Roman"/>
        </w:rPr>
        <w:t>• Processor - ATmega328 (ATmega168 before v3.0)</w:t>
      </w:r>
    </w:p>
    <w:p w:rsidR="00934467" w:rsidRDefault="00934467" w:rsidP="00934467">
      <w:pPr>
        <w:pStyle w:val="Textbody"/>
        <w:tabs>
          <w:tab w:val="left" w:pos="810"/>
        </w:tabs>
        <w:spacing w:after="0" w:line="360" w:lineRule="auto"/>
        <w:ind w:left="630" w:firstLine="90"/>
        <w:jc w:val="both"/>
        <w:rPr>
          <w:rFonts w:ascii="Times New Roman" w:hAnsi="Times New Roman"/>
        </w:rPr>
      </w:pPr>
      <w:r>
        <w:rPr>
          <w:rFonts w:ascii="Times New Roman" w:hAnsi="Times New Roman"/>
        </w:rPr>
        <w:t>• Frequency - 16 MHz</w:t>
      </w:r>
    </w:p>
    <w:p w:rsidR="00934467" w:rsidRDefault="00934467" w:rsidP="00934467">
      <w:pPr>
        <w:pStyle w:val="Textbody"/>
        <w:tabs>
          <w:tab w:val="left" w:pos="810"/>
        </w:tabs>
        <w:spacing w:after="0" w:line="360" w:lineRule="auto"/>
        <w:ind w:left="630" w:firstLine="90"/>
        <w:jc w:val="both"/>
        <w:rPr>
          <w:rFonts w:ascii="Times New Roman" w:hAnsi="Times New Roman"/>
        </w:rPr>
      </w:pPr>
      <w:r>
        <w:rPr>
          <w:rFonts w:ascii="Times New Roman" w:hAnsi="Times New Roman"/>
        </w:rPr>
        <w:t>• Host Interface - USB</w:t>
      </w:r>
    </w:p>
    <w:p w:rsidR="00934467" w:rsidRDefault="00934467" w:rsidP="00934467">
      <w:pPr>
        <w:pStyle w:val="Textbody"/>
        <w:tabs>
          <w:tab w:val="left" w:pos="810"/>
        </w:tabs>
        <w:spacing w:after="0" w:line="360" w:lineRule="auto"/>
        <w:ind w:left="630" w:firstLine="90"/>
        <w:jc w:val="both"/>
        <w:rPr>
          <w:rFonts w:ascii="Times New Roman" w:hAnsi="Times New Roman"/>
        </w:rPr>
      </w:pPr>
      <w:r>
        <w:rPr>
          <w:rFonts w:ascii="Times New Roman" w:hAnsi="Times New Roman"/>
        </w:rPr>
        <w:t>• Uses a surface - mounted processor</w:t>
      </w:r>
    </w:p>
    <w:p w:rsidR="00934467" w:rsidRDefault="00934467" w:rsidP="00934467">
      <w:pPr>
        <w:pStyle w:val="Textbody"/>
        <w:tabs>
          <w:tab w:val="left" w:pos="810"/>
          <w:tab w:val="left" w:pos="7811"/>
        </w:tabs>
        <w:spacing w:after="0" w:line="360" w:lineRule="auto"/>
        <w:ind w:left="630" w:firstLine="90"/>
        <w:jc w:val="both"/>
        <w:rPr>
          <w:rFonts w:ascii="Times New Roman" w:hAnsi="Times New Roman"/>
        </w:rPr>
      </w:pPr>
      <w:r>
        <w:rPr>
          <w:rFonts w:ascii="Times New Roman" w:hAnsi="Times New Roman"/>
        </w:rPr>
        <w:t>• Lacks only a DC power jack and uses a Mini-B USB instead of  standard on</w:t>
      </w:r>
    </w:p>
    <w:p w:rsidR="00934467" w:rsidRDefault="00934467" w:rsidP="00934467">
      <w:pPr>
        <w:pStyle w:val="Textbody"/>
        <w:tabs>
          <w:tab w:val="left" w:pos="810"/>
        </w:tabs>
        <w:spacing w:after="0" w:line="360" w:lineRule="auto"/>
        <w:ind w:left="630" w:firstLine="90"/>
        <w:jc w:val="both"/>
        <w:rPr>
          <w:rFonts w:ascii="Times New Roman" w:hAnsi="Times New Roman"/>
        </w:rPr>
      </w:pPr>
    </w:p>
    <w:p w:rsidR="00934467" w:rsidRDefault="00934467" w:rsidP="00934467">
      <w:pPr>
        <w:pStyle w:val="Textbody"/>
        <w:spacing w:after="0" w:line="360" w:lineRule="auto"/>
        <w:ind w:left="630" w:hanging="360"/>
        <w:jc w:val="both"/>
      </w:pPr>
      <w:r>
        <w:rPr>
          <w:rFonts w:ascii="Times New Roman" w:hAnsi="Times New Roman"/>
        </w:rPr>
        <w:t xml:space="preserve">3. </w:t>
      </w:r>
      <w:r>
        <w:rPr>
          <w:rFonts w:ascii="Times New Roman" w:hAnsi="Times New Roman"/>
          <w:b/>
        </w:rPr>
        <w:t>Arduino UNO</w:t>
      </w:r>
    </w:p>
    <w:p w:rsidR="00934467" w:rsidRDefault="00934467" w:rsidP="00934467">
      <w:pPr>
        <w:pStyle w:val="Textbody"/>
        <w:spacing w:after="0" w:line="360" w:lineRule="auto"/>
        <w:ind w:left="630" w:firstLine="180"/>
        <w:jc w:val="both"/>
        <w:rPr>
          <w:rFonts w:ascii="Times New Roman" w:hAnsi="Times New Roman"/>
        </w:rPr>
      </w:pPr>
      <w:r>
        <w:rPr>
          <w:rFonts w:ascii="Times New Roman" w:hAnsi="Times New Roman"/>
          <w:b/>
        </w:rPr>
        <w:t>•</w:t>
      </w:r>
      <w:r>
        <w:rPr>
          <w:rFonts w:ascii="Times New Roman" w:hAnsi="Times New Roman"/>
        </w:rPr>
        <w:t xml:space="preserve"> Release Date - September 24, 2010, • Processor - ATmega328P</w:t>
      </w:r>
    </w:p>
    <w:p w:rsidR="00934467" w:rsidRDefault="00934467" w:rsidP="00934467">
      <w:pPr>
        <w:pStyle w:val="Textbody"/>
        <w:spacing w:after="0" w:line="360" w:lineRule="auto"/>
        <w:ind w:left="630" w:firstLine="180"/>
        <w:jc w:val="both"/>
        <w:rPr>
          <w:rFonts w:ascii="Times New Roman" w:hAnsi="Times New Roman"/>
        </w:rPr>
      </w:pPr>
      <w:r>
        <w:rPr>
          <w:rFonts w:ascii="Times New Roman" w:hAnsi="Times New Roman"/>
        </w:rPr>
        <w:t>• Frequency - 16 MHz, • Host Interface – USB, • Uses FTDI chip for USB</w:t>
      </w:r>
    </w:p>
    <w:p w:rsidR="00934467" w:rsidRDefault="00934467" w:rsidP="00934467">
      <w:pPr>
        <w:pStyle w:val="Heading4"/>
        <w:spacing w:line="360" w:lineRule="auto"/>
        <w:ind w:left="312"/>
        <w:jc w:val="both"/>
        <w:rPr>
          <w:rFonts w:ascii="Times New Roman" w:eastAsia="WenQuanYi Zen Hei Sharp" w:hAnsi="Times New Roman" w:cs="Lohit Devanagari"/>
        </w:rPr>
      </w:pPr>
      <w:r>
        <w:rPr>
          <w:rFonts w:ascii="Times New Roman" w:eastAsia="WenQuanYi Zen Hei Sharp" w:hAnsi="Times New Roman" w:cs="Lohit Devanagari"/>
        </w:rPr>
        <w:t>Advantages</w:t>
      </w:r>
    </w:p>
    <w:p w:rsidR="00934467" w:rsidRDefault="00934467" w:rsidP="00934467">
      <w:pPr>
        <w:pStyle w:val="Textbody"/>
        <w:spacing w:line="360" w:lineRule="auto"/>
        <w:ind w:left="312"/>
        <w:jc w:val="both"/>
        <w:rPr>
          <w:rFonts w:ascii="Times New Roman" w:hAnsi="Times New Roman"/>
        </w:rPr>
      </w:pPr>
      <w:r>
        <w:rPr>
          <w:rFonts w:ascii="Times New Roman" w:hAnsi="Times New Roman"/>
        </w:rPr>
        <w:t>Following are some of the main advantages of Arduino.</w:t>
      </w:r>
    </w:p>
    <w:p w:rsidR="00934467" w:rsidRDefault="00934467" w:rsidP="00934467">
      <w:pPr>
        <w:pStyle w:val="Textbody"/>
        <w:numPr>
          <w:ilvl w:val="0"/>
          <w:numId w:val="1"/>
        </w:numPr>
        <w:spacing w:after="0" w:line="360" w:lineRule="auto"/>
        <w:ind w:left="312" w:firstLine="48"/>
        <w:jc w:val="both"/>
        <w:rPr>
          <w:rFonts w:ascii="Times New Roman" w:hAnsi="Times New Roman"/>
        </w:rPr>
      </w:pPr>
      <w:r>
        <w:rPr>
          <w:rFonts w:ascii="Times New Roman" w:hAnsi="Times New Roman"/>
        </w:rPr>
        <w:t>Very easy to get started.</w:t>
      </w:r>
    </w:p>
    <w:p w:rsidR="00934467" w:rsidRDefault="00934467" w:rsidP="00934467">
      <w:pPr>
        <w:pStyle w:val="Textbody"/>
        <w:numPr>
          <w:ilvl w:val="0"/>
          <w:numId w:val="1"/>
        </w:numPr>
        <w:spacing w:after="0" w:line="360" w:lineRule="auto"/>
        <w:ind w:left="312" w:firstLine="48"/>
        <w:jc w:val="both"/>
        <w:rPr>
          <w:rFonts w:ascii="Times New Roman" w:hAnsi="Times New Roman"/>
        </w:rPr>
      </w:pPr>
      <w:r>
        <w:rPr>
          <w:rFonts w:ascii="Times New Roman" w:hAnsi="Times New Roman"/>
        </w:rPr>
        <w:t>Can be used for real-time applications for both hardware, software and IDE is open source.</w:t>
      </w:r>
    </w:p>
    <w:p w:rsidR="00934467" w:rsidRDefault="00934467" w:rsidP="00934467">
      <w:pPr>
        <w:pStyle w:val="Textbody"/>
        <w:numPr>
          <w:ilvl w:val="0"/>
          <w:numId w:val="1"/>
        </w:numPr>
        <w:spacing w:after="0" w:line="360" w:lineRule="auto"/>
        <w:ind w:left="312" w:firstLine="48"/>
        <w:jc w:val="both"/>
        <w:rPr>
          <w:rFonts w:ascii="Times New Roman" w:hAnsi="Times New Roman"/>
        </w:rPr>
      </w:pPr>
      <w:r>
        <w:rPr>
          <w:rFonts w:ascii="Times New Roman" w:hAnsi="Times New Roman"/>
        </w:rPr>
        <w:t>Not much programming knowledge needed to do basic stuff.</w:t>
      </w:r>
    </w:p>
    <w:p w:rsidR="00934467" w:rsidRDefault="00934467" w:rsidP="00934467">
      <w:pPr>
        <w:pStyle w:val="Textbody"/>
        <w:numPr>
          <w:ilvl w:val="0"/>
          <w:numId w:val="1"/>
        </w:numPr>
        <w:spacing w:line="360" w:lineRule="auto"/>
        <w:ind w:left="630" w:hanging="270"/>
        <w:jc w:val="both"/>
        <w:rPr>
          <w:rFonts w:ascii="Times New Roman" w:hAnsi="Times New Roman"/>
        </w:rPr>
      </w:pPr>
      <w:r>
        <w:rPr>
          <w:rFonts w:ascii="Times New Roman" w:hAnsi="Times New Roman"/>
        </w:rPr>
        <w:t>It is very easy to extend and has tons of user contributed shields and libraries. Shields are available to do attractive much anything.</w:t>
      </w:r>
    </w:p>
    <w:p w:rsidR="00934467" w:rsidRDefault="00934467" w:rsidP="00934467">
      <w:pPr>
        <w:pStyle w:val="Textbody"/>
        <w:spacing w:after="0" w:line="360" w:lineRule="auto"/>
        <w:ind w:left="29"/>
        <w:jc w:val="both"/>
        <w:rPr>
          <w:rFonts w:ascii="Times New Roman" w:hAnsi="Times New Roman"/>
          <w:b/>
        </w:rPr>
      </w:pPr>
      <w:r>
        <w:rPr>
          <w:rFonts w:ascii="Times New Roman" w:hAnsi="Times New Roman"/>
          <w:b/>
        </w:rPr>
        <w:t>Difference between Arduino, Raspberry Pi and BeagleBone Black :</w:t>
      </w:r>
    </w:p>
    <w:p w:rsidR="00934467" w:rsidRDefault="00934467" w:rsidP="00934467">
      <w:pPr>
        <w:pStyle w:val="Textbody"/>
        <w:spacing w:after="0" w:line="360" w:lineRule="auto"/>
        <w:ind w:left="29"/>
        <w:jc w:val="both"/>
        <w:rPr>
          <w:rFonts w:ascii="Times New Roman" w:hAnsi="Times New Roman"/>
        </w:rPr>
      </w:pPr>
      <w:r>
        <w:rPr>
          <w:rFonts w:ascii="Times New Roman" w:hAnsi="Times New Roman"/>
        </w:rPr>
        <w:t xml:space="preserve">The Arduino, Raspberry Pi, BeagleBone and PCDuino may look quite similar for you, but they are in fact very different devices. The Arduino is a microcontroller. A microcontroller is just one </w:t>
      </w:r>
      <w:r>
        <w:rPr>
          <w:rFonts w:ascii="Times New Roman" w:hAnsi="Times New Roman"/>
        </w:rPr>
        <w:lastRenderedPageBreak/>
        <w:t>tiny part of a computer. The arduino can be programmed in C, but can’t run an operating system.</w:t>
      </w:r>
    </w:p>
    <w:p w:rsidR="00934467" w:rsidRDefault="00934467" w:rsidP="00934467">
      <w:pPr>
        <w:pStyle w:val="Textbody"/>
        <w:spacing w:line="360" w:lineRule="auto"/>
        <w:ind w:left="312"/>
        <w:jc w:val="both"/>
      </w:pPr>
      <w:r>
        <w:rPr>
          <w:noProof/>
          <w:lang w:val="en-IN" w:eastAsia="en-IN" w:bidi="ar-SA"/>
        </w:rPr>
        <w:drawing>
          <wp:inline distT="0" distB="0" distL="0" distR="0">
            <wp:extent cx="6184383" cy="65246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3175" cy="6533901"/>
                    </a:xfrm>
                    <a:prstGeom prst="rect">
                      <a:avLst/>
                    </a:prstGeom>
                    <a:noFill/>
                    <a:ln>
                      <a:noFill/>
                    </a:ln>
                  </pic:spPr>
                </pic:pic>
              </a:graphicData>
            </a:graphic>
          </wp:inline>
        </w:drawing>
      </w:r>
    </w:p>
    <w:p w:rsidR="00934467" w:rsidRDefault="00934467" w:rsidP="00934467">
      <w:pPr>
        <w:spacing w:line="360" w:lineRule="auto"/>
        <w:ind w:left="312"/>
        <w:jc w:val="both"/>
      </w:pPr>
      <w:r>
        <w:rPr>
          <w:rFonts w:ascii="Times New Roman" w:hAnsi="Times New Roman" w:cs="Times New Roman"/>
          <w:b/>
          <w:sz w:val="28"/>
          <w:szCs w:val="28"/>
        </w:rPr>
        <w:t>Conclusion</w:t>
      </w:r>
      <w:r>
        <w:t>:</w:t>
      </w:r>
    </w:p>
    <w:p w:rsidR="00934467" w:rsidRDefault="00934467" w:rsidP="00934467">
      <w:pPr>
        <w:spacing w:line="360" w:lineRule="auto"/>
        <w:ind w:left="312"/>
        <w:jc w:val="both"/>
      </w:pPr>
      <w:r>
        <w:t>Thus we have understood the concept of Raspberry-Pi, BeagleBoard Black, Arduino and Microcontroller.</w:t>
      </w:r>
    </w:p>
    <w:p w:rsidR="008D7C2F" w:rsidRDefault="008D7C2F"/>
    <w:p w:rsidR="00934467" w:rsidRDefault="00934467"/>
    <w:p w:rsidR="00934467" w:rsidRDefault="00934467" w:rsidP="00934467">
      <w:pPr>
        <w:spacing w:line="360" w:lineRule="auto"/>
        <w:ind w:left="180" w:right="90" w:hanging="90"/>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Assi</w:t>
      </w:r>
      <w:r>
        <w:rPr>
          <w:rFonts w:ascii="Times New Roman" w:eastAsia="Times New Roman" w:hAnsi="Times New Roman" w:cs="Times New Roman"/>
          <w:b/>
          <w:bCs/>
          <w:color w:val="000000"/>
          <w:spacing w:val="1"/>
          <w:sz w:val="32"/>
          <w:szCs w:val="32"/>
        </w:rPr>
        <w:t>g</w:t>
      </w:r>
      <w:r>
        <w:rPr>
          <w:rFonts w:ascii="Times New Roman" w:eastAsia="Times New Roman" w:hAnsi="Times New Roman" w:cs="Times New Roman"/>
          <w:b/>
          <w:bCs/>
          <w:color w:val="000000"/>
          <w:spacing w:val="3"/>
          <w:sz w:val="32"/>
          <w:szCs w:val="32"/>
        </w:rPr>
        <w:t>n</w:t>
      </w:r>
      <w:r>
        <w:rPr>
          <w:rFonts w:ascii="Times New Roman" w:eastAsia="Times New Roman" w:hAnsi="Times New Roman" w:cs="Times New Roman"/>
          <w:b/>
          <w:bCs/>
          <w:color w:val="000000"/>
          <w:spacing w:val="-4"/>
          <w:sz w:val="32"/>
          <w:szCs w:val="32"/>
        </w:rPr>
        <w:t>m</w:t>
      </w:r>
      <w:r>
        <w:rPr>
          <w:rFonts w:ascii="Times New Roman" w:eastAsia="Times New Roman" w:hAnsi="Times New Roman" w:cs="Times New Roman"/>
          <w:b/>
          <w:bCs/>
          <w:color w:val="000000"/>
          <w:sz w:val="32"/>
          <w:szCs w:val="32"/>
        </w:rPr>
        <w:t>e</w:t>
      </w:r>
      <w:r>
        <w:rPr>
          <w:rFonts w:ascii="Times New Roman" w:eastAsia="Times New Roman" w:hAnsi="Times New Roman" w:cs="Times New Roman"/>
          <w:b/>
          <w:bCs/>
          <w:color w:val="000000"/>
          <w:spacing w:val="2"/>
          <w:sz w:val="32"/>
          <w:szCs w:val="32"/>
        </w:rPr>
        <w:t>n</w:t>
      </w:r>
      <w:r>
        <w:rPr>
          <w:rFonts w:ascii="Times New Roman" w:eastAsia="Times New Roman" w:hAnsi="Times New Roman" w:cs="Times New Roman"/>
          <w:b/>
          <w:bCs/>
          <w:color w:val="000000"/>
          <w:sz w:val="32"/>
          <w:szCs w:val="32"/>
        </w:rPr>
        <w:t>t</w:t>
      </w:r>
      <w:r>
        <w:rPr>
          <w:rFonts w:ascii="Times New Roman" w:eastAsia="Times New Roman" w:hAnsi="Times New Roman" w:cs="Times New Roman"/>
          <w:color w:val="000000"/>
          <w:spacing w:val="-1"/>
          <w:sz w:val="32"/>
          <w:szCs w:val="32"/>
        </w:rPr>
        <w:t xml:space="preserve"> </w:t>
      </w:r>
      <w:r>
        <w:rPr>
          <w:rFonts w:ascii="Times New Roman" w:eastAsia="Times New Roman" w:hAnsi="Times New Roman" w:cs="Times New Roman"/>
          <w:b/>
          <w:bCs/>
          <w:color w:val="000000"/>
          <w:sz w:val="32"/>
          <w:szCs w:val="32"/>
        </w:rPr>
        <w:t>No.</w:t>
      </w:r>
      <w:r>
        <w:rPr>
          <w:rFonts w:ascii="Times New Roman" w:eastAsia="Times New Roman" w:hAnsi="Times New Roman" w:cs="Times New Roman"/>
          <w:color w:val="000000"/>
          <w:spacing w:val="2"/>
          <w:sz w:val="32"/>
          <w:szCs w:val="32"/>
        </w:rPr>
        <w:t xml:space="preserve"> A</w:t>
      </w:r>
      <w:r>
        <w:rPr>
          <w:rFonts w:ascii="Times New Roman" w:eastAsia="Times New Roman" w:hAnsi="Times New Roman" w:cs="Times New Roman"/>
          <w:b/>
          <w:bCs/>
          <w:color w:val="000000"/>
          <w:sz w:val="32"/>
          <w:szCs w:val="32"/>
        </w:rPr>
        <w:t>2</w:t>
      </w:r>
    </w:p>
    <w:p w:rsidR="00934467" w:rsidRDefault="00934467" w:rsidP="00934467">
      <w:pPr>
        <w:spacing w:line="360" w:lineRule="auto"/>
        <w:ind w:left="129" w:right="-20"/>
        <w:jc w:val="both"/>
        <w:rPr>
          <w:rFonts w:ascii="Times New Roman" w:eastAsia="Times New Roman" w:hAnsi="Times New Roman" w:cs="Times New Roman"/>
          <w:b/>
          <w:bCs/>
          <w:color w:val="000000"/>
          <w:spacing w:val="-1"/>
          <w:sz w:val="28"/>
          <w:szCs w:val="28"/>
        </w:rPr>
      </w:pPr>
    </w:p>
    <w:p w:rsidR="00934467" w:rsidRDefault="00934467" w:rsidP="00934467">
      <w:pPr>
        <w:spacing w:line="360" w:lineRule="auto"/>
        <w:ind w:left="129" w:right="-20"/>
        <w:jc w:val="both"/>
        <w:rPr>
          <w:rFonts w:ascii="Times New Roman" w:eastAsia="Times New Roman" w:hAnsi="Times New Roman" w:cs="Times New Roman"/>
          <w:color w:val="000000"/>
        </w:rPr>
      </w:pPr>
      <w:r>
        <w:rPr>
          <w:rFonts w:ascii="Times New Roman" w:eastAsia="Times New Roman" w:hAnsi="Times New Roman" w:cs="Times New Roman"/>
          <w:b/>
          <w:bCs/>
          <w:color w:val="000000"/>
          <w:spacing w:val="-1"/>
          <w:sz w:val="28"/>
          <w:szCs w:val="28"/>
        </w:rPr>
        <w:t>Problem Statement</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rPr>
        <w:t>Stu</w:t>
      </w:r>
      <w:r>
        <w:rPr>
          <w:rFonts w:ascii="Times New Roman" w:eastAsia="Times New Roman" w:hAnsi="Times New Roman" w:cs="Times New Roman"/>
          <w:color w:val="000000"/>
          <w:spacing w:val="3"/>
        </w:rPr>
        <w:t>d</w:t>
      </w:r>
      <w:r>
        <w:rPr>
          <w:rFonts w:ascii="Times New Roman" w:eastAsia="Times New Roman" w:hAnsi="Times New Roman" w:cs="Times New Roman"/>
          <w:color w:val="000000"/>
        </w:rPr>
        <w:t>y</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 differ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nt operat</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4"/>
        </w:rPr>
        <w:t>s</w:t>
      </w:r>
      <w:r>
        <w:rPr>
          <w:rFonts w:ascii="Times New Roman" w:eastAsia="Times New Roman" w:hAnsi="Times New Roman" w:cs="Times New Roman"/>
          <w:color w:val="000000"/>
          <w:spacing w:val="-4"/>
        </w:rPr>
        <w:t>y</w:t>
      </w:r>
      <w:r>
        <w:rPr>
          <w:rFonts w:ascii="Times New Roman" w:eastAsia="Times New Roman" w:hAnsi="Times New Roman" w:cs="Times New Roman"/>
          <w:color w:val="000000"/>
        </w:rPr>
        <w:t>stems for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Rasp</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er</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 xml:space="preserve">-Pi </w:t>
      </w:r>
      <w:r>
        <w:rPr>
          <w:rFonts w:ascii="Times New Roman" w:eastAsia="Times New Roman" w:hAnsi="Times New Roman" w:cs="Times New Roman"/>
          <w:color w:val="000000"/>
          <w:spacing w:val="1"/>
        </w:rPr>
        <w:t>/</w:t>
      </w:r>
      <w:r>
        <w:rPr>
          <w:rFonts w:ascii="Times New Roman" w:eastAsia="Times New Roman" w:hAnsi="Times New Roman" w:cs="Times New Roman"/>
          <w:color w:val="000000"/>
          <w:spacing w:val="-1"/>
        </w:rPr>
        <w:t>Be</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le b</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 xml:space="preserve">ard.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nde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standing the 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ce</w:t>
      </w:r>
      <w:r>
        <w:rPr>
          <w:rFonts w:ascii="Times New Roman" w:eastAsia="Times New Roman" w:hAnsi="Times New Roman" w:cs="Times New Roman"/>
          <w:color w:val="000000"/>
        </w:rPr>
        <w:t>ss of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OS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nstal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ation on Raspbe</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3"/>
        </w:rPr>
        <w:t>r</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 xml:space="preserve">Pi </w:t>
      </w:r>
      <w:r>
        <w:rPr>
          <w:rFonts w:ascii="Times New Roman" w:eastAsia="Times New Roman" w:hAnsi="Times New Roman" w:cs="Times New Roman"/>
          <w:color w:val="000000"/>
          <w:spacing w:val="1"/>
        </w:rPr>
        <w:t>/</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ea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 bo</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rd</w:t>
      </w:r>
    </w:p>
    <w:p w:rsidR="00934467" w:rsidRDefault="00934467" w:rsidP="00934467">
      <w:pPr>
        <w:spacing w:after="2" w:line="360" w:lineRule="auto"/>
        <w:jc w:val="both"/>
        <w:rPr>
          <w:rFonts w:ascii="Times New Roman" w:eastAsia="Times New Roman" w:hAnsi="Times New Roman" w:cs="Times New Roman"/>
          <w:sz w:val="16"/>
          <w:szCs w:val="16"/>
        </w:rPr>
      </w:pPr>
    </w:p>
    <w:p w:rsidR="00934467" w:rsidRDefault="00934467" w:rsidP="00934467">
      <w:pPr>
        <w:spacing w:line="360" w:lineRule="auto"/>
        <w:ind w:left="129"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Sof</w:t>
      </w:r>
      <w:r>
        <w:rPr>
          <w:rFonts w:ascii="Times New Roman" w:eastAsia="Times New Roman" w:hAnsi="Times New Roman" w:cs="Times New Roman"/>
          <w:b/>
          <w:bCs/>
          <w:color w:val="000000"/>
          <w:spacing w:val="-1"/>
          <w:sz w:val="28"/>
          <w:szCs w:val="28"/>
        </w:rPr>
        <w:t>t</w:t>
      </w:r>
      <w:r>
        <w:rPr>
          <w:rFonts w:ascii="Times New Roman" w:eastAsia="Times New Roman" w:hAnsi="Times New Roman" w:cs="Times New Roman"/>
          <w:b/>
          <w:bCs/>
          <w:color w:val="000000"/>
          <w:sz w:val="28"/>
          <w:szCs w:val="28"/>
        </w:rPr>
        <w:t>ware</w:t>
      </w:r>
      <w:r>
        <w:rPr>
          <w:rFonts w:ascii="Times New Roman" w:eastAsia="Times New Roman" w:hAnsi="Times New Roman" w:cs="Times New Roman"/>
          <w:b/>
          <w:bCs/>
          <w:color w:val="000000"/>
          <w:spacing w:val="-1"/>
          <w:sz w:val="28"/>
          <w:szCs w:val="28"/>
        </w:rPr>
        <w:t>/</w:t>
      </w:r>
      <w:r>
        <w:rPr>
          <w:rFonts w:ascii="Times New Roman" w:eastAsia="Times New Roman" w:hAnsi="Times New Roman" w:cs="Times New Roman"/>
          <w:b/>
          <w:bCs/>
          <w:color w:val="000000"/>
          <w:sz w:val="28"/>
          <w:szCs w:val="28"/>
        </w:rPr>
        <w:t>H</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r</w:t>
      </w:r>
      <w:r>
        <w:rPr>
          <w:rFonts w:ascii="Times New Roman" w:eastAsia="Times New Roman" w:hAnsi="Times New Roman" w:cs="Times New Roman"/>
          <w:b/>
          <w:bCs/>
          <w:color w:val="000000"/>
          <w:spacing w:val="-3"/>
          <w:sz w:val="28"/>
          <w:szCs w:val="28"/>
        </w:rPr>
        <w:t>d</w:t>
      </w:r>
      <w:r>
        <w:rPr>
          <w:rFonts w:ascii="Times New Roman" w:eastAsia="Times New Roman" w:hAnsi="Times New Roman" w:cs="Times New Roman"/>
          <w:b/>
          <w:bCs/>
          <w:color w:val="000000"/>
          <w:sz w:val="28"/>
          <w:szCs w:val="28"/>
        </w:rPr>
        <w:t>w</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pacing w:val="-2"/>
          <w:sz w:val="28"/>
          <w:szCs w:val="28"/>
        </w:rPr>
        <w:t>r</w:t>
      </w:r>
      <w:r>
        <w:rPr>
          <w:rFonts w:ascii="Times New Roman" w:eastAsia="Times New Roman" w:hAnsi="Times New Roman" w:cs="Times New Roman"/>
          <w:b/>
          <w:bCs/>
          <w:color w:val="000000"/>
          <w:sz w:val="28"/>
          <w:szCs w:val="28"/>
        </w:rPr>
        <w:t>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R</w:t>
      </w:r>
      <w:r>
        <w:rPr>
          <w:rFonts w:ascii="Times New Roman" w:eastAsia="Times New Roman" w:hAnsi="Times New Roman" w:cs="Times New Roman"/>
          <w:b/>
          <w:bCs/>
          <w:color w:val="000000"/>
          <w:sz w:val="28"/>
          <w:szCs w:val="28"/>
        </w:rPr>
        <w:t>equire</w:t>
      </w:r>
      <w:r>
        <w:rPr>
          <w:rFonts w:ascii="Times New Roman" w:eastAsia="Times New Roman" w:hAnsi="Times New Roman" w:cs="Times New Roman"/>
          <w:b/>
          <w:bCs/>
          <w:color w:val="000000"/>
          <w:spacing w:val="-3"/>
          <w:sz w:val="28"/>
          <w:szCs w:val="28"/>
        </w:rPr>
        <w:t>m</w:t>
      </w:r>
      <w:r>
        <w:rPr>
          <w:rFonts w:ascii="Times New Roman" w:eastAsia="Times New Roman" w:hAnsi="Times New Roman" w:cs="Times New Roman"/>
          <w:b/>
          <w:bCs/>
          <w:color w:val="000000"/>
          <w:sz w:val="28"/>
          <w:szCs w:val="28"/>
        </w:rPr>
        <w:t>ents:</w:t>
      </w:r>
    </w:p>
    <w:p w:rsidR="00934467" w:rsidRDefault="00934467" w:rsidP="00934467">
      <w:pPr>
        <w:tabs>
          <w:tab w:val="left" w:pos="581"/>
        </w:tabs>
        <w:spacing w:line="360" w:lineRule="auto"/>
        <w:ind w:left="129" w:right="6130"/>
        <w:jc w:val="both"/>
        <w:rPr>
          <w:rFonts w:ascii="Times New Roman" w:eastAsia="Times New Roman" w:hAnsi="Times New Roman" w:cs="Times New Roman"/>
          <w:color w:val="000000"/>
        </w:rPr>
      </w:pPr>
      <w:r>
        <w:rPr>
          <w:rFonts w:ascii="Times New Roman" w:eastAsia="Times New Roman" w:hAnsi="Times New Roman" w:cs="Times New Roman"/>
          <w:color w:val="000000"/>
        </w:rPr>
        <w:sym w:font="Symbol" w:char="F020"/>
      </w:r>
      <w:r>
        <w:rPr>
          <w:rFonts w:ascii="Times New Roman" w:eastAsia="Times New Roman" w:hAnsi="Times New Roman" w:cs="Times New Roman"/>
          <w:color w:val="000000"/>
        </w:rPr>
        <w:tab/>
      </w:r>
      <w:r>
        <w:rPr>
          <w:rFonts w:ascii="Times New Roman" w:eastAsia="Times New Roman" w:hAnsi="Times New Roman" w:cs="Times New Roman"/>
          <w:color w:val="000000"/>
        </w:rPr>
        <w:sym w:font="Symbol" w:char="F0B7"/>
      </w:r>
      <w:r>
        <w:rPr>
          <w:rFonts w:ascii="Times New Roman" w:eastAsia="Times New Roman" w:hAnsi="Times New Roman" w:cs="Times New Roman"/>
          <w:color w:val="000000"/>
        </w:rPr>
        <w:t xml:space="preserve"> Windows 10 </w:t>
      </w:r>
      <w:r>
        <w:rPr>
          <w:rFonts w:ascii="Times New Roman" w:eastAsia="Times New Roman" w:hAnsi="Times New Roman" w:cs="Times New Roman"/>
          <w:color w:val="000000"/>
        </w:rPr>
        <w:sym w:font="Symbol" w:char="F020"/>
      </w:r>
    </w:p>
    <w:p w:rsidR="00934467" w:rsidRDefault="00934467" w:rsidP="00934467">
      <w:pPr>
        <w:tabs>
          <w:tab w:val="left" w:pos="581"/>
        </w:tabs>
        <w:spacing w:line="360" w:lineRule="auto"/>
        <w:ind w:left="129" w:right="6130"/>
        <w:jc w:val="both"/>
        <w:rPr>
          <w:rFonts w:ascii="Symbol" w:eastAsia="Symbol" w:hAnsi="Symbol" w:cs="Symbol"/>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sym w:font="Symbol" w:char="F0B7"/>
      </w:r>
      <w:r>
        <w:rPr>
          <w:rFonts w:ascii="Times New Roman" w:eastAsia="Times New Roman" w:hAnsi="Times New Roman" w:cs="Times New Roman"/>
          <w:color w:val="000000"/>
        </w:rPr>
        <w:t xml:space="preserve"> Ubuntu 16.04</w:t>
      </w:r>
      <w:r>
        <w:rPr>
          <w:rFonts w:ascii="Symbol" w:eastAsia="Symbol" w:hAnsi="Symbol" w:cs="Symbol"/>
          <w:color w:val="000000"/>
        </w:rPr>
        <w:t></w:t>
      </w:r>
    </w:p>
    <w:p w:rsidR="00934467" w:rsidRDefault="00934467" w:rsidP="00934467">
      <w:pPr>
        <w:spacing w:line="360" w:lineRule="auto"/>
        <w:ind w:left="581" w:right="-20"/>
        <w:jc w:val="both"/>
        <w:rPr>
          <w:rFonts w:ascii="Symbol" w:eastAsia="Symbol" w:hAnsi="Symbol" w:cs="Symbol"/>
          <w:color w:val="000000"/>
        </w:rPr>
      </w:pPr>
      <w:r>
        <w:rPr>
          <w:rFonts w:ascii="Symbol" w:eastAsia="Symbol" w:hAnsi="Symbol" w:cs="Symbol"/>
          <w:color w:val="000000"/>
        </w:rPr>
        <w:sym w:font="Symbol" w:char="F0B7"/>
      </w:r>
      <w:r>
        <w:rPr>
          <w:rFonts w:ascii="Symbol" w:eastAsia="Symbol" w:hAnsi="Symbol" w:cs="Symbol"/>
          <w:color w:val="000000"/>
          <w:spacing w:val="98"/>
        </w:rPr>
        <w:t></w:t>
      </w:r>
      <w:r>
        <w:rPr>
          <w:rFonts w:ascii="Times New Roman" w:eastAsia="Times New Roman" w:hAnsi="Times New Roman" w:cs="Times New Roman"/>
          <w:color w:val="000000"/>
          <w:spacing w:val="-1"/>
        </w:rPr>
        <w:t>Be</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k ki</w:t>
      </w:r>
      <w:r>
        <w:rPr>
          <w:rFonts w:ascii="Times New Roman" w:eastAsia="Times New Roman" w:hAnsi="Times New Roman" w:cs="Times New Roman"/>
          <w:color w:val="000000"/>
          <w:spacing w:val="4"/>
        </w:rPr>
        <w:t>t</w:t>
      </w:r>
      <w:r>
        <w:rPr>
          <w:rFonts w:ascii="Symbol" w:eastAsia="Symbol" w:hAnsi="Symbol" w:cs="Symbol"/>
          <w:color w:val="000000"/>
        </w:rPr>
        <w:t></w:t>
      </w:r>
    </w:p>
    <w:p w:rsidR="00934467" w:rsidRDefault="00934467" w:rsidP="00934467">
      <w:pPr>
        <w:spacing w:line="360" w:lineRule="auto"/>
        <w:ind w:left="129" w:right="-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Objec</w:t>
      </w:r>
      <w:r>
        <w:rPr>
          <w:rFonts w:ascii="Times New Roman" w:eastAsia="Times New Roman" w:hAnsi="Times New Roman" w:cs="Times New Roman"/>
          <w:b/>
          <w:bCs/>
          <w:color w:val="000000"/>
          <w:spacing w:val="-2"/>
          <w:sz w:val="28"/>
          <w:szCs w:val="28"/>
        </w:rPr>
        <w:t>t</w:t>
      </w:r>
      <w:r>
        <w:rPr>
          <w:rFonts w:ascii="Times New Roman" w:eastAsia="Times New Roman" w:hAnsi="Times New Roman" w:cs="Times New Roman"/>
          <w:b/>
          <w:bCs/>
          <w:color w:val="000000"/>
          <w:sz w:val="28"/>
          <w:szCs w:val="28"/>
        </w:rPr>
        <w:t>ives:</w:t>
      </w:r>
    </w:p>
    <w:p w:rsidR="00934467" w:rsidRDefault="00934467" w:rsidP="00934467">
      <w:pPr>
        <w:spacing w:line="360" w:lineRule="auto"/>
        <w:ind w:left="850" w:right="-20"/>
        <w:jc w:val="both"/>
        <w:rPr>
          <w:rFonts w:ascii="Times New Roman" w:eastAsia="Times New Roman" w:hAnsi="Times New Roman" w:cs="Times New Roman"/>
          <w:color w:val="000000"/>
        </w:rPr>
      </w:pPr>
      <w:r>
        <w:rPr>
          <w:rFonts w:ascii="Times New Roman" w:eastAsia="Times New Roman" w:hAnsi="Times New Roman" w:cs="Times New Roman"/>
          <w:color w:val="000000"/>
        </w:rPr>
        <w:t>To le</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rn B</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sic</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con</w:t>
      </w:r>
      <w:r>
        <w:rPr>
          <w:rFonts w:ascii="Times New Roman" w:eastAsia="Times New Roman" w:hAnsi="Times New Roman" w:cs="Times New Roman"/>
          <w:color w:val="000000"/>
          <w:spacing w:val="-1"/>
        </w:rPr>
        <w:t>ce</w:t>
      </w:r>
      <w:r>
        <w:rPr>
          <w:rFonts w:ascii="Times New Roman" w:eastAsia="Times New Roman" w:hAnsi="Times New Roman" w:cs="Times New Roman"/>
          <w:color w:val="000000"/>
        </w:rPr>
        <w:t>pts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of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le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one</w:t>
      </w:r>
      <w:r>
        <w:rPr>
          <w:rFonts w:ascii="Times New Roman" w:eastAsia="Times New Roman" w:hAnsi="Times New Roman" w:cs="Times New Roman"/>
          <w:color w:val="000000"/>
          <w:spacing w:val="-1"/>
        </w:rPr>
        <w:t xml:space="preserve"> a</w:t>
      </w:r>
      <w:r>
        <w:rPr>
          <w:rFonts w:ascii="Times New Roman" w:eastAsia="Times New Roman" w:hAnsi="Times New Roman" w:cs="Times New Roman"/>
          <w:color w:val="000000"/>
        </w:rPr>
        <w:t xml:space="preserve">nd </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aspbe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5"/>
        </w:rPr>
        <w:t>r</w:t>
      </w:r>
      <w:r>
        <w:rPr>
          <w:rFonts w:ascii="Times New Roman" w:eastAsia="Times New Roman" w:hAnsi="Times New Roman" w:cs="Times New Roman"/>
          <w:color w:val="000000"/>
        </w:rPr>
        <w:t>y</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pi 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ss of OS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ins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allation on </w:t>
      </w:r>
      <w:r>
        <w:rPr>
          <w:rFonts w:ascii="Times New Roman" w:eastAsia="Times New Roman" w:hAnsi="Times New Roman" w:cs="Times New Roman"/>
          <w:color w:val="000000"/>
          <w:spacing w:val="-1"/>
        </w:rPr>
        <w:t>Be</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 bo</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rd</w:t>
      </w:r>
    </w:p>
    <w:p w:rsidR="00934467" w:rsidRDefault="00934467" w:rsidP="00934467">
      <w:pPr>
        <w:spacing w:after="29" w:line="360" w:lineRule="auto"/>
        <w:jc w:val="both"/>
        <w:rPr>
          <w:rFonts w:ascii="Times New Roman" w:eastAsia="Times New Roman" w:hAnsi="Times New Roman" w:cs="Times New Roman"/>
        </w:rPr>
      </w:pPr>
    </w:p>
    <w:p w:rsidR="00934467" w:rsidRDefault="00934467" w:rsidP="00934467">
      <w:pPr>
        <w:spacing w:line="360" w:lineRule="auto"/>
        <w:ind w:left="189" w:right="-20" w:hanging="189"/>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Theo</w:t>
      </w:r>
      <w:r>
        <w:rPr>
          <w:rFonts w:ascii="Times New Roman" w:eastAsia="Times New Roman" w:hAnsi="Times New Roman" w:cs="Times New Roman"/>
          <w:b/>
          <w:bCs/>
          <w:color w:val="000000"/>
          <w:spacing w:val="-1"/>
          <w:sz w:val="28"/>
          <w:szCs w:val="28"/>
        </w:rPr>
        <w:t>r</w:t>
      </w:r>
      <w:r>
        <w:rPr>
          <w:rFonts w:ascii="Times New Roman" w:eastAsia="Times New Roman" w:hAnsi="Times New Roman" w:cs="Times New Roman"/>
          <w:b/>
          <w:bCs/>
          <w:color w:val="000000"/>
          <w:sz w:val="28"/>
          <w:szCs w:val="28"/>
        </w:rPr>
        <w:t>y:</w:t>
      </w:r>
    </w:p>
    <w:p w:rsidR="00934467" w:rsidRDefault="00934467" w:rsidP="00934467">
      <w:pPr>
        <w:spacing w:line="360" w:lineRule="auto"/>
        <w:ind w:left="129" w:right="512"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Bea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 xml:space="preserve">leBone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ck includ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 a 2GB</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or 4GB</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on</w:t>
      </w:r>
      <w:r>
        <w:rPr>
          <w:rFonts w:ascii="Times New Roman" w:eastAsia="Times New Roman" w:hAnsi="Times New Roman" w:cs="Times New Roman"/>
          <w:color w:val="000000"/>
        </w:rPr>
        <w:t xml:space="preserve">-board </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 xml:space="preserve">MMC flash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mo</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y</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hip.</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comes with the 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bian distribution f</w:t>
      </w:r>
      <w:r>
        <w:rPr>
          <w:rFonts w:ascii="Times New Roman" w:eastAsia="Times New Roman" w:hAnsi="Times New Roman" w:cs="Times New Roman"/>
          <w:color w:val="000000"/>
          <w:spacing w:val="-1"/>
        </w:rPr>
        <w:t>ac</w:t>
      </w:r>
      <w:r>
        <w:rPr>
          <w:rFonts w:ascii="Times New Roman" w:eastAsia="Times New Roman" w:hAnsi="Times New Roman" w:cs="Times New Roman"/>
          <w:color w:val="000000"/>
        </w:rPr>
        <w:t>to</w:t>
      </w:r>
      <w:r>
        <w:rPr>
          <w:rFonts w:ascii="Times New Roman" w:eastAsia="Times New Roman" w:hAnsi="Times New Roman" w:cs="Times New Roman"/>
          <w:color w:val="000000"/>
          <w:spacing w:val="3"/>
        </w:rPr>
        <w:t>r</w:t>
      </w:r>
      <w:r>
        <w:rPr>
          <w:rFonts w:ascii="Times New Roman" w:eastAsia="Times New Roman" w:hAnsi="Times New Roman" w:cs="Times New Roman"/>
          <w:color w:val="000000"/>
        </w:rPr>
        <w:t>y</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-ins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all</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You </w:t>
      </w:r>
      <w:r>
        <w:rPr>
          <w:rFonts w:ascii="Times New Roman" w:eastAsia="Times New Roman" w:hAnsi="Times New Roman" w:cs="Times New Roman"/>
          <w:color w:val="000000"/>
          <w:spacing w:val="-1"/>
        </w:rPr>
        <w:t>ca</w:t>
      </w:r>
      <w:r>
        <w:rPr>
          <w:rFonts w:ascii="Times New Roman" w:eastAsia="Times New Roman" w:hAnsi="Times New Roman" w:cs="Times New Roman"/>
          <w:color w:val="000000"/>
        </w:rPr>
        <w:t>n fl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sh </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ew oper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ing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4"/>
        </w:rPr>
        <w:t>s</w:t>
      </w:r>
      <w:r>
        <w:rPr>
          <w:rFonts w:ascii="Times New Roman" w:eastAsia="Times New Roman" w:hAnsi="Times New Roman" w:cs="Times New Roman"/>
          <w:color w:val="000000"/>
          <w:spacing w:val="-4"/>
        </w:rPr>
        <w:t>y</w:t>
      </w:r>
      <w:r>
        <w:rPr>
          <w:rFonts w:ascii="Times New Roman" w:eastAsia="Times New Roman" w:hAnsi="Times New Roman" w:cs="Times New Roman"/>
          <w:color w:val="000000"/>
        </w:rPr>
        <w:t>stems including An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strom, Ubuntu, An</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oid, and others. 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f</w:t>
      </w:r>
      <w:r>
        <w:rPr>
          <w:rFonts w:ascii="Times New Roman" w:eastAsia="Times New Roman" w:hAnsi="Times New Roman" w:cs="Times New Roman"/>
          <w:color w:val="000000"/>
        </w:rPr>
        <w:t>oll</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wing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pages will 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lus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te 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steps to </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tti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the latest of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ach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3"/>
        </w:rPr>
        <w:t>y</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e of su</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port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 distribut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on onto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 xml:space="preserve">-board eMMC.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addition to the eMMC,</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4"/>
        </w:rPr>
        <w:t>y</w:t>
      </w:r>
      <w:r>
        <w:rPr>
          <w:rFonts w:ascii="Times New Roman" w:eastAsia="Times New Roman" w:hAnsi="Times New Roman" w:cs="Times New Roman"/>
          <w:color w:val="000000"/>
        </w:rPr>
        <w:t xml:space="preserve">ou can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lso boot dir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rom</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a microSD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 xml:space="preserve">ard </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rPr>
        <w:t>ilar</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to 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in</w:t>
      </w:r>
      <w:r>
        <w:rPr>
          <w:rFonts w:ascii="Times New Roman" w:eastAsia="Times New Roman" w:hAnsi="Times New Roman" w:cs="Times New Roman"/>
          <w:color w:val="000000"/>
          <w:spacing w:val="5"/>
        </w:rPr>
        <w:t>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Be</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e.</w:t>
      </w:r>
    </w:p>
    <w:p w:rsidR="00934467" w:rsidRDefault="00934467" w:rsidP="00934467">
      <w:pPr>
        <w:spacing w:after="8" w:line="360" w:lineRule="auto"/>
        <w:jc w:val="both"/>
        <w:rPr>
          <w:rFonts w:ascii="Times New Roman" w:eastAsia="Times New Roman" w:hAnsi="Times New Roman" w:cs="Times New Roman"/>
        </w:rPr>
      </w:pPr>
    </w:p>
    <w:p w:rsidR="00934467" w:rsidRDefault="00934467" w:rsidP="00934467">
      <w:pPr>
        <w:spacing w:line="360" w:lineRule="auto"/>
        <w:jc w:val="both"/>
        <w:rPr>
          <w:rFonts w:ascii="Times New Roman" w:eastAsiaTheme="minorEastAsia" w:hAnsi="Times New Roman" w:cs="Times New Roman"/>
          <w:b/>
        </w:rPr>
      </w:pPr>
      <w:r>
        <w:rPr>
          <w:rFonts w:ascii="Times New Roman" w:hAnsi="Times New Roman" w:cs="Times New Roman"/>
          <w:b/>
        </w:rPr>
        <w:t xml:space="preserve">Operating Systems </w:t>
      </w:r>
    </w:p>
    <w:p w:rsidR="00934467" w:rsidRDefault="00934467" w:rsidP="00934467">
      <w:pPr>
        <w:spacing w:before="100" w:beforeAutospacing="1" w:after="100" w:afterAutospacing="1" w:line="36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The Raspberry Pi Foundation recommends the use of </w:t>
      </w:r>
      <w:hyperlink r:id="rId45" w:tooltip="Raspbian" w:history="1">
        <w:r w:rsidRPr="00934467">
          <w:rPr>
            <w:rStyle w:val="Hyperlink"/>
            <w:rFonts w:ascii="Times New Roman" w:hAnsi="Times New Roman"/>
            <w:color w:val="auto"/>
            <w:u w:val="none"/>
            <w:lang w:eastAsia="en-IN"/>
          </w:rPr>
          <w:t>Raspbian</w:t>
        </w:r>
      </w:hyperlink>
      <w:r w:rsidRPr="00934467">
        <w:rPr>
          <w:rFonts w:ascii="Times New Roman" w:eastAsia="Times New Roman" w:hAnsi="Times New Roman" w:cs="Times New Roman"/>
          <w:lang w:eastAsia="en-IN"/>
        </w:rPr>
        <w:t xml:space="preserve">, a </w:t>
      </w:r>
      <w:hyperlink r:id="rId46" w:tooltip="Debian" w:history="1">
        <w:r w:rsidRPr="00934467">
          <w:rPr>
            <w:rStyle w:val="Hyperlink"/>
            <w:rFonts w:ascii="Times New Roman" w:hAnsi="Times New Roman"/>
            <w:color w:val="auto"/>
            <w:u w:val="none"/>
            <w:lang w:eastAsia="en-IN"/>
          </w:rPr>
          <w:t>Debian</w:t>
        </w:r>
      </w:hyperlink>
      <w:r w:rsidRPr="00934467">
        <w:rPr>
          <w:rFonts w:ascii="Times New Roman" w:eastAsia="Times New Roman" w:hAnsi="Times New Roman" w:cs="Times New Roman"/>
          <w:lang w:eastAsia="en-IN"/>
        </w:rPr>
        <w:t xml:space="preserve">-based </w:t>
      </w:r>
      <w:hyperlink r:id="rId47" w:tooltip="Linux" w:history="1">
        <w:r w:rsidRPr="00934467">
          <w:rPr>
            <w:rStyle w:val="Hyperlink"/>
            <w:rFonts w:ascii="Times New Roman" w:hAnsi="Times New Roman"/>
            <w:color w:val="auto"/>
            <w:u w:val="none"/>
            <w:lang w:eastAsia="en-IN"/>
          </w:rPr>
          <w:t>Linux</w:t>
        </w:r>
      </w:hyperlink>
      <w:r w:rsidRPr="00934467">
        <w:rPr>
          <w:rFonts w:ascii="Times New Roman" w:eastAsia="Times New Roman" w:hAnsi="Times New Roman" w:cs="Times New Roman"/>
          <w:lang w:eastAsia="en-IN"/>
        </w:rPr>
        <w:t xml:space="preserve"> operating system. Other third-party operating systems available via the official website include </w:t>
      </w:r>
      <w:hyperlink r:id="rId48" w:tooltip="Ubuntu MATE" w:history="1">
        <w:r w:rsidRPr="00934467">
          <w:rPr>
            <w:rStyle w:val="Hyperlink"/>
            <w:rFonts w:ascii="Times New Roman" w:hAnsi="Times New Roman"/>
            <w:color w:val="auto"/>
            <w:u w:val="none"/>
            <w:lang w:eastAsia="en-IN"/>
          </w:rPr>
          <w:t>Ubuntu MATE</w:t>
        </w:r>
      </w:hyperlink>
      <w:r w:rsidRPr="00934467">
        <w:rPr>
          <w:rFonts w:ascii="Times New Roman" w:eastAsia="Times New Roman" w:hAnsi="Times New Roman" w:cs="Times New Roman"/>
          <w:lang w:eastAsia="en-IN"/>
        </w:rPr>
        <w:t xml:space="preserve">, </w:t>
      </w:r>
      <w:hyperlink r:id="rId49" w:tooltip="Windows 10 IoT Core" w:history="1">
        <w:r w:rsidRPr="00934467">
          <w:rPr>
            <w:rStyle w:val="Hyperlink"/>
            <w:rFonts w:ascii="Times New Roman" w:hAnsi="Times New Roman"/>
            <w:color w:val="auto"/>
            <w:u w:val="none"/>
            <w:lang w:eastAsia="en-IN"/>
          </w:rPr>
          <w:t>Windows 10 IoT Core</w:t>
        </w:r>
      </w:hyperlink>
      <w:r w:rsidRPr="00934467">
        <w:rPr>
          <w:rFonts w:ascii="Times New Roman" w:eastAsia="Times New Roman" w:hAnsi="Times New Roman" w:cs="Times New Roman"/>
          <w:lang w:eastAsia="en-IN"/>
        </w:rPr>
        <w:t xml:space="preserve">, </w:t>
      </w:r>
      <w:hyperlink r:id="rId50" w:tooltip="RISC OS" w:history="1">
        <w:r w:rsidRPr="00934467">
          <w:rPr>
            <w:rStyle w:val="Hyperlink"/>
            <w:rFonts w:ascii="Times New Roman" w:hAnsi="Times New Roman"/>
            <w:color w:val="auto"/>
            <w:u w:val="none"/>
            <w:lang w:eastAsia="en-IN"/>
          </w:rPr>
          <w:t>RISC OS</w:t>
        </w:r>
      </w:hyperlink>
      <w:r w:rsidRPr="00934467">
        <w:rPr>
          <w:rFonts w:ascii="Times New Roman" w:eastAsia="Times New Roman" w:hAnsi="Times New Roman" w:cs="Times New Roman"/>
          <w:lang w:eastAsia="en-IN"/>
        </w:rPr>
        <w:t xml:space="preserve"> and </w:t>
      </w:r>
      <w:r w:rsidR="005179AA" w:rsidRPr="00934467">
        <w:rPr>
          <w:rFonts w:ascii="Times New Roman" w:eastAsia="Times New Roman" w:hAnsi="Times New Roman" w:cs="Times New Roman"/>
          <w:lang w:eastAsia="en-IN"/>
        </w:rPr>
        <w:t>specialized</w:t>
      </w:r>
      <w:r w:rsidRPr="00934467">
        <w:rPr>
          <w:rFonts w:ascii="Times New Roman" w:eastAsia="Times New Roman" w:hAnsi="Times New Roman" w:cs="Times New Roman"/>
          <w:lang w:eastAsia="en-IN"/>
        </w:rPr>
        <w:t xml:space="preserve"> distributions for the </w:t>
      </w:r>
      <w:hyperlink r:id="rId51" w:tooltip="Kodi (software)" w:history="1">
        <w:r w:rsidRPr="00934467">
          <w:rPr>
            <w:rStyle w:val="Hyperlink"/>
            <w:rFonts w:ascii="Times New Roman" w:hAnsi="Times New Roman"/>
            <w:color w:val="auto"/>
            <w:u w:val="none"/>
            <w:lang w:eastAsia="en-IN"/>
          </w:rPr>
          <w:t>Kodi</w:t>
        </w:r>
      </w:hyperlink>
      <w:r w:rsidRPr="00934467">
        <w:rPr>
          <w:rFonts w:ascii="Times New Roman" w:eastAsia="Times New Roman" w:hAnsi="Times New Roman" w:cs="Times New Roman"/>
          <w:lang w:eastAsia="en-IN"/>
        </w:rPr>
        <w:t xml:space="preserve"> m</w:t>
      </w:r>
      <w:r>
        <w:rPr>
          <w:rFonts w:ascii="Times New Roman" w:eastAsia="Times New Roman" w:hAnsi="Times New Roman" w:cs="Times New Roman"/>
          <w:lang w:eastAsia="en-IN"/>
        </w:rPr>
        <w:t>edia centre and classroom management. Many other operating systems can also run on the Raspberry Pi.</w:t>
      </w:r>
    </w:p>
    <w:p w:rsidR="007262A6" w:rsidRDefault="00934467" w:rsidP="007262A6">
      <w:pPr>
        <w:spacing w:line="360" w:lineRule="auto"/>
        <w:jc w:val="both"/>
        <w:rPr>
          <w:rFonts w:ascii="Times New Roman" w:eastAsia="Times New Roman" w:hAnsi="Times New Roman" w:cs="Times New Roman"/>
          <w:b/>
          <w:lang w:eastAsia="en-IN"/>
        </w:rPr>
      </w:pPr>
      <w:r>
        <w:rPr>
          <w:rFonts w:ascii="Times New Roman" w:eastAsia="Times New Roman" w:hAnsi="Times New Roman" w:cs="Times New Roman"/>
          <w:b/>
          <w:lang w:eastAsia="en-IN"/>
        </w:rPr>
        <w:t>Other operating systems (not Linux-based)</w:t>
      </w:r>
      <w:r w:rsidR="007262A6">
        <w:rPr>
          <w:rFonts w:ascii="Times New Roman" w:eastAsia="Times New Roman" w:hAnsi="Times New Roman" w:cs="Times New Roman"/>
          <w:b/>
          <w:lang w:eastAsia="en-IN"/>
        </w:rPr>
        <w:t xml:space="preserve"> </w:t>
      </w:r>
    </w:p>
    <w:p w:rsidR="007262A6" w:rsidRPr="007262A6" w:rsidRDefault="008A3D20" w:rsidP="007262A6">
      <w:pPr>
        <w:pStyle w:val="ListParagraph"/>
        <w:numPr>
          <w:ilvl w:val="0"/>
          <w:numId w:val="2"/>
        </w:numPr>
        <w:spacing w:line="360" w:lineRule="auto"/>
        <w:jc w:val="both"/>
        <w:rPr>
          <w:rFonts w:ascii="Times New Roman" w:eastAsia="Times New Roman" w:hAnsi="Times New Roman" w:cs="Times New Roman"/>
          <w:lang w:eastAsia="en-IN"/>
        </w:rPr>
      </w:pPr>
      <w:hyperlink r:id="rId52" w:tooltip="RISC OS" w:history="1">
        <w:r w:rsidR="007262A6" w:rsidRPr="007262A6">
          <w:rPr>
            <w:rStyle w:val="Hyperlink"/>
            <w:rFonts w:ascii="Times New Roman" w:hAnsi="Times New Roman"/>
            <w:color w:val="auto"/>
            <w:szCs w:val="24"/>
            <w:u w:val="none"/>
            <w:lang w:eastAsia="en-IN"/>
          </w:rPr>
          <w:t>RISC OS</w:t>
        </w:r>
      </w:hyperlink>
      <w:r w:rsidR="007262A6" w:rsidRPr="007262A6">
        <w:rPr>
          <w:rFonts w:ascii="Times New Roman" w:eastAsia="Times New Roman" w:hAnsi="Times New Roman" w:cs="Times New Roman"/>
          <w:lang w:eastAsia="en-IN"/>
        </w:rPr>
        <w:t xml:space="preserve"> Pi (a special cut down version RISC OS Pico, for 16 MB cards and larger for all models of Pi 1 &amp; 2, has also been made available.)</w:t>
      </w:r>
    </w:p>
    <w:p w:rsidR="00934467" w:rsidRPr="00934467" w:rsidRDefault="008A3D20" w:rsidP="00934467">
      <w:pPr>
        <w:widowControl/>
        <w:numPr>
          <w:ilvl w:val="0"/>
          <w:numId w:val="2"/>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53" w:tooltip="FreeBSD" w:history="1">
        <w:r w:rsidR="00934467" w:rsidRPr="00934467">
          <w:rPr>
            <w:rStyle w:val="Hyperlink"/>
            <w:rFonts w:ascii="Times New Roman" w:hAnsi="Times New Roman"/>
            <w:color w:val="auto"/>
            <w:u w:val="none"/>
            <w:lang w:eastAsia="en-IN"/>
          </w:rPr>
          <w:t>FreeBSD</w:t>
        </w:r>
      </w:hyperlink>
      <w:r w:rsidR="00934467" w:rsidRPr="00934467">
        <w:rPr>
          <w:rFonts w:ascii="Times New Roman" w:eastAsia="Times New Roman" w:hAnsi="Times New Roman" w:cs="Times New Roman"/>
          <w:lang w:eastAsia="en-IN"/>
        </w:rPr>
        <w:t xml:space="preserve"> </w:t>
      </w:r>
    </w:p>
    <w:p w:rsidR="00934467" w:rsidRPr="00934467" w:rsidRDefault="008A3D20" w:rsidP="00934467">
      <w:pPr>
        <w:widowControl/>
        <w:numPr>
          <w:ilvl w:val="0"/>
          <w:numId w:val="2"/>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54" w:tooltip="NetBSD" w:history="1">
        <w:r w:rsidR="00934467" w:rsidRPr="00934467">
          <w:rPr>
            <w:rStyle w:val="Hyperlink"/>
            <w:rFonts w:ascii="Times New Roman" w:hAnsi="Times New Roman"/>
            <w:color w:val="auto"/>
            <w:u w:val="none"/>
            <w:lang w:eastAsia="en-IN"/>
          </w:rPr>
          <w:t>NetBSD</w:t>
        </w:r>
      </w:hyperlink>
      <w:r w:rsidR="00934467" w:rsidRPr="00934467">
        <w:rPr>
          <w:rFonts w:ascii="Times New Roman" w:eastAsia="Times New Roman" w:hAnsi="Times New Roman" w:cs="Times New Roman"/>
          <w:lang w:eastAsia="en-IN"/>
        </w:rPr>
        <w:t xml:space="preserve"> </w:t>
      </w:r>
    </w:p>
    <w:p w:rsidR="00934467" w:rsidRPr="00934467" w:rsidRDefault="008A3D20" w:rsidP="00934467">
      <w:pPr>
        <w:widowControl/>
        <w:numPr>
          <w:ilvl w:val="0"/>
          <w:numId w:val="2"/>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55" w:tooltip="Plan 9 from Bell Labs" w:history="1">
        <w:r w:rsidR="00934467" w:rsidRPr="00934467">
          <w:rPr>
            <w:rStyle w:val="Hyperlink"/>
            <w:rFonts w:ascii="Times New Roman" w:hAnsi="Times New Roman"/>
            <w:color w:val="auto"/>
            <w:u w:val="none"/>
            <w:lang w:eastAsia="en-IN"/>
          </w:rPr>
          <w:t>Plan 9 from Bell Labs</w:t>
        </w:r>
      </w:hyperlink>
      <w:r w:rsidR="00934467" w:rsidRPr="00934467">
        <w:rPr>
          <w:rFonts w:ascii="Times New Roman" w:eastAsia="Times New Roman" w:hAnsi="Times New Roman" w:cs="Times New Roman"/>
          <w:lang w:eastAsia="en-IN"/>
        </w:rPr>
        <w:t xml:space="preserve"> and </w:t>
      </w:r>
      <w:hyperlink r:id="rId56" w:tooltip="Inferno (operating system)" w:history="1">
        <w:r w:rsidR="00934467" w:rsidRPr="00934467">
          <w:rPr>
            <w:rStyle w:val="Hyperlink"/>
            <w:rFonts w:ascii="Times New Roman" w:hAnsi="Times New Roman"/>
            <w:color w:val="auto"/>
            <w:u w:val="none"/>
            <w:lang w:eastAsia="en-IN"/>
          </w:rPr>
          <w:t>Inferno</w:t>
        </w:r>
      </w:hyperlink>
      <w:r w:rsidR="00934467" w:rsidRPr="00934467">
        <w:rPr>
          <w:rFonts w:ascii="Times New Roman" w:eastAsia="Times New Roman" w:hAnsi="Times New Roman" w:cs="Times New Roman"/>
          <w:lang w:eastAsia="en-IN"/>
        </w:rPr>
        <w:t xml:space="preserve"> (in beta)</w:t>
      </w:r>
    </w:p>
    <w:p w:rsidR="00934467" w:rsidRPr="00934467" w:rsidRDefault="008A3D20" w:rsidP="00934467">
      <w:pPr>
        <w:widowControl/>
        <w:numPr>
          <w:ilvl w:val="0"/>
          <w:numId w:val="2"/>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57" w:tooltip="Windows 10 IoT Core" w:history="1">
        <w:r w:rsidR="00934467" w:rsidRPr="00934467">
          <w:rPr>
            <w:rStyle w:val="Hyperlink"/>
            <w:rFonts w:ascii="Times New Roman" w:hAnsi="Times New Roman"/>
            <w:color w:val="auto"/>
            <w:u w:val="none"/>
            <w:lang w:eastAsia="en-IN"/>
          </w:rPr>
          <w:t>Windows 10 IoT Core</w:t>
        </w:r>
      </w:hyperlink>
      <w:r w:rsidR="00934467" w:rsidRPr="00934467">
        <w:rPr>
          <w:rFonts w:ascii="Times New Roman" w:eastAsia="Times New Roman" w:hAnsi="Times New Roman" w:cs="Times New Roman"/>
          <w:lang w:eastAsia="en-IN"/>
        </w:rPr>
        <w:t xml:space="preserve"> – a no-cost edition of </w:t>
      </w:r>
      <w:hyperlink r:id="rId58" w:tooltip="Windows 10" w:history="1">
        <w:r w:rsidR="00934467" w:rsidRPr="00934467">
          <w:rPr>
            <w:rStyle w:val="Hyperlink"/>
            <w:rFonts w:ascii="Times New Roman" w:hAnsi="Times New Roman"/>
            <w:color w:val="auto"/>
            <w:u w:val="none"/>
            <w:lang w:eastAsia="en-IN"/>
          </w:rPr>
          <w:t>Windows 10</w:t>
        </w:r>
      </w:hyperlink>
      <w:r w:rsidR="00934467" w:rsidRPr="00934467">
        <w:rPr>
          <w:rFonts w:ascii="Times New Roman" w:eastAsia="Times New Roman" w:hAnsi="Times New Roman" w:cs="Times New Roman"/>
          <w:lang w:eastAsia="en-IN"/>
        </w:rPr>
        <w:t xml:space="preserve"> offered by Microsoft that runs natively on the Raspberry Pi 2. </w:t>
      </w:r>
    </w:p>
    <w:p w:rsidR="00934467" w:rsidRPr="00934467" w:rsidRDefault="008A3D20" w:rsidP="00934467">
      <w:pPr>
        <w:widowControl/>
        <w:numPr>
          <w:ilvl w:val="0"/>
          <w:numId w:val="2"/>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59" w:tooltip="Xv6" w:history="1">
        <w:r w:rsidR="00934467" w:rsidRPr="00934467">
          <w:rPr>
            <w:rStyle w:val="Hyperlink"/>
            <w:rFonts w:ascii="Times New Roman" w:hAnsi="Times New Roman"/>
            <w:color w:val="auto"/>
            <w:u w:val="none"/>
            <w:lang w:eastAsia="en-IN"/>
          </w:rPr>
          <w:t>xv6</w:t>
        </w:r>
      </w:hyperlink>
      <w:r w:rsidR="00934467" w:rsidRPr="00934467">
        <w:rPr>
          <w:rFonts w:ascii="Times New Roman" w:eastAsia="Times New Roman" w:hAnsi="Times New Roman" w:cs="Times New Roman"/>
          <w:lang w:eastAsia="en-IN"/>
        </w:rPr>
        <w:t xml:space="preserve">– is a modern reimplementation of Sixth Edition Unix OS for teaching purposes; it is ported to Raspberry Pi from MIT xv6; this xv6 port can boot from </w:t>
      </w:r>
      <w:hyperlink r:id="rId60" w:tooltip="NOOBS (page does not exist)" w:history="1">
        <w:r w:rsidR="00934467" w:rsidRPr="00934467">
          <w:rPr>
            <w:rStyle w:val="Hyperlink"/>
            <w:rFonts w:ascii="Times New Roman" w:hAnsi="Times New Roman"/>
            <w:color w:val="auto"/>
            <w:u w:val="none"/>
            <w:lang w:eastAsia="en-IN"/>
          </w:rPr>
          <w:t>NOOBS</w:t>
        </w:r>
      </w:hyperlink>
      <w:r w:rsidR="00934467" w:rsidRPr="00934467">
        <w:rPr>
          <w:rFonts w:ascii="Times New Roman" w:eastAsia="Times New Roman" w:hAnsi="Times New Roman" w:cs="Times New Roman"/>
          <w:lang w:eastAsia="en-IN"/>
        </w:rPr>
        <w:t>.</w:t>
      </w:r>
    </w:p>
    <w:p w:rsidR="00934467" w:rsidRPr="00934467" w:rsidRDefault="008A3D20" w:rsidP="00934467">
      <w:pPr>
        <w:widowControl/>
        <w:numPr>
          <w:ilvl w:val="0"/>
          <w:numId w:val="2"/>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61" w:tooltip="Haiku (operating system)" w:history="1">
        <w:r w:rsidR="00934467" w:rsidRPr="00934467">
          <w:rPr>
            <w:rStyle w:val="Hyperlink"/>
            <w:rFonts w:ascii="Times New Roman" w:hAnsi="Times New Roman"/>
            <w:color w:val="auto"/>
            <w:u w:val="none"/>
            <w:lang w:eastAsia="en-IN"/>
          </w:rPr>
          <w:t>Haiku</w:t>
        </w:r>
      </w:hyperlink>
      <w:r w:rsidR="00934467" w:rsidRPr="00934467">
        <w:rPr>
          <w:rFonts w:ascii="Times New Roman" w:eastAsia="Times New Roman" w:hAnsi="Times New Roman" w:cs="Times New Roman"/>
          <w:lang w:eastAsia="en-IN"/>
        </w:rPr>
        <w:t xml:space="preserve"> – is an opensource BeOS clone that has been compiled for the Raspberry Pi and several other ARM boards. Work on Pi 1 began in 2011, but only the Pi 2 will be supported. </w:t>
      </w:r>
    </w:p>
    <w:p w:rsidR="00934467" w:rsidRPr="00934467" w:rsidRDefault="008A3D20" w:rsidP="00934467">
      <w:pPr>
        <w:widowControl/>
        <w:numPr>
          <w:ilvl w:val="0"/>
          <w:numId w:val="2"/>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62" w:tooltip="HelenOS" w:history="1">
        <w:r w:rsidR="00934467" w:rsidRPr="00934467">
          <w:rPr>
            <w:rStyle w:val="Hyperlink"/>
            <w:rFonts w:ascii="Times New Roman" w:hAnsi="Times New Roman"/>
            <w:color w:val="auto"/>
            <w:u w:val="none"/>
            <w:lang w:eastAsia="en-IN"/>
          </w:rPr>
          <w:t>HelenOS</w:t>
        </w:r>
      </w:hyperlink>
      <w:r w:rsidR="00934467" w:rsidRPr="00934467">
        <w:rPr>
          <w:rFonts w:ascii="Times New Roman" w:eastAsia="Times New Roman" w:hAnsi="Times New Roman" w:cs="Times New Roman"/>
          <w:lang w:eastAsia="en-IN"/>
        </w:rPr>
        <w:t xml:space="preserve"> – a portable microkernel-based multiserver operating system; has basic Raspberry Pi support since version 0.6.0</w:t>
      </w:r>
    </w:p>
    <w:p w:rsidR="00934467" w:rsidRDefault="00934467" w:rsidP="00934467">
      <w:pPr>
        <w:spacing w:line="360" w:lineRule="auto"/>
        <w:jc w:val="both"/>
        <w:rPr>
          <w:rFonts w:ascii="Times New Roman" w:eastAsia="Times New Roman" w:hAnsi="Times New Roman" w:cs="Times New Roman"/>
          <w:b/>
          <w:szCs w:val="28"/>
          <w:lang w:eastAsia="en-IN"/>
        </w:rPr>
      </w:pPr>
      <w:r>
        <w:rPr>
          <w:rFonts w:ascii="Times New Roman" w:eastAsia="Times New Roman" w:hAnsi="Times New Roman" w:cs="Times New Roman"/>
          <w:b/>
          <w:szCs w:val="28"/>
          <w:lang w:eastAsia="en-IN"/>
        </w:rPr>
        <w:t>Other operating systems (Linux-based)</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63" w:tooltip="Android Things" w:history="1">
        <w:r w:rsidR="00934467" w:rsidRPr="00934467">
          <w:rPr>
            <w:rStyle w:val="Hyperlink"/>
            <w:rFonts w:ascii="Times New Roman" w:hAnsi="Times New Roman"/>
            <w:color w:val="auto"/>
            <w:u w:val="none"/>
            <w:lang w:eastAsia="en-IN"/>
          </w:rPr>
          <w:t>Android Things</w:t>
        </w:r>
      </w:hyperlink>
      <w:r w:rsidR="00934467" w:rsidRPr="00934467">
        <w:rPr>
          <w:rFonts w:ascii="Times New Roman" w:eastAsia="Times New Roman" w:hAnsi="Times New Roman" w:cs="Times New Roman"/>
          <w:lang w:eastAsia="en-IN"/>
        </w:rPr>
        <w:t xml:space="preserve"> – an embedded version of the </w:t>
      </w:r>
      <w:hyperlink r:id="rId64" w:tooltip="Android (operating system)" w:history="1">
        <w:r w:rsidR="00934467" w:rsidRPr="00934467">
          <w:rPr>
            <w:rStyle w:val="Hyperlink"/>
            <w:rFonts w:ascii="Times New Roman" w:hAnsi="Times New Roman"/>
            <w:color w:val="auto"/>
            <w:u w:val="none"/>
            <w:lang w:eastAsia="en-IN"/>
          </w:rPr>
          <w:t>Android</w:t>
        </w:r>
      </w:hyperlink>
      <w:r w:rsidR="00934467" w:rsidRPr="00934467">
        <w:rPr>
          <w:rFonts w:ascii="Times New Roman" w:eastAsia="Times New Roman" w:hAnsi="Times New Roman" w:cs="Times New Roman"/>
          <w:lang w:eastAsia="en-IN"/>
        </w:rPr>
        <w:t xml:space="preserve"> operating system designed for </w:t>
      </w:r>
      <w:hyperlink r:id="rId65" w:tooltip="Internet of things" w:history="1">
        <w:r w:rsidR="00934467" w:rsidRPr="00934467">
          <w:rPr>
            <w:rStyle w:val="Hyperlink"/>
            <w:rFonts w:ascii="Times New Roman" w:hAnsi="Times New Roman"/>
            <w:color w:val="auto"/>
            <w:u w:val="none"/>
            <w:lang w:eastAsia="en-IN"/>
          </w:rPr>
          <w:t>IoT</w:t>
        </w:r>
      </w:hyperlink>
      <w:r w:rsidR="00934467" w:rsidRPr="00934467">
        <w:rPr>
          <w:rFonts w:ascii="Times New Roman" w:eastAsia="Times New Roman" w:hAnsi="Times New Roman" w:cs="Times New Roman"/>
          <w:lang w:eastAsia="en-IN"/>
        </w:rPr>
        <w:t xml:space="preserve"> device development.</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66" w:tooltip="Arch Linux ARM" w:history="1">
        <w:r w:rsidR="00934467" w:rsidRPr="00934467">
          <w:rPr>
            <w:rStyle w:val="Hyperlink"/>
            <w:rFonts w:ascii="Times New Roman" w:hAnsi="Times New Roman"/>
            <w:color w:val="auto"/>
            <w:u w:val="none"/>
            <w:lang w:eastAsia="en-IN"/>
          </w:rPr>
          <w:t>Arch Linux ARM</w:t>
        </w:r>
      </w:hyperlink>
      <w:r w:rsidR="00934467" w:rsidRPr="00934467">
        <w:rPr>
          <w:rFonts w:ascii="Times New Roman" w:eastAsia="Times New Roman" w:hAnsi="Times New Roman" w:cs="Times New Roman"/>
          <w:lang w:eastAsia="en-IN"/>
        </w:rPr>
        <w:t xml:space="preserve"> – a port of </w:t>
      </w:r>
      <w:hyperlink r:id="rId67" w:tooltip="Arch Linux" w:history="1">
        <w:r w:rsidR="00934467" w:rsidRPr="00934467">
          <w:rPr>
            <w:rStyle w:val="Hyperlink"/>
            <w:rFonts w:ascii="Times New Roman" w:hAnsi="Times New Roman"/>
            <w:color w:val="auto"/>
            <w:u w:val="none"/>
            <w:lang w:eastAsia="en-IN"/>
          </w:rPr>
          <w:t>Arch Linux</w:t>
        </w:r>
      </w:hyperlink>
      <w:r w:rsidR="00934467" w:rsidRPr="00934467">
        <w:rPr>
          <w:rFonts w:ascii="Times New Roman" w:eastAsia="Times New Roman" w:hAnsi="Times New Roman" w:cs="Times New Roman"/>
          <w:lang w:eastAsia="en-IN"/>
        </w:rPr>
        <w:t xml:space="preserve"> for </w:t>
      </w:r>
      <w:hyperlink r:id="rId68" w:tooltip="ARM architecture" w:history="1">
        <w:r w:rsidR="00934467" w:rsidRPr="00934467">
          <w:rPr>
            <w:rStyle w:val="Hyperlink"/>
            <w:rFonts w:ascii="Times New Roman" w:hAnsi="Times New Roman"/>
            <w:color w:val="auto"/>
            <w:u w:val="none"/>
            <w:lang w:eastAsia="en-IN"/>
          </w:rPr>
          <w:t>ARM</w:t>
        </w:r>
      </w:hyperlink>
      <w:r w:rsidR="00934467" w:rsidRPr="00934467">
        <w:rPr>
          <w:rFonts w:ascii="Times New Roman" w:eastAsia="Times New Roman" w:hAnsi="Times New Roman" w:cs="Times New Roman"/>
          <w:lang w:eastAsia="en-IN"/>
        </w:rPr>
        <w:t xml:space="preserve"> processors.</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69" w:tooltip="OpenSUSE" w:history="1">
        <w:r w:rsidR="00934467" w:rsidRPr="00934467">
          <w:rPr>
            <w:rStyle w:val="Hyperlink"/>
            <w:rFonts w:ascii="Times New Roman" w:hAnsi="Times New Roman"/>
            <w:color w:val="auto"/>
            <w:u w:val="none"/>
            <w:lang w:eastAsia="en-IN"/>
          </w:rPr>
          <w:t>openSUSE</w:t>
        </w:r>
      </w:hyperlink>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70" w:tooltip="SUSE Linux Enterprise" w:history="1">
        <w:r w:rsidR="00934467" w:rsidRPr="00934467">
          <w:rPr>
            <w:rStyle w:val="Hyperlink"/>
            <w:rFonts w:ascii="Times New Roman" w:hAnsi="Times New Roman"/>
            <w:color w:val="auto"/>
            <w:u w:val="none"/>
            <w:lang w:eastAsia="en-IN"/>
          </w:rPr>
          <w:t>SUSE Linux Enterprise</w:t>
        </w:r>
      </w:hyperlink>
      <w:r w:rsidR="00934467" w:rsidRPr="00934467">
        <w:rPr>
          <w:rFonts w:ascii="Times New Roman" w:eastAsia="Times New Roman" w:hAnsi="Times New Roman" w:cs="Times New Roman"/>
          <w:lang w:eastAsia="en-IN"/>
        </w:rPr>
        <w:t xml:space="preserve"> Server 12 SP2</w:t>
      </w:r>
    </w:p>
    <w:p w:rsidR="00934467" w:rsidRPr="00934467" w:rsidRDefault="00934467"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r w:rsidRPr="00934467">
        <w:rPr>
          <w:rFonts w:ascii="Times New Roman" w:eastAsia="Times New Roman" w:hAnsi="Times New Roman" w:cs="Times New Roman"/>
          <w:lang w:eastAsia="en-IN"/>
        </w:rPr>
        <w:t xml:space="preserve">Raspberry Pi </w:t>
      </w:r>
      <w:hyperlink r:id="rId71" w:tooltip="Fedora (operating system)" w:history="1">
        <w:r w:rsidRPr="00934467">
          <w:rPr>
            <w:rStyle w:val="Hyperlink"/>
            <w:rFonts w:ascii="Times New Roman" w:hAnsi="Times New Roman"/>
            <w:color w:val="auto"/>
            <w:u w:val="none"/>
            <w:lang w:eastAsia="en-IN"/>
          </w:rPr>
          <w:t>Fedora</w:t>
        </w:r>
      </w:hyperlink>
      <w:r w:rsidRPr="00934467">
        <w:rPr>
          <w:rFonts w:ascii="Times New Roman" w:eastAsia="Times New Roman" w:hAnsi="Times New Roman" w:cs="Times New Roman"/>
          <w:lang w:eastAsia="en-IN"/>
        </w:rPr>
        <w:t xml:space="preserve"> Remix</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72" w:tooltip="Gentoo Linux" w:history="1">
        <w:r w:rsidR="00934467" w:rsidRPr="00934467">
          <w:rPr>
            <w:rStyle w:val="Hyperlink"/>
            <w:rFonts w:ascii="Times New Roman" w:hAnsi="Times New Roman"/>
            <w:color w:val="auto"/>
            <w:u w:val="none"/>
            <w:lang w:eastAsia="en-IN"/>
          </w:rPr>
          <w:t>Gentoo Linux</w:t>
        </w:r>
      </w:hyperlink>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73" w:tooltip="CentOS" w:history="1">
        <w:r w:rsidR="00934467" w:rsidRPr="00934467">
          <w:rPr>
            <w:rStyle w:val="Hyperlink"/>
            <w:rFonts w:ascii="Times New Roman" w:hAnsi="Times New Roman"/>
            <w:color w:val="auto"/>
            <w:u w:val="none"/>
            <w:lang w:eastAsia="en-IN"/>
          </w:rPr>
          <w:t>CentOS</w:t>
        </w:r>
      </w:hyperlink>
      <w:r w:rsidR="00934467" w:rsidRPr="00934467">
        <w:rPr>
          <w:rFonts w:ascii="Times New Roman" w:eastAsia="Times New Roman" w:hAnsi="Times New Roman" w:cs="Times New Roman"/>
          <w:lang w:eastAsia="en-IN"/>
        </w:rPr>
        <w:t xml:space="preserve"> for Raspberry Pi 2 and later</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74" w:history="1">
        <w:r w:rsidR="00934467" w:rsidRPr="00934467">
          <w:rPr>
            <w:rStyle w:val="Hyperlink"/>
            <w:rFonts w:ascii="Times New Roman" w:hAnsi="Times New Roman"/>
            <w:color w:val="auto"/>
            <w:u w:val="none"/>
            <w:lang w:eastAsia="en-IN"/>
          </w:rPr>
          <w:t>Devuan</w:t>
        </w:r>
      </w:hyperlink>
      <w:r w:rsidR="00934467" w:rsidRPr="00934467">
        <w:rPr>
          <w:rFonts w:ascii="Times New Roman" w:eastAsia="Times New Roman" w:hAnsi="Times New Roman" w:cs="Times New Roman"/>
          <w:lang w:eastAsia="en-IN"/>
        </w:rPr>
        <w:t xml:space="preserve"> - a version of Debian with </w:t>
      </w:r>
      <w:hyperlink r:id="rId75" w:tooltip="Sysvinit" w:history="1">
        <w:r w:rsidR="00934467" w:rsidRPr="00934467">
          <w:rPr>
            <w:rStyle w:val="Hyperlink"/>
            <w:rFonts w:ascii="Times New Roman" w:hAnsi="Times New Roman"/>
            <w:color w:val="auto"/>
            <w:u w:val="none"/>
            <w:lang w:eastAsia="en-IN"/>
          </w:rPr>
          <w:t>sysvinit</w:t>
        </w:r>
      </w:hyperlink>
      <w:r w:rsidR="00934467" w:rsidRPr="00934467">
        <w:rPr>
          <w:rFonts w:ascii="Times New Roman" w:eastAsia="Times New Roman" w:hAnsi="Times New Roman" w:cs="Times New Roman"/>
          <w:lang w:eastAsia="en-IN"/>
        </w:rPr>
        <w:t xml:space="preserve"> instead of </w:t>
      </w:r>
      <w:hyperlink r:id="rId76" w:tooltip="Systemd" w:history="1">
        <w:r w:rsidR="00934467" w:rsidRPr="00934467">
          <w:rPr>
            <w:rStyle w:val="Hyperlink"/>
            <w:rFonts w:ascii="Times New Roman" w:hAnsi="Times New Roman"/>
            <w:color w:val="auto"/>
            <w:u w:val="none"/>
            <w:lang w:eastAsia="en-IN"/>
          </w:rPr>
          <w:t>systemd</w:t>
        </w:r>
      </w:hyperlink>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77" w:tooltip="RedSleeve" w:history="1">
        <w:r w:rsidR="00934467" w:rsidRPr="00934467">
          <w:rPr>
            <w:rStyle w:val="Hyperlink"/>
            <w:rFonts w:ascii="Times New Roman" w:hAnsi="Times New Roman"/>
            <w:color w:val="auto"/>
            <w:u w:val="none"/>
            <w:lang w:eastAsia="en-IN"/>
          </w:rPr>
          <w:t>RedSleeve</w:t>
        </w:r>
      </w:hyperlink>
      <w:r w:rsidR="00934467" w:rsidRPr="00934467">
        <w:rPr>
          <w:rFonts w:ascii="Times New Roman" w:eastAsia="Times New Roman" w:hAnsi="Times New Roman" w:cs="Times New Roman"/>
          <w:lang w:eastAsia="en-IN"/>
        </w:rPr>
        <w:t xml:space="preserve"> (a RHEL port) for Raspberry Pi 1</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78" w:tooltip="Slackware ARM" w:history="1">
        <w:r w:rsidR="00934467" w:rsidRPr="00934467">
          <w:rPr>
            <w:rStyle w:val="Hyperlink"/>
            <w:rFonts w:ascii="Times New Roman" w:hAnsi="Times New Roman"/>
            <w:color w:val="auto"/>
            <w:u w:val="none"/>
            <w:lang w:eastAsia="en-IN"/>
          </w:rPr>
          <w:t>Slackware ARM</w:t>
        </w:r>
      </w:hyperlink>
      <w:r w:rsidR="00934467" w:rsidRPr="00934467">
        <w:rPr>
          <w:rFonts w:ascii="Times New Roman" w:eastAsia="Times New Roman" w:hAnsi="Times New Roman" w:cs="Times New Roman"/>
          <w:lang w:eastAsia="en-IN"/>
        </w:rPr>
        <w:t xml:space="preserve"> – version 13.37 and later runs on the Raspberry Pi without modification. The 128–496 MB of available memory on the Raspberry Pi is at least twice the minimum requirement of 64 MB needed to run Slackware Linux on an ARM or i386 system. (Whereas the majority of Linux systems boot into a </w:t>
      </w:r>
      <w:hyperlink r:id="rId79" w:tooltip="Graphical user interface" w:history="1">
        <w:r w:rsidR="00934467" w:rsidRPr="00934467">
          <w:rPr>
            <w:rStyle w:val="Hyperlink"/>
            <w:rFonts w:ascii="Times New Roman" w:hAnsi="Times New Roman"/>
            <w:color w:val="auto"/>
            <w:u w:val="none"/>
            <w:lang w:eastAsia="en-IN"/>
          </w:rPr>
          <w:t>graphical user interface</w:t>
        </w:r>
      </w:hyperlink>
      <w:r w:rsidR="00934467" w:rsidRPr="00934467">
        <w:rPr>
          <w:rFonts w:ascii="Times New Roman" w:eastAsia="Times New Roman" w:hAnsi="Times New Roman" w:cs="Times New Roman"/>
          <w:lang w:eastAsia="en-IN"/>
        </w:rPr>
        <w:t xml:space="preserve">, Slackware's default user environment is the </w:t>
      </w:r>
      <w:hyperlink r:id="rId80" w:tooltip="Shell (computing)" w:history="1">
        <w:r w:rsidR="00934467" w:rsidRPr="00934467">
          <w:rPr>
            <w:rStyle w:val="Hyperlink"/>
            <w:rFonts w:ascii="Times New Roman" w:hAnsi="Times New Roman"/>
            <w:color w:val="auto"/>
            <w:u w:val="none"/>
            <w:lang w:eastAsia="en-IN"/>
          </w:rPr>
          <w:t>textual shell</w:t>
        </w:r>
      </w:hyperlink>
      <w:r w:rsidR="00934467" w:rsidRPr="00934467">
        <w:rPr>
          <w:rFonts w:ascii="Times New Roman" w:eastAsia="Times New Roman" w:hAnsi="Times New Roman" w:cs="Times New Roman"/>
          <w:lang w:eastAsia="en-IN"/>
        </w:rPr>
        <w:t xml:space="preserve"> / </w:t>
      </w:r>
      <w:hyperlink r:id="rId81" w:tooltip="Command line interface" w:history="1">
        <w:r w:rsidR="00934467" w:rsidRPr="00934467">
          <w:rPr>
            <w:rStyle w:val="Hyperlink"/>
            <w:rFonts w:ascii="Times New Roman" w:hAnsi="Times New Roman"/>
            <w:color w:val="auto"/>
            <w:u w:val="none"/>
            <w:lang w:eastAsia="en-IN"/>
          </w:rPr>
          <w:t>command line interface</w:t>
        </w:r>
      </w:hyperlink>
      <w:r w:rsidR="00934467" w:rsidRPr="00934467">
        <w:rPr>
          <w:rFonts w:ascii="Times New Roman" w:eastAsia="Times New Roman" w:hAnsi="Times New Roman" w:cs="Times New Roman"/>
          <w:lang w:eastAsia="en-IN"/>
        </w:rPr>
        <w:t xml:space="preserve">.) The </w:t>
      </w:r>
      <w:hyperlink r:id="rId82" w:tooltip="Fluxbox" w:history="1">
        <w:r w:rsidR="00934467" w:rsidRPr="00934467">
          <w:rPr>
            <w:rStyle w:val="Hyperlink"/>
            <w:rFonts w:ascii="Times New Roman" w:hAnsi="Times New Roman"/>
            <w:color w:val="auto"/>
            <w:u w:val="none"/>
            <w:lang w:eastAsia="en-IN"/>
          </w:rPr>
          <w:t>Fluxbox</w:t>
        </w:r>
      </w:hyperlink>
      <w:r w:rsidR="00934467" w:rsidRPr="00934467">
        <w:rPr>
          <w:rFonts w:ascii="Times New Roman" w:eastAsia="Times New Roman" w:hAnsi="Times New Roman" w:cs="Times New Roman"/>
          <w:lang w:eastAsia="en-IN"/>
        </w:rPr>
        <w:t xml:space="preserve"> window manager running under the </w:t>
      </w:r>
      <w:hyperlink r:id="rId83" w:tooltip="X Window System" w:history="1">
        <w:r w:rsidR="00934467" w:rsidRPr="00934467">
          <w:rPr>
            <w:rStyle w:val="Hyperlink"/>
            <w:rFonts w:ascii="Times New Roman" w:hAnsi="Times New Roman"/>
            <w:color w:val="auto"/>
            <w:u w:val="none"/>
            <w:lang w:eastAsia="en-IN"/>
          </w:rPr>
          <w:t>X Window System</w:t>
        </w:r>
      </w:hyperlink>
      <w:r w:rsidR="00934467" w:rsidRPr="00934467">
        <w:rPr>
          <w:rFonts w:ascii="Times New Roman" w:eastAsia="Times New Roman" w:hAnsi="Times New Roman" w:cs="Times New Roman"/>
          <w:lang w:eastAsia="en-IN"/>
        </w:rPr>
        <w:t xml:space="preserve"> requires an additional 48 MB of RAM. </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84" w:tooltip="OpenWrt" w:history="1">
        <w:r w:rsidR="00934467" w:rsidRPr="00934467">
          <w:rPr>
            <w:rStyle w:val="Hyperlink"/>
            <w:rFonts w:ascii="Times New Roman" w:hAnsi="Times New Roman"/>
            <w:color w:val="auto"/>
            <w:u w:val="none"/>
            <w:lang w:eastAsia="en-IN"/>
          </w:rPr>
          <w:t>OpenWrt</w:t>
        </w:r>
      </w:hyperlink>
      <w:r w:rsidR="00934467" w:rsidRPr="00934467">
        <w:rPr>
          <w:rFonts w:ascii="Times New Roman" w:eastAsia="Times New Roman" w:hAnsi="Times New Roman" w:cs="Times New Roman"/>
          <w:lang w:eastAsia="en-IN"/>
        </w:rPr>
        <w:t xml:space="preserve"> – is primarily used on embedded devices to route network traffic.</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85" w:tooltip="Kali Linux" w:history="1">
        <w:r w:rsidR="00934467" w:rsidRPr="00934467">
          <w:rPr>
            <w:rStyle w:val="Hyperlink"/>
            <w:rFonts w:ascii="Times New Roman" w:hAnsi="Times New Roman"/>
            <w:color w:val="auto"/>
            <w:u w:val="none"/>
            <w:lang w:eastAsia="en-IN"/>
          </w:rPr>
          <w:t>Kali Linux</w:t>
        </w:r>
      </w:hyperlink>
      <w:r w:rsidR="00934467" w:rsidRPr="00934467">
        <w:rPr>
          <w:rFonts w:ascii="Times New Roman" w:eastAsia="Times New Roman" w:hAnsi="Times New Roman" w:cs="Times New Roman"/>
          <w:lang w:eastAsia="en-IN"/>
        </w:rPr>
        <w:t xml:space="preserve"> – is a Debian-derived distro designed for digital forensics and penetration testing.</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86" w:tooltip="SolydXK" w:history="1">
        <w:r w:rsidR="00934467" w:rsidRPr="00934467">
          <w:rPr>
            <w:rStyle w:val="Hyperlink"/>
            <w:rFonts w:ascii="Times New Roman" w:hAnsi="Times New Roman"/>
            <w:color w:val="auto"/>
            <w:u w:val="none"/>
            <w:lang w:eastAsia="en-IN"/>
          </w:rPr>
          <w:t>SolydXK</w:t>
        </w:r>
      </w:hyperlink>
      <w:r w:rsidR="00934467" w:rsidRPr="00934467">
        <w:rPr>
          <w:rFonts w:ascii="Times New Roman" w:eastAsia="Times New Roman" w:hAnsi="Times New Roman" w:cs="Times New Roman"/>
          <w:lang w:eastAsia="en-IN"/>
        </w:rPr>
        <w:t xml:space="preserve"> – is a light Debian-derived distro with Xfce.</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87" w:tooltip="Ark OS" w:history="1">
        <w:r w:rsidR="00934467" w:rsidRPr="00934467">
          <w:rPr>
            <w:rStyle w:val="Hyperlink"/>
            <w:rFonts w:ascii="Times New Roman" w:hAnsi="Times New Roman"/>
            <w:color w:val="auto"/>
            <w:u w:val="none"/>
            <w:lang w:eastAsia="en-IN"/>
          </w:rPr>
          <w:t>Ark OS</w:t>
        </w:r>
      </w:hyperlink>
      <w:r w:rsidR="00934467" w:rsidRPr="00934467">
        <w:rPr>
          <w:rFonts w:ascii="Times New Roman" w:eastAsia="Times New Roman" w:hAnsi="Times New Roman" w:cs="Times New Roman"/>
          <w:lang w:eastAsia="en-IN"/>
        </w:rPr>
        <w:t xml:space="preserve"> – is designed for website and email self-hosting.</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88" w:tooltip="Sailfish OS" w:history="1">
        <w:r w:rsidR="00934467" w:rsidRPr="00934467">
          <w:rPr>
            <w:rStyle w:val="Hyperlink"/>
            <w:rFonts w:ascii="Times New Roman" w:hAnsi="Times New Roman"/>
            <w:color w:val="auto"/>
            <w:u w:val="none"/>
            <w:lang w:eastAsia="en-IN"/>
          </w:rPr>
          <w:t>Sailfish OS</w:t>
        </w:r>
      </w:hyperlink>
      <w:r w:rsidR="00934467" w:rsidRPr="00934467">
        <w:rPr>
          <w:rFonts w:ascii="Times New Roman" w:eastAsia="Times New Roman" w:hAnsi="Times New Roman" w:cs="Times New Roman"/>
          <w:lang w:eastAsia="en-IN"/>
        </w:rPr>
        <w:t xml:space="preserve"> with Raspberry Pi 2 (due to use ARM Cortex-A7 CPU; Raspberry Pi 1 uses different ARMv6 architecture and Sailfish requires ARMv7.) </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89" w:tooltip="Tiny Core Linux" w:history="1">
        <w:r w:rsidR="00934467" w:rsidRPr="00934467">
          <w:rPr>
            <w:rStyle w:val="Hyperlink"/>
            <w:rFonts w:ascii="Times New Roman" w:hAnsi="Times New Roman"/>
            <w:color w:val="auto"/>
            <w:u w:val="none"/>
            <w:lang w:eastAsia="en-IN"/>
          </w:rPr>
          <w:t>Tiny Core Linux</w:t>
        </w:r>
      </w:hyperlink>
      <w:r w:rsidR="00934467" w:rsidRPr="00934467">
        <w:rPr>
          <w:rFonts w:ascii="Times New Roman" w:eastAsia="Times New Roman" w:hAnsi="Times New Roman" w:cs="Times New Roman"/>
          <w:lang w:eastAsia="en-IN"/>
        </w:rPr>
        <w:t xml:space="preserve"> – a minimal </w:t>
      </w:r>
      <w:hyperlink r:id="rId90" w:tooltip="Linux" w:history="1">
        <w:r w:rsidR="00934467" w:rsidRPr="00934467">
          <w:rPr>
            <w:rStyle w:val="Hyperlink"/>
            <w:rFonts w:ascii="Times New Roman" w:hAnsi="Times New Roman"/>
            <w:color w:val="auto"/>
            <w:u w:val="none"/>
            <w:lang w:eastAsia="en-IN"/>
          </w:rPr>
          <w:t>Linux</w:t>
        </w:r>
      </w:hyperlink>
      <w:r w:rsidR="00934467" w:rsidRPr="00934467">
        <w:rPr>
          <w:rFonts w:ascii="Times New Roman" w:eastAsia="Times New Roman" w:hAnsi="Times New Roman" w:cs="Times New Roman"/>
          <w:lang w:eastAsia="en-IN"/>
        </w:rPr>
        <w:t xml:space="preserve"> operating system focused on providing a base system using </w:t>
      </w:r>
      <w:hyperlink r:id="rId91" w:tooltip="BusyBox" w:history="1">
        <w:r w:rsidR="00934467" w:rsidRPr="00934467">
          <w:rPr>
            <w:rStyle w:val="Hyperlink"/>
            <w:rFonts w:ascii="Times New Roman" w:hAnsi="Times New Roman"/>
            <w:color w:val="auto"/>
            <w:u w:val="none"/>
            <w:lang w:eastAsia="en-IN"/>
          </w:rPr>
          <w:t>BusyBox</w:t>
        </w:r>
      </w:hyperlink>
      <w:r w:rsidR="00934467" w:rsidRPr="00934467">
        <w:rPr>
          <w:rFonts w:ascii="Times New Roman" w:eastAsia="Times New Roman" w:hAnsi="Times New Roman" w:cs="Times New Roman"/>
          <w:lang w:eastAsia="en-IN"/>
        </w:rPr>
        <w:t xml:space="preserve"> and </w:t>
      </w:r>
      <w:hyperlink r:id="rId92" w:tooltip="FLTK" w:history="1">
        <w:r w:rsidR="00934467" w:rsidRPr="00934467">
          <w:rPr>
            <w:rStyle w:val="Hyperlink"/>
            <w:rFonts w:ascii="Times New Roman" w:hAnsi="Times New Roman"/>
            <w:color w:val="auto"/>
            <w:u w:val="none"/>
            <w:lang w:eastAsia="en-IN"/>
          </w:rPr>
          <w:t>FLTK</w:t>
        </w:r>
      </w:hyperlink>
      <w:r w:rsidR="00934467" w:rsidRPr="00934467">
        <w:rPr>
          <w:rFonts w:ascii="Times New Roman" w:eastAsia="Times New Roman" w:hAnsi="Times New Roman" w:cs="Times New Roman"/>
          <w:lang w:eastAsia="en-IN"/>
        </w:rPr>
        <w:t xml:space="preserve">. Designed to run primarily in </w:t>
      </w:r>
      <w:hyperlink r:id="rId93" w:tooltip="RAM" w:history="1">
        <w:r w:rsidR="00934467" w:rsidRPr="00934467">
          <w:rPr>
            <w:rStyle w:val="Hyperlink"/>
            <w:rFonts w:ascii="Times New Roman" w:hAnsi="Times New Roman"/>
            <w:color w:val="auto"/>
            <w:u w:val="none"/>
            <w:lang w:eastAsia="en-IN"/>
          </w:rPr>
          <w:t>RAM</w:t>
        </w:r>
      </w:hyperlink>
      <w:r w:rsidR="00934467" w:rsidRPr="00934467">
        <w:rPr>
          <w:rFonts w:ascii="Times New Roman" w:eastAsia="Times New Roman" w:hAnsi="Times New Roman" w:cs="Times New Roman"/>
          <w:lang w:eastAsia="en-IN"/>
        </w:rPr>
        <w:t>.</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94" w:tooltip="Alpine Linux" w:history="1">
        <w:r w:rsidR="00934467" w:rsidRPr="00934467">
          <w:rPr>
            <w:rStyle w:val="Hyperlink"/>
            <w:rFonts w:ascii="Times New Roman" w:hAnsi="Times New Roman"/>
            <w:color w:val="auto"/>
            <w:u w:val="none"/>
            <w:lang w:eastAsia="en-IN"/>
          </w:rPr>
          <w:t>Alpine Linux</w:t>
        </w:r>
      </w:hyperlink>
      <w:r w:rsidR="00934467" w:rsidRPr="00934467">
        <w:rPr>
          <w:rFonts w:ascii="Times New Roman" w:eastAsia="Times New Roman" w:hAnsi="Times New Roman" w:cs="Times New Roman"/>
          <w:lang w:eastAsia="en-IN"/>
        </w:rPr>
        <w:t xml:space="preserve"> – is a </w:t>
      </w:r>
      <w:hyperlink r:id="rId95" w:tooltip="Linux distribution" w:history="1">
        <w:r w:rsidR="00934467" w:rsidRPr="00934467">
          <w:rPr>
            <w:rStyle w:val="Hyperlink"/>
            <w:rFonts w:ascii="Times New Roman" w:hAnsi="Times New Roman"/>
            <w:color w:val="auto"/>
            <w:u w:val="none"/>
            <w:lang w:eastAsia="en-IN"/>
          </w:rPr>
          <w:t>Linux distribution</w:t>
        </w:r>
      </w:hyperlink>
      <w:r w:rsidR="00934467" w:rsidRPr="00934467">
        <w:rPr>
          <w:rFonts w:ascii="Times New Roman" w:eastAsia="Times New Roman" w:hAnsi="Times New Roman" w:cs="Times New Roman"/>
          <w:lang w:eastAsia="en-IN"/>
        </w:rPr>
        <w:t xml:space="preserve"> based on </w:t>
      </w:r>
      <w:hyperlink r:id="rId96" w:tooltip="Musl" w:history="1">
        <w:r w:rsidR="00934467" w:rsidRPr="00934467">
          <w:rPr>
            <w:rStyle w:val="Hyperlink"/>
            <w:rFonts w:ascii="Times New Roman" w:hAnsi="Times New Roman"/>
            <w:color w:val="auto"/>
            <w:u w:val="none"/>
            <w:lang w:eastAsia="en-IN"/>
          </w:rPr>
          <w:t>musl</w:t>
        </w:r>
      </w:hyperlink>
      <w:r w:rsidR="00934467" w:rsidRPr="00934467">
        <w:rPr>
          <w:rFonts w:ascii="Times New Roman" w:eastAsia="Times New Roman" w:hAnsi="Times New Roman" w:cs="Times New Roman"/>
          <w:lang w:eastAsia="en-IN"/>
        </w:rPr>
        <w:t xml:space="preserve"> and </w:t>
      </w:r>
      <w:hyperlink r:id="rId97" w:tooltip="BusyBox" w:history="1">
        <w:r w:rsidR="00934467" w:rsidRPr="00934467">
          <w:rPr>
            <w:rStyle w:val="Hyperlink"/>
            <w:rFonts w:ascii="Times New Roman" w:hAnsi="Times New Roman"/>
            <w:color w:val="auto"/>
            <w:u w:val="none"/>
            <w:lang w:eastAsia="en-IN"/>
          </w:rPr>
          <w:t>BusyBox</w:t>
        </w:r>
      </w:hyperlink>
      <w:r w:rsidR="00934467" w:rsidRPr="00934467">
        <w:rPr>
          <w:rFonts w:ascii="Times New Roman" w:eastAsia="Times New Roman" w:hAnsi="Times New Roman" w:cs="Times New Roman"/>
          <w:lang w:eastAsia="en-IN"/>
        </w:rPr>
        <w:t>, primarily designed for "</w:t>
      </w:r>
      <w:hyperlink r:id="rId98" w:tooltip="Power users" w:history="1">
        <w:r w:rsidR="00934467" w:rsidRPr="00934467">
          <w:rPr>
            <w:rStyle w:val="Hyperlink"/>
            <w:rFonts w:ascii="Times New Roman" w:hAnsi="Times New Roman"/>
            <w:color w:val="auto"/>
            <w:u w:val="none"/>
            <w:lang w:eastAsia="en-IN"/>
          </w:rPr>
          <w:t>power users</w:t>
        </w:r>
      </w:hyperlink>
      <w:r w:rsidR="00934467" w:rsidRPr="00934467">
        <w:rPr>
          <w:rFonts w:ascii="Times New Roman" w:eastAsia="Times New Roman" w:hAnsi="Times New Roman" w:cs="Times New Roman"/>
          <w:lang w:eastAsia="en-IN"/>
        </w:rPr>
        <w:t xml:space="preserve"> who appreciate security, simplicity and resource efficiency".</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99" w:tooltip="Void Linux" w:history="1">
        <w:r w:rsidR="00934467" w:rsidRPr="00934467">
          <w:rPr>
            <w:rStyle w:val="Hyperlink"/>
            <w:rFonts w:ascii="Times New Roman" w:hAnsi="Times New Roman"/>
            <w:color w:val="auto"/>
            <w:u w:val="none"/>
            <w:lang w:eastAsia="en-IN"/>
          </w:rPr>
          <w:t>Void Linux</w:t>
        </w:r>
      </w:hyperlink>
      <w:r w:rsidR="00934467" w:rsidRPr="00934467">
        <w:rPr>
          <w:rFonts w:ascii="Times New Roman" w:eastAsia="Times New Roman" w:hAnsi="Times New Roman" w:cs="Times New Roman"/>
          <w:lang w:eastAsia="en-IN"/>
        </w:rPr>
        <w:t xml:space="preserve"> – a </w:t>
      </w:r>
      <w:hyperlink r:id="rId100" w:tooltip="Rolling release" w:history="1">
        <w:r w:rsidR="00934467" w:rsidRPr="00934467">
          <w:rPr>
            <w:rStyle w:val="Hyperlink"/>
            <w:rFonts w:ascii="Times New Roman" w:hAnsi="Times New Roman"/>
            <w:color w:val="auto"/>
            <w:u w:val="none"/>
            <w:lang w:eastAsia="en-IN"/>
          </w:rPr>
          <w:t>rolling release</w:t>
        </w:r>
      </w:hyperlink>
      <w:r w:rsidR="00934467" w:rsidRPr="00934467">
        <w:rPr>
          <w:rFonts w:ascii="Times New Roman" w:eastAsia="Times New Roman" w:hAnsi="Times New Roman" w:cs="Times New Roman"/>
          <w:lang w:eastAsia="en-IN"/>
        </w:rPr>
        <w:t xml:space="preserve"> Linux distribution which was designed and implemented from scratch, provides images based on musl or </w:t>
      </w:r>
      <w:hyperlink r:id="rId101" w:tooltip="Glibc" w:history="1">
        <w:r w:rsidR="00934467" w:rsidRPr="00934467">
          <w:rPr>
            <w:rStyle w:val="Hyperlink"/>
            <w:rFonts w:ascii="Times New Roman" w:hAnsi="Times New Roman"/>
            <w:color w:val="auto"/>
            <w:u w:val="none"/>
            <w:lang w:eastAsia="en-IN"/>
          </w:rPr>
          <w:t>glibc</w:t>
        </w:r>
      </w:hyperlink>
      <w:r w:rsidR="00934467" w:rsidRPr="00934467">
        <w:rPr>
          <w:rFonts w:ascii="Times New Roman" w:eastAsia="Times New Roman" w:hAnsi="Times New Roman" w:cs="Times New Roman"/>
          <w:lang w:eastAsia="en-IN"/>
        </w:rPr>
        <w:t>.</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102" w:tooltip="Fedora (operating system)" w:history="1">
        <w:r w:rsidR="00934467" w:rsidRPr="00934467">
          <w:rPr>
            <w:rStyle w:val="Hyperlink"/>
            <w:rFonts w:ascii="Times New Roman" w:hAnsi="Times New Roman"/>
            <w:color w:val="auto"/>
            <w:u w:val="none"/>
            <w:lang w:eastAsia="en-IN"/>
          </w:rPr>
          <w:t>Fedora</w:t>
        </w:r>
      </w:hyperlink>
      <w:r w:rsidR="00934467" w:rsidRPr="00934467">
        <w:rPr>
          <w:rFonts w:ascii="Times New Roman" w:eastAsia="Times New Roman" w:hAnsi="Times New Roman" w:cs="Times New Roman"/>
          <w:lang w:eastAsia="en-IN"/>
        </w:rPr>
        <w:t xml:space="preserve"> 25 – supports Pi 2 and later (Pi 1 is supported by some unofficial derivatives, e.g. listed here.).</w:t>
      </w:r>
    </w:p>
    <w:p w:rsidR="00934467" w:rsidRPr="00934467" w:rsidRDefault="00934467"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r w:rsidRPr="00934467">
        <w:rPr>
          <w:rFonts w:ascii="Times New Roman" w:eastAsia="Times New Roman" w:hAnsi="Times New Roman" w:cs="Times New Roman"/>
          <w:lang w:eastAsia="en-IN"/>
        </w:rPr>
        <w:t>Media centre operating systems</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103" w:tooltip="Daylight Linux" w:history="1">
        <w:r w:rsidR="00934467" w:rsidRPr="00934467">
          <w:rPr>
            <w:rStyle w:val="Hyperlink"/>
            <w:rFonts w:ascii="Times New Roman" w:hAnsi="Times New Roman"/>
            <w:color w:val="auto"/>
            <w:u w:val="none"/>
            <w:lang w:eastAsia="en-IN"/>
          </w:rPr>
          <w:t>Daylight Linux</w:t>
        </w:r>
      </w:hyperlink>
      <w:r w:rsidR="00934467" w:rsidRPr="00934467">
        <w:rPr>
          <w:rFonts w:ascii="Times New Roman" w:eastAsia="Times New Roman" w:hAnsi="Times New Roman" w:cs="Times New Roman"/>
          <w:lang w:eastAsia="en-IN"/>
        </w:rPr>
        <w:t xml:space="preserve"> – An ultra-lightweight operating system with the Fluxbox interface</w:t>
      </w:r>
    </w:p>
    <w:p w:rsidR="00934467" w:rsidRPr="00934467" w:rsidRDefault="008A3D20" w:rsidP="00934467">
      <w:pPr>
        <w:widowControl/>
        <w:numPr>
          <w:ilvl w:val="0"/>
          <w:numId w:val="3"/>
        </w:numPr>
        <w:suppressAutoHyphens w:val="0"/>
        <w:autoSpaceDN/>
        <w:spacing w:before="100" w:beforeAutospacing="1" w:after="100" w:afterAutospacing="1" w:line="360" w:lineRule="auto"/>
        <w:jc w:val="both"/>
        <w:rPr>
          <w:rFonts w:ascii="Times New Roman" w:eastAsia="Times New Roman" w:hAnsi="Times New Roman" w:cs="Times New Roman"/>
          <w:lang w:eastAsia="en-IN"/>
        </w:rPr>
      </w:pPr>
      <w:hyperlink r:id="rId104" w:tooltip="Raspberry Digital Signage (page does not exist)" w:history="1">
        <w:r w:rsidR="00934467" w:rsidRPr="00934467">
          <w:rPr>
            <w:rStyle w:val="Hyperlink"/>
            <w:rFonts w:ascii="Times New Roman" w:hAnsi="Times New Roman"/>
            <w:color w:val="auto"/>
            <w:u w:val="none"/>
            <w:lang w:eastAsia="en-IN"/>
          </w:rPr>
          <w:t>Raspberry Digital Signage</w:t>
        </w:r>
      </w:hyperlink>
      <w:r w:rsidR="00934467" w:rsidRPr="00934467">
        <w:rPr>
          <w:rFonts w:ascii="Times New Roman" w:eastAsia="Times New Roman" w:hAnsi="Times New Roman" w:cs="Times New Roman"/>
          <w:lang w:eastAsia="en-IN"/>
        </w:rPr>
        <w:t xml:space="preserve"> – An operating system designed for digital signage deployments.</w:t>
      </w:r>
    </w:p>
    <w:p w:rsidR="00934467" w:rsidRDefault="00934467" w:rsidP="00934467">
      <w:pPr>
        <w:spacing w:before="100" w:beforeAutospacing="1" w:after="100" w:afterAutospacing="1"/>
        <w:jc w:val="both"/>
        <w:rPr>
          <w:rFonts w:ascii="Times New Roman" w:eastAsia="Times New Roman" w:hAnsi="Times New Roman" w:cs="Times New Roman"/>
          <w:b/>
          <w:szCs w:val="32"/>
          <w:lang w:eastAsia="en-IN"/>
        </w:rPr>
      </w:pPr>
      <w:r>
        <w:rPr>
          <w:rFonts w:ascii="Times New Roman" w:eastAsia="Times New Roman" w:hAnsi="Times New Roman" w:cs="Times New Roman"/>
          <w:b/>
          <w:szCs w:val="32"/>
          <w:lang w:eastAsia="en-IN"/>
        </w:rPr>
        <w:t xml:space="preserve">OS Installation : </w:t>
      </w:r>
    </w:p>
    <w:p w:rsidR="00934467" w:rsidRDefault="00934467" w:rsidP="00934467">
      <w:pPr>
        <w:spacing w:line="360" w:lineRule="auto"/>
        <w:ind w:left="129" w:right="-20"/>
        <w:jc w:val="both"/>
        <w:rPr>
          <w:rFonts w:ascii="Times New Roman" w:eastAsia="Times New Roman" w:hAnsi="Times New Roman" w:cs="Times New Roman"/>
          <w:b/>
          <w:bCs/>
          <w:color w:val="000000"/>
          <w:sz w:val="16"/>
          <w:lang w:eastAsia="en-US"/>
        </w:rPr>
      </w:pPr>
    </w:p>
    <w:p w:rsidR="00934467" w:rsidRDefault="00934467" w:rsidP="00934467">
      <w:pPr>
        <w:spacing w:line="360" w:lineRule="auto"/>
        <w:ind w:left="129" w:right="-20"/>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Step</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1:</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D</w:t>
      </w:r>
      <w:r>
        <w:rPr>
          <w:rFonts w:ascii="Times New Roman" w:eastAsia="Times New Roman" w:hAnsi="Times New Roman" w:cs="Times New Roman"/>
          <w:b/>
          <w:bCs/>
          <w:color w:val="000000"/>
        </w:rPr>
        <w:t>o</w:t>
      </w:r>
      <w:r>
        <w:rPr>
          <w:rFonts w:ascii="Times New Roman" w:eastAsia="Times New Roman" w:hAnsi="Times New Roman" w:cs="Times New Roman"/>
          <w:b/>
          <w:bCs/>
          <w:color w:val="000000"/>
          <w:spacing w:val="1"/>
        </w:rPr>
        <w:t>w</w:t>
      </w:r>
      <w:r>
        <w:rPr>
          <w:rFonts w:ascii="Times New Roman" w:eastAsia="Times New Roman" w:hAnsi="Times New Roman" w:cs="Times New Roman"/>
          <w:b/>
          <w:bCs/>
          <w:color w:val="000000"/>
        </w:rPr>
        <w:t>nload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rPr>
        <w:t>the</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l</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rPr>
        <w:t>t</w:t>
      </w:r>
      <w:r>
        <w:rPr>
          <w:rFonts w:ascii="Times New Roman" w:eastAsia="Times New Roman" w:hAnsi="Times New Roman" w:cs="Times New Roman"/>
          <w:b/>
          <w:bCs/>
          <w:color w:val="000000"/>
          <w:spacing w:val="-2"/>
        </w:rPr>
        <w:t>e</w:t>
      </w:r>
      <w:r>
        <w:rPr>
          <w:rFonts w:ascii="Times New Roman" w:eastAsia="Times New Roman" w:hAnsi="Times New Roman" w:cs="Times New Roman"/>
          <w:b/>
          <w:bCs/>
          <w:color w:val="000000"/>
        </w:rPr>
        <w:t>st</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soft</w:t>
      </w:r>
      <w:r>
        <w:rPr>
          <w:rFonts w:ascii="Times New Roman" w:eastAsia="Times New Roman" w:hAnsi="Times New Roman" w:cs="Times New Roman"/>
          <w:b/>
          <w:bCs/>
          <w:color w:val="000000"/>
          <w:spacing w:val="1"/>
        </w:rPr>
        <w:t>w</w:t>
      </w:r>
      <w:r>
        <w:rPr>
          <w:rFonts w:ascii="Times New Roman" w:eastAsia="Times New Roman" w:hAnsi="Times New Roman" w:cs="Times New Roman"/>
          <w:b/>
          <w:bCs/>
          <w:color w:val="000000"/>
        </w:rPr>
        <w:t>are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spacing w:val="-2"/>
        </w:rPr>
        <w:t>m</w:t>
      </w:r>
      <w:r>
        <w:rPr>
          <w:rFonts w:ascii="Times New Roman" w:eastAsia="Times New Roman" w:hAnsi="Times New Roman" w:cs="Times New Roman"/>
          <w:b/>
          <w:bCs/>
          <w:color w:val="000000"/>
        </w:rPr>
        <w:t>age</w:t>
      </w:r>
    </w:p>
    <w:p w:rsidR="00934467" w:rsidRDefault="00934467" w:rsidP="00934467">
      <w:pPr>
        <w:spacing w:before="4" w:line="360" w:lineRule="auto"/>
        <w:ind w:left="129" w:right="737"/>
        <w:jc w:val="both"/>
        <w:rPr>
          <w:rFonts w:ascii="Times New Roman" w:eastAsia="Times New Roman" w:hAnsi="Times New Roman" w:cs="Times New Roman"/>
          <w:color w:val="000000"/>
        </w:rPr>
      </w:pPr>
      <w:r>
        <w:rPr>
          <w:rFonts w:ascii="Times New Roman" w:eastAsia="Times New Roman" w:hAnsi="Times New Roman" w:cs="Times New Roman"/>
          <w:color w:val="000000"/>
        </w:rPr>
        <w:t>Download 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last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st Debian image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rom be</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le</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oard.or</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/lates</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-im</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ges.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he </w:t>
      </w:r>
      <w:r>
        <w:rPr>
          <w:rFonts w:ascii="Times New Roman" w:eastAsia="Times New Roman" w:hAnsi="Times New Roman" w:cs="Times New Roman"/>
          <w:color w:val="000000"/>
          <w:spacing w:val="2"/>
        </w:rPr>
        <w:t>"</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oT"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images provide more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free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disk space if</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ou don</w:t>
      </w:r>
      <w:r>
        <w:rPr>
          <w:rFonts w:ascii="Times New Roman" w:eastAsia="Times New Roman" w:hAnsi="Times New Roman" w:cs="Times New Roman"/>
          <w:color w:val="000000"/>
          <w:spacing w:val="-2"/>
        </w:rPr>
        <w:t>'</w:t>
      </w:r>
      <w:r>
        <w:rPr>
          <w:rFonts w:ascii="Times New Roman" w:eastAsia="Times New Roman" w:hAnsi="Times New Roman" w:cs="Times New Roman"/>
          <w:color w:val="000000"/>
        </w:rPr>
        <w:t xml:space="preserve">t need to use a </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phical user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interf</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w:t>
      </w:r>
      <w:r>
        <w:rPr>
          <w:rFonts w:ascii="Times New Roman" w:eastAsia="Times New Roman" w:hAnsi="Times New Roman" w:cs="Times New Roman"/>
          <w:color w:val="000000"/>
        </w:rPr>
        <w:t>GU</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 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bian distribut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on is provied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 the boards.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The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ile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3"/>
        </w:rPr>
        <w:t>y</w:t>
      </w:r>
      <w:r>
        <w:rPr>
          <w:rFonts w:ascii="Times New Roman" w:eastAsia="Times New Roman" w:hAnsi="Times New Roman" w:cs="Times New Roman"/>
          <w:color w:val="000000"/>
        </w:rPr>
        <w:t>ou downlo</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d wi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 xml:space="preserve">l have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 .im</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x</w:t>
      </w:r>
      <w:r>
        <w:rPr>
          <w:rFonts w:ascii="Times New Roman" w:eastAsia="Times New Roman" w:hAnsi="Times New Roman" w:cs="Times New Roman"/>
          <w:color w:val="000000"/>
        </w:rPr>
        <w:t>z e</w:t>
      </w:r>
      <w:r>
        <w:rPr>
          <w:rFonts w:ascii="Times New Roman" w:eastAsia="Times New Roman" w:hAnsi="Times New Roman" w:cs="Times New Roman"/>
          <w:color w:val="000000"/>
          <w:spacing w:val="1"/>
        </w:rPr>
        <w:t>x</w:t>
      </w:r>
      <w:r>
        <w:rPr>
          <w:rFonts w:ascii="Times New Roman" w:eastAsia="Times New Roman" w:hAnsi="Times New Roman" w:cs="Times New Roman"/>
          <w:color w:val="000000"/>
        </w:rPr>
        <w:t>tension. This is a com</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ssed secto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b</w:t>
      </w:r>
      <w:r>
        <w:rPr>
          <w:rFonts w:ascii="Times New Roman" w:eastAsia="Times New Roman" w:hAnsi="Times New Roman" w:cs="Times New Roman"/>
          <w:color w:val="000000"/>
          <w:spacing w:val="-4"/>
        </w:rPr>
        <w:t>y</w:t>
      </w:r>
      <w:r>
        <w:rPr>
          <w:rFonts w:ascii="Times New Roman" w:eastAsia="Times New Roman" w:hAnsi="Times New Roman" w:cs="Times New Roman"/>
          <w:color w:val="000000"/>
          <w:spacing w:val="-1"/>
        </w:rPr>
        <w:t>-</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 xml:space="preserve">tor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mage of 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SD card.</w:t>
      </w:r>
    </w:p>
    <w:p w:rsidR="00934467" w:rsidRDefault="00934467" w:rsidP="00934467">
      <w:pPr>
        <w:spacing w:line="360" w:lineRule="auto"/>
        <w:ind w:left="129" w:right="-20"/>
        <w:jc w:val="both"/>
        <w:rPr>
          <w:rFonts w:ascii="Times New Roman" w:eastAsia="Times New Roman" w:hAnsi="Times New Roman" w:cs="Times New Roman"/>
          <w:color w:val="000000"/>
        </w:rPr>
      </w:pPr>
      <w:r>
        <w:rPr>
          <w:rFonts w:ascii="Times New Roman" w:eastAsia="Times New Roman" w:hAnsi="Times New Roman" w:cs="Times New Roman"/>
          <w:b/>
          <w:bCs/>
          <w:color w:val="000000"/>
        </w:rPr>
        <w:t>Step</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2:</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Install</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S</w:t>
      </w:r>
      <w:r>
        <w:rPr>
          <w:rFonts w:ascii="Times New Roman" w:eastAsia="Times New Roman" w:hAnsi="Times New Roman" w:cs="Times New Roman"/>
          <w:b/>
          <w:bCs/>
          <w:color w:val="000000"/>
        </w:rPr>
        <w:t>D</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a</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d</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p</w:t>
      </w:r>
      <w:r>
        <w:rPr>
          <w:rFonts w:ascii="Times New Roman" w:eastAsia="Times New Roman" w:hAnsi="Times New Roman" w:cs="Times New Roman"/>
          <w:b/>
          <w:bCs/>
          <w:color w:val="000000"/>
        </w:rPr>
        <w:t>rog</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m</w:t>
      </w:r>
      <w:r>
        <w:rPr>
          <w:rFonts w:ascii="Times New Roman" w:eastAsia="Times New Roman" w:hAnsi="Times New Roman" w:cs="Times New Roman"/>
          <w:b/>
          <w:bCs/>
          <w:color w:val="000000"/>
          <w:spacing w:val="-3"/>
        </w:rPr>
        <w:t>m</w:t>
      </w:r>
      <w:r>
        <w:rPr>
          <w:rFonts w:ascii="Times New Roman" w:eastAsia="Times New Roman" w:hAnsi="Times New Roman" w:cs="Times New Roman"/>
          <w:b/>
          <w:bCs/>
          <w:color w:val="000000"/>
        </w:rPr>
        <w:t>ing</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u</w:t>
      </w:r>
      <w:r>
        <w:rPr>
          <w:rFonts w:ascii="Times New Roman" w:eastAsia="Times New Roman" w:hAnsi="Times New Roman" w:cs="Times New Roman"/>
          <w:b/>
          <w:bCs/>
          <w:color w:val="000000"/>
        </w:rPr>
        <w:t>tility</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Do</w:t>
      </w:r>
      <w:r>
        <w:rPr>
          <w:rFonts w:ascii="Times New Roman" w:eastAsia="Times New Roman" w:hAnsi="Times New Roman" w:cs="Times New Roman"/>
          <w:b/>
          <w:bCs/>
          <w:color w:val="000000"/>
          <w:spacing w:val="1"/>
        </w:rPr>
        <w:t>wn</w:t>
      </w:r>
      <w:r>
        <w:rPr>
          <w:rFonts w:ascii="Times New Roman" w:eastAsia="Times New Roman" w:hAnsi="Times New Roman" w:cs="Times New Roman"/>
          <w:b/>
          <w:bCs/>
          <w:color w:val="000000"/>
        </w:rPr>
        <w:t>lo</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d</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a</w:t>
      </w:r>
      <w:r>
        <w:rPr>
          <w:rFonts w:ascii="Times New Roman" w:eastAsia="Times New Roman" w:hAnsi="Times New Roman" w:cs="Times New Roman"/>
          <w:b/>
          <w:bCs/>
          <w:color w:val="000000"/>
          <w:spacing w:val="-1"/>
        </w:rPr>
        <w:t>n</w:t>
      </w:r>
      <w:r>
        <w:rPr>
          <w:rFonts w:ascii="Times New Roman" w:eastAsia="Times New Roman" w:hAnsi="Times New Roman" w:cs="Times New Roman"/>
          <w:b/>
          <w:bCs/>
          <w:color w:val="000000"/>
        </w:rPr>
        <w:t>d</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i</w:t>
      </w:r>
      <w:r>
        <w:rPr>
          <w:rFonts w:ascii="Times New Roman" w:eastAsia="Times New Roman" w:hAnsi="Times New Roman" w:cs="Times New Roman"/>
          <w:b/>
          <w:bCs/>
          <w:color w:val="000000"/>
          <w:spacing w:val="1"/>
        </w:rPr>
        <w:t>n</w:t>
      </w:r>
      <w:r>
        <w:rPr>
          <w:rFonts w:ascii="Times New Roman" w:eastAsia="Times New Roman" w:hAnsi="Times New Roman" w:cs="Times New Roman"/>
          <w:b/>
          <w:bCs/>
          <w:color w:val="000000"/>
        </w:rPr>
        <w:t>stall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rPr>
        <w:t>Et</w:t>
      </w: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he</w:t>
      </w:r>
      <w:r>
        <w:rPr>
          <w:rFonts w:ascii="Times New Roman" w:eastAsia="Times New Roman" w:hAnsi="Times New Roman" w:cs="Times New Roman"/>
          <w:b/>
          <w:bCs/>
          <w:color w:val="000000"/>
          <w:spacing w:val="3"/>
        </w:rPr>
        <w:t>r</w:t>
      </w:r>
      <w:r>
        <w:rPr>
          <w:rFonts w:ascii="Times New Roman" w:eastAsia="Times New Roman" w:hAnsi="Times New Roman" w:cs="Times New Roman"/>
          <w:color w:val="000000"/>
        </w:rPr>
        <w:t>.</w:t>
      </w:r>
    </w:p>
    <w:p w:rsidR="00934467" w:rsidRDefault="00934467" w:rsidP="00934467">
      <w:pPr>
        <w:spacing w:line="360" w:lineRule="auto"/>
        <w:ind w:left="129" w:right="-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Some </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er</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 xml:space="preserve">l help on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amming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SD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rds can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be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 xml:space="preserve">ound on the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buntu</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mage Writer page.</w:t>
      </w:r>
    </w:p>
    <w:p w:rsidR="00934467" w:rsidRDefault="00934467" w:rsidP="00934467">
      <w:pPr>
        <w:spacing w:line="360" w:lineRule="auto"/>
        <w:ind w:left="129" w:right="-20"/>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Step</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3:</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on</w:t>
      </w:r>
      <w:r>
        <w:rPr>
          <w:rFonts w:ascii="Times New Roman" w:eastAsia="Times New Roman" w:hAnsi="Times New Roman" w:cs="Times New Roman"/>
          <w:b/>
          <w:bCs/>
          <w:color w:val="000000"/>
          <w:spacing w:val="1"/>
        </w:rPr>
        <w:t>n</w:t>
      </w:r>
      <w:r>
        <w:rPr>
          <w:rFonts w:ascii="Times New Roman" w:eastAsia="Times New Roman" w:hAnsi="Times New Roman" w:cs="Times New Roman"/>
          <w:b/>
          <w:bCs/>
          <w:color w:val="000000"/>
        </w:rPr>
        <w:t>e</w:t>
      </w: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SD</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2"/>
        </w:rPr>
        <w:t>c</w:t>
      </w:r>
      <w:r>
        <w:rPr>
          <w:rFonts w:ascii="Times New Roman" w:eastAsia="Times New Roman" w:hAnsi="Times New Roman" w:cs="Times New Roman"/>
          <w:b/>
          <w:bCs/>
          <w:color w:val="000000"/>
        </w:rPr>
        <w:t>a</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d</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to</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your</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spacing w:val="2"/>
        </w:rPr>
        <w:t>o</w:t>
      </w:r>
      <w:r>
        <w:rPr>
          <w:rFonts w:ascii="Times New Roman" w:eastAsia="Times New Roman" w:hAnsi="Times New Roman" w:cs="Times New Roman"/>
          <w:b/>
          <w:bCs/>
          <w:color w:val="000000"/>
          <w:spacing w:val="-3"/>
        </w:rPr>
        <w:t>m</w:t>
      </w:r>
      <w:r>
        <w:rPr>
          <w:rFonts w:ascii="Times New Roman" w:eastAsia="Times New Roman" w:hAnsi="Times New Roman" w:cs="Times New Roman"/>
          <w:b/>
          <w:bCs/>
          <w:color w:val="000000"/>
        </w:rPr>
        <w:t>p</w:t>
      </w:r>
      <w:r>
        <w:rPr>
          <w:rFonts w:ascii="Times New Roman" w:eastAsia="Times New Roman" w:hAnsi="Times New Roman" w:cs="Times New Roman"/>
          <w:b/>
          <w:bCs/>
          <w:color w:val="000000"/>
          <w:spacing w:val="1"/>
        </w:rPr>
        <w:t>u</w:t>
      </w:r>
      <w:r>
        <w:rPr>
          <w:rFonts w:ascii="Times New Roman" w:eastAsia="Times New Roman" w:hAnsi="Times New Roman" w:cs="Times New Roman"/>
          <w:b/>
          <w:bCs/>
          <w:color w:val="000000"/>
        </w:rPr>
        <w:t>t</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r</w:t>
      </w:r>
    </w:p>
    <w:p w:rsidR="00934467" w:rsidRDefault="00934467" w:rsidP="00934467">
      <w:pPr>
        <w:spacing w:line="360" w:lineRule="auto"/>
        <w:ind w:left="129" w:right="-20"/>
        <w:jc w:val="both"/>
        <w:rPr>
          <w:rFonts w:ascii="Times New Roman" w:eastAsia="Times New Roman" w:hAnsi="Times New Roman" w:cs="Times New Roman"/>
          <w:color w:val="000000"/>
        </w:rPr>
      </w:pPr>
      <w:r>
        <w:rPr>
          <w:rFonts w:ascii="Times New Roman" w:eastAsia="Times New Roman" w:hAnsi="Times New Roman" w:cs="Times New Roman"/>
          <w:color w:val="000000"/>
        </w:rPr>
        <w:t>Use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4"/>
        </w:rPr>
        <w:t>y</w:t>
      </w:r>
      <w:r>
        <w:rPr>
          <w:rFonts w:ascii="Times New Roman" w:eastAsia="Times New Roman" w:hAnsi="Times New Roman" w:cs="Times New Roman"/>
          <w:color w:val="000000"/>
        </w:rPr>
        <w:t xml:space="preserve">our </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omput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2"/>
        </w:rPr>
        <w:t>'</w:t>
      </w:r>
      <w:r>
        <w:rPr>
          <w:rFonts w:ascii="Times New Roman" w:eastAsia="Times New Roman" w:hAnsi="Times New Roman" w:cs="Times New Roman"/>
          <w:color w:val="000000"/>
        </w:rPr>
        <w:t>s SD slot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or a</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USB</w:t>
      </w:r>
      <w:r>
        <w:rPr>
          <w:rFonts w:ascii="Times New Roman" w:eastAsia="Times New Roman" w:hAnsi="Times New Roman" w:cs="Times New Roman"/>
          <w:color w:val="000000"/>
          <w:spacing w:val="-1"/>
        </w:rPr>
        <w:t xml:space="preserve"> a</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apter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conn</w:t>
      </w:r>
      <w:r>
        <w:rPr>
          <w:rFonts w:ascii="Times New Roman" w:eastAsia="Times New Roman" w:hAnsi="Times New Roman" w:cs="Times New Roman"/>
          <w:color w:val="000000"/>
          <w:spacing w:val="-1"/>
        </w:rPr>
        <w:t>ec</w:t>
      </w:r>
      <w:r>
        <w:rPr>
          <w:rFonts w:ascii="Times New Roman" w:eastAsia="Times New Roman" w:hAnsi="Times New Roman" w:cs="Times New Roman"/>
          <w:color w:val="000000"/>
        </w:rPr>
        <w:t>t 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SD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ard to</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 xml:space="preserve">our </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omputer.</w:t>
      </w:r>
    </w:p>
    <w:p w:rsidR="00934467" w:rsidRDefault="00934467" w:rsidP="00934467">
      <w:pPr>
        <w:spacing w:line="360" w:lineRule="auto"/>
        <w:ind w:left="129" w:right="-20"/>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Step</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4:</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W</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ite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rPr>
        <w:t>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rPr>
        <w:t>mage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rPr>
        <w:t>to</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your</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SD</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a</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d</w:t>
      </w:r>
    </w:p>
    <w:p w:rsidR="00934467" w:rsidRDefault="00934467" w:rsidP="00934467">
      <w:pPr>
        <w:spacing w:before="4" w:line="360" w:lineRule="auto"/>
        <w:ind w:left="129" w:right="-20"/>
        <w:jc w:val="both"/>
        <w:rPr>
          <w:rFonts w:ascii="Times New Roman" w:eastAsia="Times New Roman" w:hAnsi="Times New Roman" w:cs="Times New Roman"/>
          <w:color w:val="000000"/>
        </w:rPr>
      </w:pPr>
      <w:r>
        <w:rPr>
          <w:rFonts w:ascii="Times New Roman" w:eastAsia="Times New Roman" w:hAnsi="Times New Roman" w:cs="Times New Roman"/>
          <w:color w:val="000000"/>
        </w:rPr>
        <w:t>Use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Etch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 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 xml:space="preserve">ite the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mage 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y</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u</w:t>
      </w:r>
      <w:r>
        <w:rPr>
          <w:rFonts w:ascii="Times New Roman" w:eastAsia="Times New Roman" w:hAnsi="Times New Roman" w:cs="Times New Roman"/>
          <w:color w:val="000000"/>
        </w:rPr>
        <w:t>r SD card. Etch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 xml:space="preserve">ill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nsp</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nt</w:t>
      </w:r>
      <w:r>
        <w:rPr>
          <w:rFonts w:ascii="Times New Roman" w:eastAsia="Times New Roman" w:hAnsi="Times New Roman" w:cs="Times New Roman"/>
          <w:color w:val="000000"/>
          <w:spacing w:val="4"/>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decompr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ss 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im</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5"/>
        </w:rPr>
        <w:t>n</w:t>
      </w:r>
      <w:r>
        <w:rPr>
          <w:rFonts w:ascii="Times New Roman" w:eastAsia="Times New Roman" w:hAnsi="Times New Roman" w:cs="Times New Roman"/>
          <w:color w:val="000000"/>
        </w:rPr>
        <w:t>-th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befo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iting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it to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 xml:space="preserve">e SD </w:t>
      </w:r>
      <w:r>
        <w:rPr>
          <w:rFonts w:ascii="Times New Roman" w:eastAsia="Times New Roman" w:hAnsi="Times New Roman" w:cs="Times New Roman"/>
          <w:color w:val="000000"/>
          <w:spacing w:val="-1"/>
        </w:rPr>
        <w:t>ca</w:t>
      </w:r>
      <w:r>
        <w:rPr>
          <w:rFonts w:ascii="Times New Roman" w:eastAsia="Times New Roman" w:hAnsi="Times New Roman" w:cs="Times New Roman"/>
          <w:color w:val="000000"/>
        </w:rPr>
        <w:t>rd.</w:t>
      </w:r>
    </w:p>
    <w:p w:rsidR="00934467" w:rsidRDefault="00934467" w:rsidP="00934467">
      <w:pPr>
        <w:spacing w:line="360" w:lineRule="auto"/>
        <w:ind w:left="129"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Step</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5:</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Ej</w:t>
      </w:r>
      <w:r>
        <w:rPr>
          <w:rFonts w:ascii="Times New Roman" w:eastAsia="Times New Roman" w:hAnsi="Times New Roman" w:cs="Times New Roman"/>
          <w:b/>
          <w:bCs/>
          <w:color w:val="000000"/>
          <w:spacing w:val="-1"/>
        </w:rPr>
        <w:t>ec</w:t>
      </w:r>
      <w:r>
        <w:rPr>
          <w:rFonts w:ascii="Times New Roman" w:eastAsia="Times New Roman" w:hAnsi="Times New Roman" w:cs="Times New Roman"/>
          <w:b/>
          <w:bCs/>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the</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SD</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card</w:t>
      </w:r>
    </w:p>
    <w:p w:rsidR="00934467" w:rsidRDefault="00934467" w:rsidP="00934467">
      <w:pPr>
        <w:spacing w:line="360" w:lineRule="auto"/>
        <w:ind w:left="129" w:right="-20"/>
        <w:rPr>
          <w:rFonts w:ascii="Times New Roman" w:eastAsia="Times New Roman" w:hAnsi="Times New Roman" w:cs="Times New Roman"/>
          <w:color w:val="000000"/>
        </w:rPr>
      </w:pPr>
      <w:r>
        <w:rPr>
          <w:rFonts w:ascii="Times New Roman" w:eastAsia="Times New Roman" w:hAnsi="Times New Roman" w:cs="Times New Roman"/>
          <w:color w:val="000000"/>
        </w:rPr>
        <w:t>Eje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 the n</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w</w:t>
      </w:r>
      <w:r>
        <w:rPr>
          <w:rFonts w:ascii="Times New Roman" w:eastAsia="Times New Roman" w:hAnsi="Times New Roman" w:cs="Times New Roman"/>
          <w:color w:val="000000"/>
          <w:spacing w:val="3"/>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gr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med SD 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rd.</w:t>
      </w:r>
    </w:p>
    <w:p w:rsidR="00934467" w:rsidRDefault="00934467" w:rsidP="00934467">
      <w:pPr>
        <w:spacing w:line="360" w:lineRule="auto"/>
        <w:ind w:left="129"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Step</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6:</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Boot</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your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rPr>
        <w:t>board</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off</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of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2"/>
        </w:rPr>
        <w:t>t</w:t>
      </w:r>
      <w:r>
        <w:rPr>
          <w:rFonts w:ascii="Times New Roman" w:eastAsia="Times New Roman" w:hAnsi="Times New Roman" w:cs="Times New Roman"/>
          <w:b/>
          <w:bCs/>
          <w:color w:val="000000"/>
        </w:rPr>
        <w:t>he</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SD</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a</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d</w:t>
      </w:r>
    </w:p>
    <w:p w:rsidR="00934467" w:rsidRDefault="00934467" w:rsidP="00934467">
      <w:pPr>
        <w:spacing w:before="4" w:line="360" w:lineRule="auto"/>
        <w:ind w:left="129" w:right="477"/>
        <w:rPr>
          <w:rFonts w:ascii="Times New Roman" w:eastAsia="Times New Roman" w:hAnsi="Times New Roman" w:cs="Times New Roman"/>
          <w:color w:val="000000"/>
        </w:rPr>
      </w:pP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 xml:space="preserve">ert SD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ard into</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4"/>
        </w:rPr>
        <w:t>y</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(po</w:t>
      </w:r>
      <w:r>
        <w:rPr>
          <w:rFonts w:ascii="Times New Roman" w:eastAsia="Times New Roman" w:hAnsi="Times New Roman" w:cs="Times New Roman"/>
          <w:color w:val="000000"/>
          <w:spacing w:val="-1"/>
        </w:rPr>
        <w:t>we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 down)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b</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ard,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hold down the USER</w:t>
      </w:r>
      <w:r>
        <w:rPr>
          <w:rFonts w:ascii="Times New Roman" w:eastAsia="Times New Roman" w:hAnsi="Times New Roman" w:cs="Times New Roman"/>
          <w:color w:val="000000"/>
          <w:spacing w:val="1"/>
        </w:rPr>
        <w:t>/</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 xml:space="preserve">OT button (if using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 xml:space="preserve">lack) and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pp</w:t>
      </w:r>
      <w:r>
        <w:rPr>
          <w:rFonts w:ascii="Times New Roman" w:eastAsia="Times New Roman" w:hAnsi="Times New Roman" w:cs="Times New Roman"/>
          <w:color w:val="000000"/>
          <w:spacing w:val="4"/>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 xml:space="preserve">power,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ither by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the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rPr>
        <w:t>B</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cable or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5V</w:t>
      </w:r>
      <w:r>
        <w:rPr>
          <w:rFonts w:ascii="Times New Roman" w:eastAsia="Times New Roman" w:hAnsi="Times New Roman" w:cs="Times New Roman"/>
          <w:color w:val="000000"/>
          <w:spacing w:val="1"/>
        </w:rPr>
        <w:t xml:space="preserve"> a</w:t>
      </w:r>
      <w:r>
        <w:rPr>
          <w:rFonts w:ascii="Times New Roman" w:eastAsia="Times New Roman" w:hAnsi="Times New Roman" w:cs="Times New Roman"/>
          <w:color w:val="000000"/>
        </w:rPr>
        <w:t>dapte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w:t>
      </w:r>
    </w:p>
    <w:p w:rsidR="00934467" w:rsidRDefault="00934467" w:rsidP="00934467">
      <w:pPr>
        <w:spacing w:after="15" w:line="360" w:lineRule="auto"/>
        <w:rPr>
          <w:rFonts w:ascii="Times New Roman" w:eastAsia="Times New Roman" w:hAnsi="Times New Roman" w:cs="Times New Roman"/>
          <w:sz w:val="18"/>
          <w:szCs w:val="18"/>
        </w:rPr>
      </w:pPr>
    </w:p>
    <w:p w:rsidR="00934467" w:rsidRDefault="00934467" w:rsidP="00934467">
      <w:pPr>
        <w:spacing w:line="360" w:lineRule="auto"/>
        <w:ind w:left="129"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28"/>
          <w:szCs w:val="28"/>
        </w:rPr>
        <w:t>C</w:t>
      </w:r>
      <w:r>
        <w:rPr>
          <w:rFonts w:ascii="Times New Roman" w:eastAsia="Times New Roman" w:hAnsi="Times New Roman" w:cs="Times New Roman"/>
          <w:b/>
          <w:bCs/>
          <w:color w:val="000000"/>
          <w:sz w:val="28"/>
          <w:szCs w:val="28"/>
        </w:rPr>
        <w:t>onc</w:t>
      </w:r>
      <w:r>
        <w:rPr>
          <w:rFonts w:ascii="Times New Roman" w:eastAsia="Times New Roman" w:hAnsi="Times New Roman" w:cs="Times New Roman"/>
          <w:b/>
          <w:bCs/>
          <w:color w:val="000000"/>
          <w:spacing w:val="1"/>
          <w:sz w:val="28"/>
          <w:szCs w:val="28"/>
        </w:rPr>
        <w:t>l</w:t>
      </w:r>
      <w:r>
        <w:rPr>
          <w:rFonts w:ascii="Times New Roman" w:eastAsia="Times New Roman" w:hAnsi="Times New Roman" w:cs="Times New Roman"/>
          <w:b/>
          <w:bCs/>
          <w:color w:val="000000"/>
          <w:spacing w:val="-1"/>
          <w:sz w:val="28"/>
          <w:szCs w:val="28"/>
        </w:rPr>
        <w:t>u</w:t>
      </w:r>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z w:val="28"/>
          <w:szCs w:val="28"/>
        </w:rPr>
        <w:t>i</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pacing w:val="-1"/>
          <w:sz w:val="28"/>
          <w:szCs w:val="28"/>
        </w:rPr>
        <w:t>n</w:t>
      </w:r>
      <w:r>
        <w:rPr>
          <w:rFonts w:ascii="Times New Roman" w:eastAsia="Times New Roman" w:hAnsi="Times New Roman" w:cs="Times New Roman"/>
          <w:b/>
          <w:bCs/>
          <w:color w:val="000000"/>
          <w:sz w:val="28"/>
          <w:szCs w:val="28"/>
        </w:rPr>
        <w:t>:</w:t>
      </w:r>
    </w:p>
    <w:p w:rsidR="00934467" w:rsidRDefault="00934467" w:rsidP="00934467">
      <w:pPr>
        <w:spacing w:after="10" w:line="360" w:lineRule="auto"/>
        <w:rPr>
          <w:rFonts w:ascii="Times New Roman" w:eastAsia="Times New Roman" w:hAnsi="Times New Roman" w:cs="Times New Roman"/>
          <w:sz w:val="14"/>
          <w:szCs w:val="14"/>
        </w:rPr>
      </w:pPr>
    </w:p>
    <w:p w:rsidR="00934467" w:rsidRDefault="00934467" w:rsidP="00934467">
      <w:pPr>
        <w:spacing w:line="360" w:lineRule="auto"/>
        <w:ind w:left="129" w:right="655" w:firstLine="720"/>
        <w:rPr>
          <w:rFonts w:ascii="Times New Roman" w:eastAsia="Times New Roman" w:hAnsi="Times New Roman" w:cs="Times New Roman"/>
          <w:color w:val="000000"/>
        </w:rPr>
      </w:pP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e 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ve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studied dif</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t ope</w:t>
      </w:r>
      <w:r>
        <w:rPr>
          <w:rFonts w:ascii="Times New Roman" w:eastAsia="Times New Roman" w:hAnsi="Times New Roman" w:cs="Times New Roman"/>
          <w:color w:val="000000"/>
          <w:spacing w:val="-1"/>
        </w:rPr>
        <w:t>ra</w:t>
      </w:r>
      <w:r>
        <w:rPr>
          <w:rFonts w:ascii="Times New Roman" w:eastAsia="Times New Roman" w:hAnsi="Times New Roman" w:cs="Times New Roman"/>
          <w:color w:val="000000"/>
        </w:rPr>
        <w:t>ting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spacing w:val="-3"/>
        </w:rPr>
        <w:t>y</w:t>
      </w:r>
      <w:r>
        <w:rPr>
          <w:rFonts w:ascii="Times New Roman" w:eastAsia="Times New Roman" w:hAnsi="Times New Roman" w:cs="Times New Roman"/>
          <w:color w:val="000000"/>
        </w:rPr>
        <w:t>stems 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 Raspbe</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3"/>
        </w:rPr>
        <w:t>r</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 xml:space="preserve">Pi </w:t>
      </w:r>
      <w:r>
        <w:rPr>
          <w:rFonts w:ascii="Times New Roman" w:eastAsia="Times New Roman" w:hAnsi="Times New Roman" w:cs="Times New Roman"/>
          <w:color w:val="000000"/>
          <w:spacing w:val="3"/>
        </w:rPr>
        <w:t>/</w:t>
      </w:r>
      <w:r>
        <w:rPr>
          <w:rFonts w:ascii="Times New Roman" w:eastAsia="Times New Roman" w:hAnsi="Times New Roman" w:cs="Times New Roman"/>
          <w:color w:val="000000"/>
        </w:rPr>
        <w:t>B</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le b</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d and the p</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 xml:space="preserve">ess of OS installation on </w:t>
      </w:r>
      <w:r>
        <w:rPr>
          <w:rFonts w:ascii="Times New Roman" w:eastAsia="Times New Roman" w:hAnsi="Times New Roman" w:cs="Times New Roman"/>
          <w:color w:val="000000"/>
          <w:spacing w:val="-1"/>
        </w:rPr>
        <w:t>Be</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le b</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ard</w:t>
      </w:r>
    </w:p>
    <w:p w:rsidR="00934467" w:rsidRDefault="00934467"/>
    <w:p w:rsidR="00934467" w:rsidRDefault="00934467"/>
    <w:p w:rsidR="00934467" w:rsidRDefault="00934467"/>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5179AA" w:rsidRDefault="005179AA"/>
    <w:p w:rsidR="00256403" w:rsidRDefault="00256403"/>
    <w:p w:rsidR="005179AA" w:rsidRDefault="005179AA"/>
    <w:p w:rsidR="005179AA" w:rsidRDefault="005179AA" w:rsidP="005179AA">
      <w:pPr>
        <w:ind w:right="40"/>
        <w:jc w:val="center"/>
        <w:rPr>
          <w:rFonts w:ascii="Times New Roman" w:eastAsia="Arial" w:hAnsi="Times New Roman" w:cs="Times New Roman"/>
          <w:b/>
          <w:sz w:val="32"/>
          <w:szCs w:val="32"/>
        </w:rPr>
      </w:pPr>
      <w:r>
        <w:rPr>
          <w:rFonts w:ascii="Times New Roman" w:eastAsia="Arial" w:hAnsi="Times New Roman" w:cs="Times New Roman"/>
          <w:b/>
          <w:sz w:val="32"/>
          <w:szCs w:val="32"/>
        </w:rPr>
        <w:lastRenderedPageBreak/>
        <w:t>Assignment Number: - A-3</w:t>
      </w:r>
    </w:p>
    <w:p w:rsidR="00256403" w:rsidRDefault="00256403" w:rsidP="005179AA">
      <w:pPr>
        <w:ind w:right="40"/>
        <w:jc w:val="center"/>
        <w:rPr>
          <w:rFonts w:ascii="Times New Roman" w:hAnsi="Times New Roman" w:cs="Times New Roman"/>
          <w:b/>
          <w:sz w:val="32"/>
          <w:szCs w:val="32"/>
        </w:rPr>
      </w:pPr>
    </w:p>
    <w:p w:rsidR="005179AA" w:rsidRDefault="005179AA" w:rsidP="005179AA">
      <w:pPr>
        <w:pStyle w:val="Default"/>
        <w:spacing w:line="360" w:lineRule="auto"/>
      </w:pPr>
      <w:r>
        <w:rPr>
          <w:b/>
          <w:bCs/>
        </w:rPr>
        <w:t xml:space="preserve">Problem Statement: </w:t>
      </w:r>
      <w:r>
        <w:t xml:space="preserve">Study of Connectivity and configuration of Raspberry-Pi /Beagle board circuit with basic Peripherals, LEDS. Understanding GPIO and its use in program. </w:t>
      </w:r>
    </w:p>
    <w:p w:rsidR="005179AA" w:rsidRDefault="005179AA" w:rsidP="005179AA">
      <w:pPr>
        <w:pStyle w:val="Default"/>
        <w:spacing w:line="360" w:lineRule="auto"/>
        <w:rPr>
          <w:b/>
          <w:bCs/>
        </w:rPr>
      </w:pPr>
    </w:p>
    <w:p w:rsidR="005179AA" w:rsidRDefault="005179AA" w:rsidP="005179AA">
      <w:pPr>
        <w:pStyle w:val="Default"/>
        <w:spacing w:line="360" w:lineRule="auto"/>
      </w:pPr>
      <w:r>
        <w:rPr>
          <w:b/>
          <w:bCs/>
        </w:rPr>
        <w:t xml:space="preserve">Software/Hardware Requirements </w:t>
      </w:r>
    </w:p>
    <w:p w:rsidR="005179AA" w:rsidRDefault="005179AA" w:rsidP="005179AA">
      <w:pPr>
        <w:pStyle w:val="Default"/>
        <w:spacing w:line="360" w:lineRule="auto"/>
        <w:ind w:left="450"/>
      </w:pPr>
      <w:r>
        <w:t xml:space="preserve">• Windows 10, 8.1 Update, 8, or 7. </w:t>
      </w:r>
    </w:p>
    <w:p w:rsidR="005179AA" w:rsidRDefault="005179AA" w:rsidP="005179AA">
      <w:pPr>
        <w:pStyle w:val="Default"/>
        <w:spacing w:line="360" w:lineRule="auto"/>
        <w:ind w:left="450"/>
      </w:pPr>
      <w:r>
        <w:t xml:space="preserve">• Ubuntu 16.04 </w:t>
      </w:r>
    </w:p>
    <w:p w:rsidR="005179AA" w:rsidRDefault="005179AA" w:rsidP="005179AA">
      <w:pPr>
        <w:pStyle w:val="Default"/>
        <w:spacing w:line="360" w:lineRule="auto"/>
        <w:ind w:left="450"/>
      </w:pPr>
      <w:r>
        <w:t xml:space="preserve">• Beagle Bone Black kit </w:t>
      </w:r>
    </w:p>
    <w:p w:rsidR="005179AA" w:rsidRDefault="005179AA" w:rsidP="005179AA">
      <w:pPr>
        <w:pStyle w:val="Default"/>
        <w:spacing w:line="360" w:lineRule="auto"/>
      </w:pPr>
    </w:p>
    <w:p w:rsidR="005179AA" w:rsidRDefault="005179AA" w:rsidP="005179AA">
      <w:pPr>
        <w:pStyle w:val="Default"/>
        <w:spacing w:line="360" w:lineRule="auto"/>
      </w:pPr>
      <w:r>
        <w:rPr>
          <w:b/>
          <w:bCs/>
        </w:rPr>
        <w:t xml:space="preserve">Objectives: </w:t>
      </w:r>
    </w:p>
    <w:p w:rsidR="005179AA" w:rsidRDefault="005179AA" w:rsidP="005179AA">
      <w:pPr>
        <w:spacing w:line="360" w:lineRule="auto"/>
        <w:ind w:left="720"/>
        <w:rPr>
          <w:rFonts w:ascii="Times New Roman" w:hAnsi="Times New Roman" w:cs="Times New Roman"/>
        </w:rPr>
      </w:pPr>
      <w:r>
        <w:rPr>
          <w:rFonts w:ascii="Times New Roman" w:hAnsi="Times New Roman" w:cs="Times New Roman"/>
        </w:rPr>
        <w:t>To learn Connectivity and configuration of Raspberry-Pi /Beagle board circuit with basic peripherals, LEDS ,GPIO and its use in program.</w:t>
      </w:r>
    </w:p>
    <w:p w:rsidR="005179AA" w:rsidRDefault="005179AA" w:rsidP="005179AA">
      <w:pPr>
        <w:pStyle w:val="Default"/>
        <w:spacing w:line="360" w:lineRule="auto"/>
      </w:pPr>
      <w:r>
        <w:rPr>
          <w:lang w:val="en-IN"/>
        </w:rPr>
        <w:t xml:space="preserve"> </w:t>
      </w:r>
      <w:r>
        <w:rPr>
          <w:b/>
          <w:bCs/>
        </w:rPr>
        <w:t xml:space="preserve">Theory: </w:t>
      </w:r>
    </w:p>
    <w:p w:rsidR="005179AA" w:rsidRDefault="005179AA" w:rsidP="005179AA">
      <w:pPr>
        <w:spacing w:line="360" w:lineRule="auto"/>
        <w:rPr>
          <w:rFonts w:ascii="Times New Roman" w:hAnsi="Times New Roman" w:cs="Times New Roman"/>
          <w:color w:val="222222"/>
          <w:shd w:val="clear" w:color="auto" w:fill="FFFFFF"/>
        </w:rPr>
      </w:pPr>
      <w:r>
        <w:rPr>
          <w:rFonts w:ascii="Times New Roman" w:hAnsi="Times New Roman" w:cs="Times New Roman"/>
          <w:b/>
          <w:bCs/>
          <w:color w:val="222222"/>
          <w:shd w:val="clear" w:color="auto" w:fill="FFFFFF"/>
        </w:rPr>
        <w:t>General-purpose input/output</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GPIO</w:t>
      </w:r>
      <w:r>
        <w:rPr>
          <w:rFonts w:ascii="Times New Roman" w:hAnsi="Times New Roman" w:cs="Times New Roman"/>
          <w:color w:val="222222"/>
          <w:shd w:val="clear" w:color="auto" w:fill="FFFFFF"/>
        </w:rPr>
        <w:t>) is a generic pin on an </w:t>
      </w:r>
      <w:r>
        <w:rPr>
          <w:rFonts w:ascii="Times New Roman" w:hAnsi="Times New Roman" w:cs="Times New Roman"/>
          <w:shd w:val="clear" w:color="auto" w:fill="FFFFFF"/>
        </w:rPr>
        <w:t>integrated circuit</w:t>
      </w:r>
      <w:r>
        <w:rPr>
          <w:rFonts w:ascii="Times New Roman" w:hAnsi="Times New Roman" w:cs="Times New Roman"/>
          <w:color w:val="222222"/>
          <w:shd w:val="clear" w:color="auto" w:fill="FFFFFF"/>
        </w:rPr>
        <w:t> or computer board whose behaviour—including whether it is an input or output pin—is controllable by the user at </w:t>
      </w:r>
      <w:r>
        <w:rPr>
          <w:rFonts w:ascii="Times New Roman" w:hAnsi="Times New Roman" w:cs="Times New Roman"/>
          <w:shd w:val="clear" w:color="auto" w:fill="FFFFFF"/>
        </w:rPr>
        <w:t>run time</w:t>
      </w:r>
      <w:r>
        <w:rPr>
          <w:rFonts w:ascii="Times New Roman" w:hAnsi="Times New Roman" w:cs="Times New Roman"/>
          <w:color w:val="222222"/>
          <w:shd w:val="clear" w:color="auto" w:fill="FFFFFF"/>
        </w:rPr>
        <w:t>.</w:t>
      </w:r>
    </w:p>
    <w:p w:rsidR="005179AA" w:rsidRDefault="005179AA" w:rsidP="005179AA">
      <w:pPr>
        <w:pStyle w:val="Default"/>
        <w:spacing w:line="360" w:lineRule="auto"/>
      </w:pPr>
      <w:r>
        <w:rPr>
          <w:lang w:val="en-IN"/>
        </w:rPr>
        <w:t xml:space="preserve"> </w:t>
      </w:r>
      <w:r>
        <w:rPr>
          <w:b/>
          <w:bCs/>
        </w:rPr>
        <w:t>How to connect your beaglebone via ssh over usb</w:t>
      </w:r>
    </w:p>
    <w:p w:rsidR="005179AA" w:rsidRDefault="005179AA" w:rsidP="005179AA">
      <w:pPr>
        <w:pStyle w:val="Default"/>
        <w:spacing w:line="360" w:lineRule="auto"/>
        <w:ind w:left="270" w:hanging="270"/>
        <w:contextualSpacing/>
      </w:pPr>
      <w:r>
        <w:t xml:space="preserve">a. In Mac OS X and Linux, you can use the default terminal window to establish an SSH </w:t>
      </w:r>
    </w:p>
    <w:p w:rsidR="005179AA" w:rsidRDefault="005179AA" w:rsidP="005179AA">
      <w:pPr>
        <w:pStyle w:val="Default"/>
        <w:spacing w:line="360" w:lineRule="auto"/>
        <w:ind w:left="270"/>
        <w:contextualSpacing/>
      </w:pPr>
      <w:r>
        <w:t xml:space="preserve">communication, because SSH comes in all Unix-based OSes. Follow these steps:Connect your BeagleBone to your computer by using a Mini USB cable. </w:t>
      </w:r>
    </w:p>
    <w:p w:rsidR="005179AA" w:rsidRDefault="005179AA" w:rsidP="005179AA">
      <w:pPr>
        <w:pStyle w:val="Default"/>
        <w:spacing w:line="360" w:lineRule="auto"/>
        <w:ind w:left="270" w:hanging="270"/>
        <w:contextualSpacing/>
      </w:pPr>
      <w:r>
        <w:t xml:space="preserve">b. Open a new window, as follows: </w:t>
      </w:r>
    </w:p>
    <w:p w:rsidR="005179AA" w:rsidRDefault="005179AA" w:rsidP="005179AA">
      <w:pPr>
        <w:pStyle w:val="Default"/>
        <w:spacing w:line="360" w:lineRule="auto"/>
        <w:ind w:left="270" w:hanging="270"/>
        <w:contextualSpacing/>
      </w:pPr>
      <w:r>
        <w:t xml:space="preserve">c. On a Mac, navigate to /Applications/Utilities and double-click Terminal to open a new terminal  window. </w:t>
      </w:r>
    </w:p>
    <w:p w:rsidR="005179AA" w:rsidRDefault="005179AA" w:rsidP="005179AA">
      <w:pPr>
        <w:pStyle w:val="Default"/>
        <w:spacing w:after="27" w:line="360" w:lineRule="auto"/>
        <w:ind w:left="270" w:hanging="270"/>
        <w:contextualSpacing/>
      </w:pPr>
      <w:r>
        <w:t xml:space="preserve">d. In Linux, press Ctrl+Alt+T to open a new terminal window. </w:t>
      </w:r>
    </w:p>
    <w:p w:rsidR="005179AA" w:rsidRDefault="005179AA" w:rsidP="005179AA">
      <w:pPr>
        <w:pStyle w:val="Default"/>
        <w:spacing w:after="27" w:line="360" w:lineRule="auto"/>
        <w:ind w:left="270" w:hanging="270"/>
        <w:contextualSpacing/>
      </w:pPr>
      <w:r>
        <w:t xml:space="preserve">e. Type sudo ssh root@192.168.7.2. </w:t>
      </w:r>
    </w:p>
    <w:p w:rsidR="005179AA" w:rsidRDefault="005179AA" w:rsidP="005179AA">
      <w:pPr>
        <w:pStyle w:val="Default"/>
        <w:spacing w:after="27" w:line="360" w:lineRule="auto"/>
        <w:ind w:left="270" w:hanging="270"/>
        <w:contextualSpacing/>
      </w:pPr>
      <w:r>
        <w:t xml:space="preserve">f. Enter your computer password, and type yes. </w:t>
      </w:r>
    </w:p>
    <w:p w:rsidR="005179AA" w:rsidRDefault="005179AA" w:rsidP="005179AA">
      <w:pPr>
        <w:pStyle w:val="Default"/>
        <w:spacing w:line="360" w:lineRule="auto"/>
        <w:ind w:left="270" w:hanging="270"/>
        <w:contextualSpacing/>
      </w:pPr>
      <w:r>
        <w:t xml:space="preserve">g. When you’re asked to type a password, press Enter or Return. </w:t>
      </w:r>
    </w:p>
    <w:p w:rsidR="005179AA" w:rsidRDefault="005179AA" w:rsidP="005179AA">
      <w:pPr>
        <w:pStyle w:val="Default"/>
        <w:spacing w:line="360" w:lineRule="auto"/>
      </w:pPr>
      <w:r>
        <w:rPr>
          <w:b/>
          <w:bCs/>
        </w:rPr>
        <w:t>The color-coding is as follows:</w:t>
      </w:r>
    </w:p>
    <w:p w:rsidR="005179AA" w:rsidRDefault="005179AA" w:rsidP="005179AA">
      <w:pPr>
        <w:pStyle w:val="Default"/>
        <w:spacing w:after="78" w:line="360" w:lineRule="auto"/>
        <w:ind w:left="360" w:hanging="270"/>
        <w:contextualSpacing/>
      </w:pPr>
      <w:r>
        <w:lastRenderedPageBreak/>
        <w:t xml:space="preserve">a. Pins in green are pre-assigned by the default device tree configuration and the hw io BeagleBone Black driver, so you can use these directly (applies to I2C2 which is the "i2c" module in hwio, and the analog pins.) </w:t>
      </w:r>
    </w:p>
    <w:p w:rsidR="005179AA" w:rsidRDefault="005179AA" w:rsidP="005179AA">
      <w:pPr>
        <w:pStyle w:val="Default"/>
        <w:spacing w:line="360" w:lineRule="auto"/>
        <w:ind w:left="360" w:hanging="270"/>
        <w:contextualSpacing/>
      </w:pPr>
      <w:r>
        <w:t xml:space="preserve">b. Pins in blue are not pre-assigned, and you can make them GPIO pins by using PinMode. </w:t>
      </w:r>
    </w:p>
    <w:p w:rsidR="005179AA" w:rsidRDefault="005179AA" w:rsidP="005179AA">
      <w:pPr>
        <w:pStyle w:val="Default"/>
        <w:spacing w:line="360" w:lineRule="auto"/>
        <w:ind w:left="360" w:hanging="270"/>
        <w:contextualSpacing/>
      </w:pPr>
      <w:r>
        <w:t xml:space="preserve">c. Pins in red are pre-assigned by the default device tree configuration on the BeagleBone Black. These are not available to use as GPIO unless you use a custom device tree. </w:t>
      </w:r>
    </w:p>
    <w:p w:rsidR="005179AA" w:rsidRDefault="005179AA" w:rsidP="005179AA">
      <w:pPr>
        <w:pStyle w:val="Default"/>
        <w:spacing w:line="360" w:lineRule="auto"/>
        <w:ind w:left="360" w:hanging="270"/>
        <w:contextualSpacing/>
        <w:rPr>
          <w:color w:val="auto"/>
        </w:rPr>
      </w:pPr>
      <w:r>
        <w:rPr>
          <w:color w:val="auto"/>
        </w:rPr>
        <w:t xml:space="preserve">d. Pins can be referred to by their number, e.g. P8.37 (port 8, pin 37), or by their function, e.g. GPIO2_14. All GPIO pins that can be assigned support digital input and output. AIN pins (AIN0-AIN6) are analog input only pins. </w:t>
      </w:r>
    </w:p>
    <w:p w:rsidR="005179AA" w:rsidRDefault="005179AA" w:rsidP="005179AA">
      <w:pPr>
        <w:pStyle w:val="Default"/>
        <w:spacing w:line="360" w:lineRule="auto"/>
        <w:ind w:left="360" w:hanging="270"/>
        <w:contextualSpacing/>
        <w:rPr>
          <w:color w:val="auto"/>
        </w:rPr>
      </w:pPr>
    </w:p>
    <w:p w:rsidR="005179AA" w:rsidRDefault="005179AA" w:rsidP="005179AA">
      <w:pPr>
        <w:pStyle w:val="Default"/>
        <w:spacing w:line="360" w:lineRule="auto"/>
        <w:rPr>
          <w:color w:val="auto"/>
        </w:rPr>
      </w:pPr>
      <w:r>
        <w:rPr>
          <w:b/>
          <w:bCs/>
          <w:color w:val="auto"/>
        </w:rPr>
        <w:t>Important</w:t>
      </w:r>
    </w:p>
    <w:p w:rsidR="005179AA" w:rsidRDefault="005179AA" w:rsidP="005179AA">
      <w:pPr>
        <w:pStyle w:val="Default"/>
        <w:spacing w:line="360" w:lineRule="auto"/>
        <w:rPr>
          <w:color w:val="auto"/>
        </w:rPr>
      </w:pPr>
      <w:r>
        <w:rPr>
          <w:color w:val="auto"/>
        </w:rPr>
        <w:t xml:space="preserve">All GPIO pins are rated 0 - 3.3V only, and can draw 4-6mA. </w:t>
      </w:r>
    </w:p>
    <w:p w:rsidR="005179AA" w:rsidRDefault="005179AA" w:rsidP="005179AA">
      <w:pPr>
        <w:pStyle w:val="Default"/>
        <w:spacing w:line="360" w:lineRule="auto"/>
        <w:rPr>
          <w:color w:val="auto"/>
        </w:rPr>
      </w:pPr>
      <w:r>
        <w:rPr>
          <w:color w:val="auto"/>
        </w:rPr>
        <w:t xml:space="preserve">All AIN pins are rated 0 - 1.8V only. </w:t>
      </w:r>
    </w:p>
    <w:p w:rsidR="005179AA" w:rsidRDefault="005179AA" w:rsidP="005179AA">
      <w:pPr>
        <w:pStyle w:val="Default"/>
        <w:spacing w:line="360" w:lineRule="auto"/>
        <w:rPr>
          <w:color w:val="auto"/>
        </w:rPr>
      </w:pPr>
      <w:r>
        <w:rPr>
          <w:color w:val="auto"/>
        </w:rPr>
        <w:t xml:space="preserve">Exceeding these voltages is likely to damage the device. </w:t>
      </w:r>
    </w:p>
    <w:p w:rsidR="005179AA" w:rsidRDefault="005179AA" w:rsidP="005179AA">
      <w:pPr>
        <w:pStyle w:val="Default"/>
        <w:spacing w:line="360" w:lineRule="auto"/>
        <w:rPr>
          <w:color w:val="auto"/>
        </w:rPr>
      </w:pPr>
      <w:r>
        <w:rPr>
          <w:color w:val="auto"/>
        </w:rPr>
        <w:t xml:space="preserve">Pins Description for power supply or voltage reference pins are as follows: </w:t>
      </w:r>
    </w:p>
    <w:p w:rsidR="005179AA" w:rsidRDefault="005179AA" w:rsidP="005179AA">
      <w:pPr>
        <w:pStyle w:val="Default"/>
        <w:spacing w:line="360" w:lineRule="auto"/>
        <w:rPr>
          <w:color w:val="auto"/>
        </w:rPr>
      </w:pPr>
      <w:r>
        <w:rPr>
          <w:color w:val="auto"/>
        </w:rPr>
        <w:t>GND - Ground, the 0V reference</w:t>
      </w:r>
    </w:p>
    <w:p w:rsidR="005179AA" w:rsidRDefault="005179AA" w:rsidP="005179AA">
      <w:pPr>
        <w:pStyle w:val="Default"/>
        <w:spacing w:line="360" w:lineRule="auto"/>
        <w:rPr>
          <w:color w:val="auto"/>
        </w:rPr>
      </w:pPr>
      <w:r>
        <w:rPr>
          <w:color w:val="auto"/>
        </w:rPr>
        <w:t>VDD 3.3V - 3.3V with maximum current 250mA</w:t>
      </w:r>
    </w:p>
    <w:p w:rsidR="005179AA" w:rsidRDefault="005179AA" w:rsidP="005179AA">
      <w:pPr>
        <w:pStyle w:val="Default"/>
        <w:spacing w:line="360" w:lineRule="auto"/>
        <w:rPr>
          <w:color w:val="auto"/>
        </w:rPr>
      </w:pPr>
      <w:r>
        <w:rPr>
          <w:color w:val="auto"/>
        </w:rPr>
        <w:t>VDD 5V - 5V with maximum current 1000mA, but only if the BeagleBone is powered by an external power source, and only to the supply current limit. SYS 5V - 5V with maximum current 250mA</w:t>
      </w:r>
    </w:p>
    <w:p w:rsidR="005179AA" w:rsidRDefault="005179AA" w:rsidP="005179AA">
      <w:pPr>
        <w:pStyle w:val="Default"/>
        <w:spacing w:line="360" w:lineRule="auto"/>
        <w:rPr>
          <w:color w:val="auto"/>
        </w:rPr>
      </w:pPr>
      <w:r>
        <w:rPr>
          <w:color w:val="auto"/>
        </w:rPr>
        <w:t>VDD ADC(1.8V) - a 1.8V reference voltage for circuits supplying analog values to AIN pins.</w:t>
      </w:r>
    </w:p>
    <w:p w:rsidR="005179AA" w:rsidRDefault="005179AA" w:rsidP="005179AA">
      <w:pPr>
        <w:pStyle w:val="Default"/>
        <w:spacing w:line="360" w:lineRule="auto"/>
        <w:rPr>
          <w:color w:val="auto"/>
        </w:rPr>
      </w:pPr>
      <w:r>
        <w:rPr>
          <w:color w:val="auto"/>
        </w:rPr>
        <w:t xml:space="preserve">This is only a reference voltage; it should not be used as a current source. </w:t>
      </w:r>
    </w:p>
    <w:p w:rsidR="005179AA" w:rsidRDefault="005179AA" w:rsidP="005179AA">
      <w:pPr>
        <w:pStyle w:val="Default"/>
        <w:spacing w:line="360" w:lineRule="auto"/>
        <w:rPr>
          <w:color w:val="auto"/>
        </w:rPr>
      </w:pPr>
      <w:r>
        <w:rPr>
          <w:color w:val="auto"/>
        </w:rPr>
        <w:t>GNDA_ADC - 0V reference for analog/digital conversion.</w:t>
      </w:r>
    </w:p>
    <w:p w:rsidR="005179AA" w:rsidRDefault="005179AA" w:rsidP="005179AA">
      <w:pPr>
        <w:pStyle w:val="Default"/>
        <w:spacing w:line="360" w:lineRule="auto"/>
        <w:rPr>
          <w:color w:val="auto"/>
        </w:rPr>
      </w:pPr>
    </w:p>
    <w:p w:rsidR="005179AA" w:rsidRDefault="005179AA" w:rsidP="005179AA">
      <w:pPr>
        <w:pStyle w:val="Default"/>
        <w:spacing w:line="360" w:lineRule="auto"/>
        <w:rPr>
          <w:color w:val="auto"/>
        </w:rPr>
      </w:pPr>
      <w:r>
        <w:rPr>
          <w:b/>
          <w:bCs/>
          <w:color w:val="auto"/>
        </w:rPr>
        <w:t>Blinking an led with beagle bone black</w:t>
      </w:r>
    </w:p>
    <w:p w:rsidR="005179AA" w:rsidRDefault="005179AA" w:rsidP="005179AA">
      <w:pPr>
        <w:pStyle w:val="Default"/>
        <w:spacing w:line="360" w:lineRule="auto"/>
        <w:rPr>
          <w:color w:val="auto"/>
        </w:rPr>
      </w:pPr>
      <w:r>
        <w:rPr>
          <w:color w:val="auto"/>
        </w:rPr>
        <w:t xml:space="preserve">In this practical you will learn how to control an external LED using a BeagleBone Black (BBB) from Python. Because the BBB runs Linux, there are many ways in which it can be programmed.  In this practical we show how to control an output pin and hence LED using Python. </w:t>
      </w:r>
    </w:p>
    <w:p w:rsidR="005179AA" w:rsidRDefault="005179AA" w:rsidP="005179AA">
      <w:pPr>
        <w:pStyle w:val="Default"/>
        <w:spacing w:line="360" w:lineRule="auto"/>
        <w:rPr>
          <w:b/>
          <w:bCs/>
          <w:color w:val="auto"/>
        </w:rPr>
      </w:pPr>
    </w:p>
    <w:p w:rsidR="005179AA" w:rsidRDefault="005179AA" w:rsidP="005179AA">
      <w:pPr>
        <w:pStyle w:val="Default"/>
        <w:spacing w:line="360" w:lineRule="auto"/>
        <w:rPr>
          <w:color w:val="auto"/>
        </w:rPr>
      </w:pPr>
      <w:r>
        <w:rPr>
          <w:b/>
          <w:bCs/>
          <w:color w:val="auto"/>
        </w:rPr>
        <w:t>Wiring</w:t>
      </w:r>
    </w:p>
    <w:p w:rsidR="005179AA" w:rsidRDefault="005179AA" w:rsidP="005179AA">
      <w:pPr>
        <w:pStyle w:val="Default"/>
        <w:spacing w:line="360" w:lineRule="auto"/>
        <w:rPr>
          <w:color w:val="auto"/>
        </w:rPr>
      </w:pPr>
      <w:r>
        <w:rPr>
          <w:color w:val="auto"/>
        </w:rPr>
        <w:t xml:space="preserve">Steps for wiring are given below: </w:t>
      </w:r>
    </w:p>
    <w:p w:rsidR="005179AA" w:rsidRDefault="005179AA" w:rsidP="005179AA">
      <w:pPr>
        <w:pStyle w:val="Default"/>
        <w:spacing w:line="360" w:lineRule="auto"/>
        <w:rPr>
          <w:color w:val="auto"/>
        </w:rPr>
      </w:pPr>
      <w:r>
        <w:rPr>
          <w:color w:val="auto"/>
        </w:rPr>
        <w:lastRenderedPageBreak/>
        <w:t xml:space="preserve">1. Push the LED leads into the breadboard, with the longer (positive) lead towards the top of the breadboard. It does not matter which way around the resistor goes. </w:t>
      </w:r>
    </w:p>
    <w:p w:rsidR="005179AA" w:rsidRDefault="005179AA" w:rsidP="005179AA">
      <w:pPr>
        <w:pStyle w:val="Default"/>
        <w:spacing w:line="360" w:lineRule="auto"/>
        <w:rPr>
          <w:color w:val="auto"/>
        </w:rPr>
      </w:pPr>
    </w:p>
    <w:p w:rsidR="005179AA" w:rsidRDefault="005179AA" w:rsidP="005179AA">
      <w:pPr>
        <w:pStyle w:val="Default"/>
        <w:spacing w:line="360" w:lineRule="auto"/>
        <w:rPr>
          <w:color w:val="auto"/>
        </w:rPr>
      </w:pPr>
      <w:r>
        <w:rPr>
          <w:color w:val="auto"/>
        </w:rPr>
        <w:t xml:space="preserve">2. The top two connections on the BBB expansion header we are using (P8) are both GND. The other lead is connected to pin 10, which is the right- hand connector on the fifth row down. The pins are numbered left to right, 1, 2 then on the next row down 3,4 etc. </w:t>
      </w:r>
    </w:p>
    <w:p w:rsidR="005179AA" w:rsidRDefault="005179AA" w:rsidP="005179AA">
      <w:pPr>
        <w:pStyle w:val="Default"/>
        <w:spacing w:line="360" w:lineRule="auto"/>
        <w:rPr>
          <w:color w:val="auto"/>
        </w:rPr>
      </w:pPr>
    </w:p>
    <w:p w:rsidR="005179AA" w:rsidRDefault="005179AA" w:rsidP="005179AA">
      <w:pPr>
        <w:pStyle w:val="Default"/>
        <w:spacing w:line="360" w:lineRule="auto"/>
        <w:rPr>
          <w:b/>
          <w:bCs/>
          <w:color w:val="auto"/>
        </w:rPr>
      </w:pPr>
      <w:r>
        <w:rPr>
          <w:color w:val="auto"/>
        </w:rPr>
        <w:t xml:space="preserve"> </w:t>
      </w:r>
      <w:r>
        <w:rPr>
          <w:b/>
          <w:bCs/>
          <w:color w:val="auto"/>
        </w:rPr>
        <w:t>Program</w:t>
      </w:r>
    </w:p>
    <w:p w:rsidR="005179AA" w:rsidRDefault="005179AA" w:rsidP="005179AA">
      <w:pPr>
        <w:spacing w:line="360" w:lineRule="auto"/>
        <w:ind w:left="810" w:hanging="630"/>
        <w:contextualSpacing/>
        <w:rPr>
          <w:rFonts w:ascii="Times New Roman" w:hAnsi="Times New Roman" w:cs="Times New Roman"/>
          <w:b/>
        </w:rPr>
      </w:pPr>
      <w:r>
        <w:rPr>
          <w:rFonts w:ascii="Times New Roman" w:eastAsia="Times New Roman" w:hAnsi="Times New Roman" w:cs="Times New Roman"/>
          <w:b/>
          <w:spacing w:val="4"/>
          <w:lang w:eastAsia="en-IN"/>
        </w:rPr>
        <w:t>Command to create new file</w:t>
      </w:r>
    </w:p>
    <w:p w:rsidR="005179AA" w:rsidRDefault="005179AA" w:rsidP="005179AA">
      <w:pPr>
        <w:shd w:val="clear" w:color="auto" w:fill="FFFFFF"/>
        <w:spacing w:before="100" w:beforeAutospacing="1" w:after="100" w:afterAutospacing="1" w:line="360" w:lineRule="auto"/>
        <w:ind w:firstLine="360"/>
        <w:contextualSpacing/>
        <w:rPr>
          <w:rFonts w:ascii="Times New Roman" w:eastAsia="Times New Roman" w:hAnsi="Times New Roman" w:cs="Times New Roman"/>
          <w:spacing w:val="4"/>
          <w:lang w:eastAsia="en-IN"/>
        </w:rPr>
      </w:pPr>
      <w:r>
        <w:rPr>
          <w:rFonts w:ascii="Times New Roman" w:eastAsia="Times New Roman" w:hAnsi="Times New Roman" w:cs="Times New Roman"/>
          <w:spacing w:val="4"/>
          <w:lang w:eastAsia="en-IN"/>
        </w:rPr>
        <w:t># nano blink.py</w:t>
      </w:r>
    </w:p>
    <w:p w:rsidR="005179AA" w:rsidRDefault="005179AA" w:rsidP="005179AA">
      <w:pPr>
        <w:spacing w:line="360" w:lineRule="auto"/>
        <w:rPr>
          <w:rFonts w:ascii="Times New Roman" w:eastAsiaTheme="minorHAnsi" w:hAnsi="Times New Roman" w:cs="Times New Roman"/>
          <w:b/>
          <w:lang w:eastAsia="en-US"/>
        </w:rPr>
      </w:pPr>
      <w:r>
        <w:rPr>
          <w:rFonts w:ascii="Times New Roman" w:hAnsi="Times New Roman" w:cs="Times New Roman"/>
          <w:b/>
        </w:rPr>
        <w:t>code</w:t>
      </w:r>
    </w:p>
    <w:p w:rsidR="005179AA" w:rsidRDefault="005179AA" w:rsidP="005179AA">
      <w:pPr>
        <w:widowControl/>
        <w:numPr>
          <w:ilvl w:val="0"/>
          <w:numId w:val="4"/>
        </w:numPr>
        <w:shd w:val="clear" w:color="auto" w:fill="FFFFFF"/>
        <w:suppressAutoHyphens w:val="0"/>
        <w:autoSpaceDN/>
        <w:spacing w:before="100" w:beforeAutospacing="1" w:after="100" w:afterAutospacing="1" w:line="360" w:lineRule="auto"/>
        <w:contextualSpacing/>
        <w:rPr>
          <w:rFonts w:ascii="Times New Roman" w:eastAsia="Times New Roman" w:hAnsi="Times New Roman" w:cs="Times New Roman"/>
          <w:color w:val="CCCCCC"/>
          <w:spacing w:val="4"/>
          <w:lang w:eastAsia="en-IN"/>
        </w:rPr>
      </w:pPr>
      <w:r>
        <w:rPr>
          <w:rFonts w:ascii="Times New Roman" w:eastAsia="Times New Roman" w:hAnsi="Times New Roman" w:cs="Times New Roman"/>
          <w:color w:val="A71D5D"/>
          <w:spacing w:val="4"/>
          <w:lang w:eastAsia="en-IN"/>
        </w:rPr>
        <w:t>import</w:t>
      </w:r>
      <w:r>
        <w:rPr>
          <w:rFonts w:ascii="Times New Roman" w:eastAsia="Times New Roman" w:hAnsi="Times New Roman" w:cs="Times New Roman"/>
          <w:color w:val="333333"/>
          <w:spacing w:val="4"/>
          <w:lang w:eastAsia="en-IN"/>
        </w:rPr>
        <w:t xml:space="preserve"> </w:t>
      </w:r>
      <w:r>
        <w:rPr>
          <w:rFonts w:ascii="Times New Roman" w:eastAsia="Times New Roman" w:hAnsi="Times New Roman" w:cs="Times New Roman"/>
          <w:color w:val="0086B3"/>
          <w:spacing w:val="4"/>
          <w:lang w:eastAsia="en-IN"/>
        </w:rPr>
        <w:t>Adafruit_BBIO</w:t>
      </w:r>
      <w:r>
        <w:rPr>
          <w:rFonts w:ascii="Times New Roman" w:eastAsia="Times New Roman" w:hAnsi="Times New Roman" w:cs="Times New Roman"/>
          <w:color w:val="333333"/>
          <w:spacing w:val="4"/>
          <w:lang w:eastAsia="en-IN"/>
        </w:rPr>
        <w:t xml:space="preserve">.GPIO </w:t>
      </w:r>
      <w:r>
        <w:rPr>
          <w:rFonts w:ascii="Times New Roman" w:eastAsia="Times New Roman" w:hAnsi="Times New Roman" w:cs="Times New Roman"/>
          <w:color w:val="A71D5D"/>
          <w:spacing w:val="4"/>
          <w:lang w:eastAsia="en-IN"/>
        </w:rPr>
        <w:t>as</w:t>
      </w:r>
      <w:r>
        <w:rPr>
          <w:rFonts w:ascii="Times New Roman" w:eastAsia="Times New Roman" w:hAnsi="Times New Roman" w:cs="Times New Roman"/>
          <w:color w:val="333333"/>
          <w:spacing w:val="4"/>
          <w:lang w:eastAsia="en-IN"/>
        </w:rPr>
        <w:t xml:space="preserve"> GPIO</w:t>
      </w:r>
    </w:p>
    <w:p w:rsidR="005179AA" w:rsidRDefault="005179AA" w:rsidP="005179AA">
      <w:pPr>
        <w:widowControl/>
        <w:numPr>
          <w:ilvl w:val="0"/>
          <w:numId w:val="4"/>
        </w:numPr>
        <w:shd w:val="clear" w:color="auto" w:fill="FFFFFF"/>
        <w:suppressAutoHyphens w:val="0"/>
        <w:autoSpaceDN/>
        <w:spacing w:before="100" w:beforeAutospacing="1" w:after="100" w:afterAutospacing="1" w:line="360" w:lineRule="auto"/>
        <w:contextualSpacing/>
        <w:rPr>
          <w:rFonts w:ascii="Times New Roman" w:eastAsia="Times New Roman" w:hAnsi="Times New Roman" w:cs="Times New Roman"/>
          <w:color w:val="CCCCCC"/>
          <w:spacing w:val="4"/>
          <w:lang w:eastAsia="en-IN"/>
        </w:rPr>
      </w:pPr>
      <w:r>
        <w:rPr>
          <w:rFonts w:ascii="Times New Roman" w:eastAsia="Times New Roman" w:hAnsi="Times New Roman" w:cs="Times New Roman"/>
          <w:color w:val="A71D5D"/>
          <w:spacing w:val="4"/>
          <w:lang w:eastAsia="en-IN"/>
        </w:rPr>
        <w:t>import</w:t>
      </w:r>
      <w:r>
        <w:rPr>
          <w:rFonts w:ascii="Times New Roman" w:eastAsia="Times New Roman" w:hAnsi="Times New Roman" w:cs="Times New Roman"/>
          <w:color w:val="333333"/>
          <w:spacing w:val="4"/>
          <w:lang w:eastAsia="en-IN"/>
        </w:rPr>
        <w:t xml:space="preserve"> time</w:t>
      </w:r>
    </w:p>
    <w:p w:rsidR="005179AA" w:rsidRDefault="005179AA" w:rsidP="005179AA">
      <w:pPr>
        <w:widowControl/>
        <w:numPr>
          <w:ilvl w:val="0"/>
          <w:numId w:val="4"/>
        </w:numPr>
        <w:shd w:val="clear" w:color="auto" w:fill="FFFFFF"/>
        <w:suppressAutoHyphens w:val="0"/>
        <w:autoSpaceDN/>
        <w:spacing w:before="100" w:beforeAutospacing="1" w:after="100" w:afterAutospacing="1" w:line="360" w:lineRule="auto"/>
        <w:contextualSpacing/>
        <w:rPr>
          <w:rFonts w:ascii="Times New Roman" w:eastAsia="Times New Roman" w:hAnsi="Times New Roman" w:cs="Times New Roman"/>
          <w:color w:val="CCCCCC"/>
          <w:spacing w:val="4"/>
          <w:lang w:eastAsia="en-IN"/>
        </w:rPr>
      </w:pPr>
      <w:r>
        <w:rPr>
          <w:rFonts w:ascii="Times New Roman" w:eastAsia="Times New Roman" w:hAnsi="Times New Roman" w:cs="Times New Roman"/>
          <w:color w:val="333333"/>
          <w:spacing w:val="4"/>
          <w:lang w:eastAsia="en-IN"/>
        </w:rPr>
        <w:t> </w:t>
      </w:r>
    </w:p>
    <w:p w:rsidR="005179AA" w:rsidRDefault="005179AA" w:rsidP="005179AA">
      <w:pPr>
        <w:widowControl/>
        <w:numPr>
          <w:ilvl w:val="0"/>
          <w:numId w:val="4"/>
        </w:numPr>
        <w:shd w:val="clear" w:color="auto" w:fill="FFFFFF"/>
        <w:suppressAutoHyphens w:val="0"/>
        <w:autoSpaceDN/>
        <w:spacing w:before="100" w:beforeAutospacing="1" w:after="100" w:afterAutospacing="1" w:line="360" w:lineRule="auto"/>
        <w:contextualSpacing/>
        <w:rPr>
          <w:rFonts w:ascii="Times New Roman" w:eastAsia="Times New Roman" w:hAnsi="Times New Roman" w:cs="Times New Roman"/>
          <w:color w:val="CCCCCC"/>
          <w:spacing w:val="4"/>
          <w:lang w:eastAsia="en-IN"/>
        </w:rPr>
      </w:pPr>
      <w:r>
        <w:rPr>
          <w:rFonts w:ascii="Times New Roman" w:eastAsia="Times New Roman" w:hAnsi="Times New Roman" w:cs="Times New Roman"/>
          <w:color w:val="333333"/>
          <w:spacing w:val="4"/>
          <w:lang w:eastAsia="en-IN"/>
        </w:rPr>
        <w:t>GPIO.setup(</w:t>
      </w:r>
      <w:r>
        <w:rPr>
          <w:rFonts w:ascii="Times New Roman" w:eastAsia="Times New Roman" w:hAnsi="Times New Roman" w:cs="Times New Roman"/>
          <w:color w:val="183691"/>
          <w:spacing w:val="4"/>
          <w:lang w:eastAsia="en-IN"/>
        </w:rPr>
        <w:t>"P8_10"</w:t>
      </w:r>
      <w:r>
        <w:rPr>
          <w:rFonts w:ascii="Times New Roman" w:eastAsia="Times New Roman" w:hAnsi="Times New Roman" w:cs="Times New Roman"/>
          <w:color w:val="333333"/>
          <w:spacing w:val="4"/>
          <w:lang w:eastAsia="en-IN"/>
        </w:rPr>
        <w:t>, GPIO.OUT)</w:t>
      </w:r>
    </w:p>
    <w:p w:rsidR="005179AA" w:rsidRDefault="005179AA" w:rsidP="005179AA">
      <w:pPr>
        <w:widowControl/>
        <w:numPr>
          <w:ilvl w:val="0"/>
          <w:numId w:val="4"/>
        </w:numPr>
        <w:shd w:val="clear" w:color="auto" w:fill="FFFFFF"/>
        <w:suppressAutoHyphens w:val="0"/>
        <w:autoSpaceDN/>
        <w:spacing w:before="100" w:beforeAutospacing="1" w:after="100" w:afterAutospacing="1" w:line="360" w:lineRule="auto"/>
        <w:contextualSpacing/>
        <w:rPr>
          <w:rFonts w:ascii="Times New Roman" w:eastAsia="Times New Roman" w:hAnsi="Times New Roman" w:cs="Times New Roman"/>
          <w:color w:val="CCCCCC"/>
          <w:spacing w:val="4"/>
          <w:lang w:eastAsia="en-IN"/>
        </w:rPr>
      </w:pPr>
      <w:r>
        <w:rPr>
          <w:rFonts w:ascii="Times New Roman" w:eastAsia="Times New Roman" w:hAnsi="Times New Roman" w:cs="Times New Roman"/>
          <w:color w:val="333333"/>
          <w:spacing w:val="4"/>
          <w:lang w:eastAsia="en-IN"/>
        </w:rPr>
        <w:t> </w:t>
      </w:r>
    </w:p>
    <w:p w:rsidR="005179AA" w:rsidRDefault="005179AA" w:rsidP="005179AA">
      <w:pPr>
        <w:widowControl/>
        <w:numPr>
          <w:ilvl w:val="0"/>
          <w:numId w:val="4"/>
        </w:numPr>
        <w:shd w:val="clear" w:color="auto" w:fill="FFFFFF"/>
        <w:suppressAutoHyphens w:val="0"/>
        <w:autoSpaceDN/>
        <w:spacing w:before="100" w:beforeAutospacing="1" w:after="100" w:afterAutospacing="1" w:line="360" w:lineRule="auto"/>
        <w:contextualSpacing/>
        <w:rPr>
          <w:rFonts w:ascii="Times New Roman" w:eastAsia="Times New Roman" w:hAnsi="Times New Roman" w:cs="Times New Roman"/>
          <w:color w:val="CCCCCC"/>
          <w:spacing w:val="4"/>
          <w:lang w:eastAsia="en-IN"/>
        </w:rPr>
      </w:pPr>
      <w:r>
        <w:rPr>
          <w:rFonts w:ascii="Times New Roman" w:eastAsia="Times New Roman" w:hAnsi="Times New Roman" w:cs="Times New Roman"/>
          <w:color w:val="A71D5D"/>
          <w:spacing w:val="4"/>
          <w:lang w:eastAsia="en-IN"/>
        </w:rPr>
        <w:t>while</w:t>
      </w:r>
      <w:r>
        <w:rPr>
          <w:rFonts w:ascii="Times New Roman" w:eastAsia="Times New Roman" w:hAnsi="Times New Roman" w:cs="Times New Roman"/>
          <w:color w:val="333333"/>
          <w:spacing w:val="4"/>
          <w:lang w:eastAsia="en-IN"/>
        </w:rPr>
        <w:t xml:space="preserve"> </w:t>
      </w:r>
      <w:r>
        <w:rPr>
          <w:rFonts w:ascii="Times New Roman" w:eastAsia="Times New Roman" w:hAnsi="Times New Roman" w:cs="Times New Roman"/>
          <w:color w:val="A71D5D"/>
          <w:spacing w:val="4"/>
          <w:lang w:eastAsia="en-IN"/>
        </w:rPr>
        <w:t>True</w:t>
      </w:r>
      <w:r>
        <w:rPr>
          <w:rFonts w:ascii="Times New Roman" w:eastAsia="Times New Roman" w:hAnsi="Times New Roman" w:cs="Times New Roman"/>
          <w:color w:val="333333"/>
          <w:spacing w:val="4"/>
          <w:lang w:eastAsia="en-IN"/>
        </w:rPr>
        <w:t>:</w:t>
      </w:r>
    </w:p>
    <w:p w:rsidR="005179AA" w:rsidRDefault="005179AA" w:rsidP="005179AA">
      <w:pPr>
        <w:widowControl/>
        <w:numPr>
          <w:ilvl w:val="0"/>
          <w:numId w:val="4"/>
        </w:numPr>
        <w:shd w:val="clear" w:color="auto" w:fill="FFFFFF"/>
        <w:suppressAutoHyphens w:val="0"/>
        <w:autoSpaceDN/>
        <w:spacing w:before="100" w:beforeAutospacing="1" w:after="100" w:afterAutospacing="1" w:line="360" w:lineRule="auto"/>
        <w:contextualSpacing/>
        <w:rPr>
          <w:rFonts w:ascii="Times New Roman" w:eastAsia="Times New Roman" w:hAnsi="Times New Roman" w:cs="Times New Roman"/>
          <w:color w:val="CCCCCC"/>
          <w:spacing w:val="4"/>
          <w:lang w:eastAsia="en-IN"/>
        </w:rPr>
      </w:pPr>
      <w:r>
        <w:rPr>
          <w:rFonts w:ascii="Times New Roman" w:eastAsia="Times New Roman" w:hAnsi="Times New Roman" w:cs="Times New Roman"/>
          <w:color w:val="333333"/>
          <w:spacing w:val="4"/>
          <w:lang w:eastAsia="en-IN"/>
        </w:rPr>
        <w:t xml:space="preserve">    GPIO.output(</w:t>
      </w:r>
      <w:r>
        <w:rPr>
          <w:rFonts w:ascii="Times New Roman" w:eastAsia="Times New Roman" w:hAnsi="Times New Roman" w:cs="Times New Roman"/>
          <w:color w:val="183691"/>
          <w:spacing w:val="4"/>
          <w:lang w:eastAsia="en-IN"/>
        </w:rPr>
        <w:t>"P8_10"</w:t>
      </w:r>
      <w:r>
        <w:rPr>
          <w:rFonts w:ascii="Times New Roman" w:eastAsia="Times New Roman" w:hAnsi="Times New Roman" w:cs="Times New Roman"/>
          <w:color w:val="333333"/>
          <w:spacing w:val="4"/>
          <w:lang w:eastAsia="en-IN"/>
        </w:rPr>
        <w:t>, GPIO.HIGH)</w:t>
      </w:r>
    </w:p>
    <w:p w:rsidR="005179AA" w:rsidRDefault="005179AA" w:rsidP="005179AA">
      <w:pPr>
        <w:widowControl/>
        <w:numPr>
          <w:ilvl w:val="0"/>
          <w:numId w:val="4"/>
        </w:numPr>
        <w:shd w:val="clear" w:color="auto" w:fill="FFFFFF"/>
        <w:suppressAutoHyphens w:val="0"/>
        <w:autoSpaceDN/>
        <w:spacing w:before="100" w:beforeAutospacing="1" w:after="100" w:afterAutospacing="1" w:line="360" w:lineRule="auto"/>
        <w:contextualSpacing/>
        <w:rPr>
          <w:rFonts w:ascii="Times New Roman" w:eastAsia="Times New Roman" w:hAnsi="Times New Roman" w:cs="Times New Roman"/>
          <w:color w:val="CCCCCC"/>
          <w:spacing w:val="4"/>
          <w:lang w:eastAsia="en-IN"/>
        </w:rPr>
      </w:pPr>
      <w:r>
        <w:rPr>
          <w:rFonts w:ascii="Times New Roman" w:eastAsia="Times New Roman" w:hAnsi="Times New Roman" w:cs="Times New Roman"/>
          <w:color w:val="333333"/>
          <w:spacing w:val="4"/>
          <w:lang w:eastAsia="en-IN"/>
        </w:rPr>
        <w:t xml:space="preserve">    time.sleep(</w:t>
      </w:r>
      <w:r>
        <w:rPr>
          <w:rFonts w:ascii="Times New Roman" w:eastAsia="Times New Roman" w:hAnsi="Times New Roman" w:cs="Times New Roman"/>
          <w:color w:val="0086B3"/>
          <w:spacing w:val="4"/>
          <w:lang w:eastAsia="en-IN"/>
        </w:rPr>
        <w:t>0.5</w:t>
      </w:r>
      <w:r>
        <w:rPr>
          <w:rFonts w:ascii="Times New Roman" w:eastAsia="Times New Roman" w:hAnsi="Times New Roman" w:cs="Times New Roman"/>
          <w:color w:val="333333"/>
          <w:spacing w:val="4"/>
          <w:lang w:eastAsia="en-IN"/>
        </w:rPr>
        <w:t>)</w:t>
      </w:r>
    </w:p>
    <w:p w:rsidR="005179AA" w:rsidRDefault="005179AA" w:rsidP="005179AA">
      <w:pPr>
        <w:widowControl/>
        <w:numPr>
          <w:ilvl w:val="0"/>
          <w:numId w:val="4"/>
        </w:numPr>
        <w:shd w:val="clear" w:color="auto" w:fill="FFFFFF"/>
        <w:suppressAutoHyphens w:val="0"/>
        <w:autoSpaceDN/>
        <w:spacing w:before="100" w:beforeAutospacing="1" w:after="100" w:afterAutospacing="1" w:line="360" w:lineRule="auto"/>
        <w:contextualSpacing/>
        <w:rPr>
          <w:rFonts w:ascii="Times New Roman" w:eastAsia="Times New Roman" w:hAnsi="Times New Roman" w:cs="Times New Roman"/>
          <w:color w:val="CCCCCC"/>
          <w:spacing w:val="4"/>
          <w:lang w:eastAsia="en-IN"/>
        </w:rPr>
      </w:pPr>
      <w:r>
        <w:rPr>
          <w:rFonts w:ascii="Times New Roman" w:eastAsia="Times New Roman" w:hAnsi="Times New Roman" w:cs="Times New Roman"/>
          <w:color w:val="333333"/>
          <w:spacing w:val="4"/>
          <w:lang w:eastAsia="en-IN"/>
        </w:rPr>
        <w:t xml:space="preserve">    GPIO.output(</w:t>
      </w:r>
      <w:r>
        <w:rPr>
          <w:rFonts w:ascii="Times New Roman" w:eastAsia="Times New Roman" w:hAnsi="Times New Roman" w:cs="Times New Roman"/>
          <w:color w:val="183691"/>
          <w:spacing w:val="4"/>
          <w:lang w:eastAsia="en-IN"/>
        </w:rPr>
        <w:t>"P8_10"</w:t>
      </w:r>
      <w:r>
        <w:rPr>
          <w:rFonts w:ascii="Times New Roman" w:eastAsia="Times New Roman" w:hAnsi="Times New Roman" w:cs="Times New Roman"/>
          <w:color w:val="333333"/>
          <w:spacing w:val="4"/>
          <w:lang w:eastAsia="en-IN"/>
        </w:rPr>
        <w:t>, GPIO.LOW)</w:t>
      </w:r>
    </w:p>
    <w:p w:rsidR="005179AA" w:rsidRDefault="005179AA" w:rsidP="005179AA">
      <w:pPr>
        <w:widowControl/>
        <w:numPr>
          <w:ilvl w:val="0"/>
          <w:numId w:val="4"/>
        </w:numPr>
        <w:shd w:val="clear" w:color="auto" w:fill="FFFFFF"/>
        <w:suppressAutoHyphens w:val="0"/>
        <w:autoSpaceDN/>
        <w:spacing w:before="100" w:beforeAutospacing="1" w:after="100" w:afterAutospacing="1" w:line="360" w:lineRule="auto"/>
        <w:contextualSpacing/>
        <w:rPr>
          <w:rFonts w:ascii="Times New Roman" w:eastAsia="Times New Roman" w:hAnsi="Times New Roman" w:cs="Times New Roman"/>
          <w:color w:val="CCCCCC"/>
          <w:spacing w:val="4"/>
          <w:lang w:eastAsia="en-IN"/>
        </w:rPr>
      </w:pPr>
      <w:r>
        <w:rPr>
          <w:rFonts w:ascii="Times New Roman" w:eastAsia="Times New Roman" w:hAnsi="Times New Roman" w:cs="Times New Roman"/>
          <w:color w:val="333333"/>
          <w:spacing w:val="4"/>
          <w:lang w:eastAsia="en-IN"/>
        </w:rPr>
        <w:t xml:space="preserve">    time.sleep(</w:t>
      </w:r>
      <w:r>
        <w:rPr>
          <w:rFonts w:ascii="Times New Roman" w:eastAsia="Times New Roman" w:hAnsi="Times New Roman" w:cs="Times New Roman"/>
          <w:color w:val="0086B3"/>
          <w:spacing w:val="4"/>
          <w:lang w:eastAsia="en-IN"/>
        </w:rPr>
        <w:t>0.5</w:t>
      </w:r>
      <w:r>
        <w:rPr>
          <w:rFonts w:ascii="Times New Roman" w:eastAsia="Times New Roman" w:hAnsi="Times New Roman" w:cs="Times New Roman"/>
          <w:color w:val="333333"/>
          <w:spacing w:val="4"/>
          <w:lang w:eastAsia="en-IN"/>
        </w:rPr>
        <w:t>)</w:t>
      </w:r>
    </w:p>
    <w:p w:rsidR="005179AA" w:rsidRDefault="005179AA" w:rsidP="005179AA">
      <w:pPr>
        <w:shd w:val="clear" w:color="auto" w:fill="FFFFFF"/>
        <w:spacing w:before="100" w:beforeAutospacing="1" w:after="100" w:afterAutospacing="1" w:line="360" w:lineRule="auto"/>
        <w:ind w:left="360"/>
        <w:contextualSpacing/>
        <w:rPr>
          <w:rFonts w:ascii="Times New Roman" w:eastAsiaTheme="minorHAnsi" w:hAnsi="Times New Roman" w:cs="Times New Roman"/>
          <w:color w:val="333333"/>
          <w:spacing w:val="5"/>
          <w:shd w:val="clear" w:color="auto" w:fill="FFFFFF"/>
          <w:lang w:eastAsia="en-US"/>
        </w:rPr>
      </w:pPr>
      <w:r>
        <w:rPr>
          <w:rFonts w:ascii="Times New Roman" w:hAnsi="Times New Roman" w:cs="Times New Roman"/>
          <w:color w:val="333333"/>
          <w:spacing w:val="5"/>
          <w:shd w:val="clear" w:color="auto" w:fill="FFFFFF"/>
        </w:rPr>
        <w:t>Save and exit the editor using CTRL-x and the Y to confirm.</w:t>
      </w:r>
    </w:p>
    <w:p w:rsidR="005179AA" w:rsidRDefault="005179AA" w:rsidP="005179AA">
      <w:pPr>
        <w:shd w:val="clear" w:color="auto" w:fill="FFFFFF"/>
        <w:tabs>
          <w:tab w:val="left" w:pos="2440"/>
        </w:tabs>
        <w:spacing w:before="100" w:beforeAutospacing="1" w:after="100" w:afterAutospacing="1" w:line="360" w:lineRule="auto"/>
        <w:ind w:left="360"/>
        <w:contextualSpacing/>
        <w:rPr>
          <w:rFonts w:ascii="Times New Roman" w:eastAsia="Times New Roman" w:hAnsi="Times New Roman" w:cs="Times New Roman"/>
          <w:spacing w:val="4"/>
          <w:lang w:eastAsia="en-IN"/>
        </w:rPr>
      </w:pPr>
      <w:r>
        <w:rPr>
          <w:rFonts w:ascii="Times New Roman" w:eastAsia="Times New Roman" w:hAnsi="Times New Roman" w:cs="Times New Roman"/>
          <w:spacing w:val="4"/>
          <w:lang w:eastAsia="en-IN"/>
        </w:rPr>
        <w:t>Run command</w:t>
      </w:r>
      <w:r>
        <w:rPr>
          <w:rFonts w:ascii="Times New Roman" w:eastAsia="Times New Roman" w:hAnsi="Times New Roman" w:cs="Times New Roman"/>
          <w:spacing w:val="4"/>
          <w:lang w:eastAsia="en-IN"/>
        </w:rPr>
        <w:tab/>
      </w:r>
    </w:p>
    <w:p w:rsidR="005179AA" w:rsidRDefault="005179AA" w:rsidP="005179AA">
      <w:pPr>
        <w:shd w:val="clear" w:color="auto" w:fill="FFFFFF"/>
        <w:spacing w:before="100" w:beforeAutospacing="1" w:after="100" w:afterAutospacing="1" w:line="360" w:lineRule="auto"/>
        <w:ind w:left="360"/>
        <w:contextualSpacing/>
        <w:rPr>
          <w:rFonts w:ascii="Times New Roman" w:eastAsia="Times New Roman" w:hAnsi="Times New Roman" w:cs="Times New Roman"/>
          <w:spacing w:val="4"/>
          <w:lang w:eastAsia="en-IN"/>
        </w:rPr>
      </w:pPr>
      <w:r>
        <w:rPr>
          <w:rFonts w:ascii="Times New Roman" w:eastAsia="Times New Roman" w:hAnsi="Times New Roman" w:cs="Times New Roman"/>
          <w:spacing w:val="4"/>
          <w:lang w:eastAsia="en-IN"/>
        </w:rPr>
        <w:t xml:space="preserve"># python blink.py </w:t>
      </w:r>
    </w:p>
    <w:p w:rsidR="005179AA" w:rsidRDefault="005179AA" w:rsidP="005179AA">
      <w:pPr>
        <w:shd w:val="clear" w:color="auto" w:fill="FFFFFF"/>
        <w:spacing w:before="100" w:beforeAutospacing="1" w:after="100" w:afterAutospacing="1" w:line="360" w:lineRule="auto"/>
        <w:contextualSpacing/>
        <w:rPr>
          <w:rFonts w:ascii="Times New Roman" w:eastAsiaTheme="minorHAnsi" w:hAnsi="Times New Roman" w:cs="Times New Roman"/>
          <w:lang w:eastAsia="en-US"/>
        </w:rPr>
      </w:pPr>
      <w:r>
        <w:rPr>
          <w:rFonts w:ascii="Times New Roman" w:hAnsi="Times New Roman" w:cs="Times New Roman"/>
          <w:b/>
          <w:bCs/>
        </w:rPr>
        <w:t xml:space="preserve">Conclusion: </w:t>
      </w:r>
    </w:p>
    <w:p w:rsidR="005179AA" w:rsidRDefault="005179AA" w:rsidP="005179AA">
      <w:pPr>
        <w:spacing w:line="360" w:lineRule="auto"/>
        <w:rPr>
          <w:rFonts w:ascii="Times New Roman" w:hAnsi="Times New Roman" w:cs="Times New Roman"/>
          <w:b/>
        </w:rPr>
      </w:pPr>
      <w:r>
        <w:rPr>
          <w:rFonts w:ascii="Times New Roman" w:hAnsi="Times New Roman" w:cs="Times New Roman"/>
        </w:rPr>
        <w:t>We have studied Connectivity and configuration of Raspberry-Pi /Beagle board circuit with basic peripherals, LEDS and GPIO and its use in program</w:t>
      </w:r>
    </w:p>
    <w:p w:rsidR="005179AA" w:rsidRDefault="005179AA"/>
    <w:p w:rsidR="005179AA" w:rsidRDefault="005179AA"/>
    <w:p w:rsidR="005179AA" w:rsidRDefault="005179AA"/>
    <w:p w:rsidR="009757FF" w:rsidRDefault="009757FF"/>
    <w:p w:rsidR="009757FF" w:rsidRDefault="009757FF"/>
    <w:p w:rsidR="009757FF" w:rsidRDefault="009757FF"/>
    <w:p w:rsidR="009757FF" w:rsidRDefault="009757FF" w:rsidP="009757FF">
      <w:pPr>
        <w:spacing w:line="0" w:lineRule="atLeast"/>
        <w:ind w:right="40"/>
        <w:jc w:val="center"/>
        <w:rPr>
          <w:rFonts w:ascii="Times New Roman" w:eastAsia="Arial" w:hAnsi="Times New Roman" w:cs="Times New Roman"/>
          <w:sz w:val="32"/>
          <w:szCs w:val="32"/>
        </w:rPr>
      </w:pPr>
      <w:r>
        <w:rPr>
          <w:rFonts w:ascii="Times New Roman" w:eastAsia="Arial" w:hAnsi="Times New Roman" w:cs="Times New Roman"/>
          <w:sz w:val="32"/>
          <w:szCs w:val="32"/>
        </w:rPr>
        <w:lastRenderedPageBreak/>
        <w:t>Assignment Number: - B1</w:t>
      </w:r>
    </w:p>
    <w:p w:rsidR="009757FF" w:rsidRDefault="009757FF" w:rsidP="009757FF">
      <w:pPr>
        <w:rPr>
          <w:rFonts w:ascii="Times New Roman" w:eastAsiaTheme="minorHAnsi" w:hAnsi="Times New Roman" w:cs="Times New Roman"/>
          <w:b/>
          <w:sz w:val="32"/>
          <w:szCs w:val="32"/>
        </w:rPr>
      </w:pPr>
      <w:r>
        <w:rPr>
          <w:rFonts w:ascii="Times New Roman" w:hAnsi="Times New Roman" w:cs="Times New Roman"/>
          <w:b/>
          <w:szCs w:val="32"/>
        </w:rPr>
        <w:t>Problem Statement</w:t>
      </w:r>
      <w:r>
        <w:rPr>
          <w:rFonts w:ascii="Times New Roman" w:hAnsi="Times New Roman" w:cs="Times New Roman"/>
          <w:b/>
          <w:sz w:val="32"/>
          <w:szCs w:val="32"/>
        </w:rPr>
        <w:t>:</w:t>
      </w:r>
    </w:p>
    <w:p w:rsidR="009757FF" w:rsidRDefault="009757FF" w:rsidP="009757FF">
      <w:pPr>
        <w:rPr>
          <w:rFonts w:ascii="Times New Roman" w:hAnsi="Times New Roman" w:cs="Times New Roman"/>
        </w:rPr>
      </w:pPr>
      <w:r>
        <w:rPr>
          <w:rFonts w:ascii="Times New Roman" w:hAnsi="Times New Roman" w:cs="Times New Roman"/>
        </w:rPr>
        <w:t>Understanding connectivity of Beagle bone board circuit with IR sensor. Write an application to detect obstacle and notify user using LEDs.</w:t>
      </w:r>
    </w:p>
    <w:p w:rsidR="009757FF" w:rsidRDefault="009757FF" w:rsidP="009757FF">
      <w:pPr>
        <w:ind w:left="360"/>
        <w:rPr>
          <w:rFonts w:ascii="Times New Roman" w:hAnsi="Times New Roman" w:cs="Times New Roman"/>
          <w:b/>
          <w:szCs w:val="32"/>
        </w:rPr>
      </w:pPr>
      <w:r>
        <w:rPr>
          <w:rFonts w:ascii="Times New Roman" w:hAnsi="Times New Roman" w:cs="Times New Roman"/>
          <w:b/>
          <w:szCs w:val="32"/>
        </w:rPr>
        <w:t>Theory:</w:t>
      </w:r>
    </w:p>
    <w:p w:rsidR="009757FF" w:rsidRDefault="009757FF" w:rsidP="009757FF">
      <w:pPr>
        <w:jc w:val="both"/>
        <w:rPr>
          <w:rFonts w:ascii="Times New Roman" w:hAnsi="Times New Roman" w:cs="Times New Roman"/>
        </w:rPr>
      </w:pPr>
      <w:r>
        <w:rPr>
          <w:rFonts w:ascii="Times New Roman" w:hAnsi="Times New Roman" w:cs="Times New Roman"/>
        </w:rPr>
        <w:t>Infrared radiation is an electromagnetic wave with wavelength of 700nm to 1 mm. It is emitted by objects with temperature above 0 kelvins. Furthermore intensity and wavelength of infrared radiation depends on the temperature of the object.</w:t>
      </w:r>
    </w:p>
    <w:p w:rsidR="009757FF" w:rsidRDefault="009757FF" w:rsidP="009757FF">
      <w:pPr>
        <w:jc w:val="both"/>
        <w:rPr>
          <w:rFonts w:ascii="Times New Roman" w:hAnsi="Times New Roman" w:cs="Times New Roman"/>
        </w:rPr>
      </w:pPr>
      <w:r>
        <w:rPr>
          <w:rFonts w:ascii="Times New Roman" w:hAnsi="Times New Roman" w:cs="Times New Roman"/>
        </w:rPr>
        <w:t>The infrared sensors are the sensors that detect/measure infrared radiation or change in the radiation from outer source or inbuilt source. Also sensors that use the property of infrared radiations to detect the changes in surrounding are termed as infrared sensors.</w:t>
      </w:r>
    </w:p>
    <w:p w:rsidR="009757FF" w:rsidRDefault="009757FF" w:rsidP="009757FF">
      <w:pPr>
        <w:jc w:val="both"/>
        <w:rPr>
          <w:rFonts w:ascii="Times New Roman" w:hAnsi="Times New Roman" w:cs="Times New Roman"/>
        </w:rPr>
      </w:pPr>
      <w:r>
        <w:rPr>
          <w:rFonts w:asciiTheme="minorHAnsi" w:hAnsiTheme="minorHAnsi" w:cstheme="minorBidi"/>
          <w:noProof/>
          <w:sz w:val="22"/>
          <w:szCs w:val="22"/>
          <w:lang w:val="en-IN" w:eastAsia="en-IN" w:bidi="ar-SA"/>
        </w:rPr>
        <w:drawing>
          <wp:anchor distT="0" distB="0" distL="114300" distR="114300" simplePos="0" relativeHeight="251657728" behindDoc="0" locked="0" layoutInCell="1" allowOverlap="1" wp14:anchorId="5BD677F3" wp14:editId="4DC47D3E">
            <wp:simplePos x="0" y="0"/>
            <wp:positionH relativeFrom="column">
              <wp:posOffset>2140585</wp:posOffset>
            </wp:positionH>
            <wp:positionV relativeFrom="paragraph">
              <wp:posOffset>859155</wp:posOffset>
            </wp:positionV>
            <wp:extent cx="2154555" cy="2139315"/>
            <wp:effectExtent l="0" t="0" r="0" b="0"/>
            <wp:wrapTopAndBottom/>
            <wp:docPr id="9" name="Picture 9" descr="Description: 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ir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54555" cy="21393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An infrared sensor is an electronic instrument which is used to sense certain characteristics of its surroundings by either emitting and/or detecting infrared radiation. Infrared sensors are also capable of measuring the heat being emitted by an object and detecting motion.</w:t>
      </w:r>
    </w:p>
    <w:p w:rsidR="009757FF" w:rsidRDefault="009757FF" w:rsidP="009757FF">
      <w:pPr>
        <w:rPr>
          <w:rFonts w:ascii="Times New Roman" w:hAnsi="Times New Roman" w:cs="Times New Roman"/>
          <w:color w:val="222222"/>
          <w:shd w:val="clear" w:color="auto" w:fill="FFFFFF"/>
        </w:rPr>
      </w:pPr>
    </w:p>
    <w:p w:rsidR="009757FF" w:rsidRDefault="009757FF" w:rsidP="009757FF">
      <w:pPr>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A </w:t>
      </w:r>
      <w:r>
        <w:rPr>
          <w:rFonts w:ascii="Times New Roman" w:hAnsi="Times New Roman" w:cs="Times New Roman"/>
          <w:b/>
          <w:bCs/>
          <w:color w:val="222222"/>
          <w:shd w:val="clear" w:color="auto" w:fill="FFFFFF"/>
        </w:rPr>
        <w:t>light-emitting diode</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LED</w:t>
      </w:r>
      <w:r>
        <w:rPr>
          <w:rFonts w:ascii="Times New Roman" w:hAnsi="Times New Roman" w:cs="Times New Roman"/>
          <w:color w:val="222222"/>
          <w:shd w:val="clear" w:color="auto" w:fill="FFFFFF"/>
        </w:rPr>
        <w:t>) is a two-</w:t>
      </w:r>
      <w:r>
        <w:rPr>
          <w:rFonts w:ascii="Times New Roman" w:hAnsi="Times New Roman" w:cs="Times New Roman"/>
          <w:shd w:val="clear" w:color="auto" w:fill="FFFFFF"/>
        </w:rPr>
        <w:t>lead</w:t>
      </w:r>
      <w:r>
        <w:rPr>
          <w:rFonts w:ascii="Times New Roman" w:hAnsi="Times New Roman" w:cs="Times New Roman"/>
          <w:color w:val="222222"/>
          <w:shd w:val="clear" w:color="auto" w:fill="FFFFFF"/>
        </w:rPr>
        <w:t> </w:t>
      </w:r>
      <w:r>
        <w:rPr>
          <w:rFonts w:ascii="Times New Roman" w:hAnsi="Times New Roman" w:cs="Times New Roman"/>
          <w:shd w:val="clear" w:color="auto" w:fill="FFFFFF"/>
        </w:rPr>
        <w:t>semiconductor</w:t>
      </w:r>
      <w:r>
        <w:rPr>
          <w:rFonts w:ascii="Times New Roman" w:hAnsi="Times New Roman" w:cs="Times New Roman"/>
          <w:color w:val="222222"/>
          <w:shd w:val="clear" w:color="auto" w:fill="FFFFFF"/>
        </w:rPr>
        <w:t> </w:t>
      </w:r>
      <w:r>
        <w:rPr>
          <w:rFonts w:ascii="Times New Roman" w:hAnsi="Times New Roman" w:cs="Times New Roman"/>
          <w:shd w:val="clear" w:color="auto" w:fill="FFFFFF"/>
        </w:rPr>
        <w:t>light source</w:t>
      </w:r>
      <w:r>
        <w:rPr>
          <w:rFonts w:ascii="Times New Roman" w:hAnsi="Times New Roman" w:cs="Times New Roman"/>
          <w:color w:val="222222"/>
          <w:shd w:val="clear" w:color="auto" w:fill="FFFFFF"/>
        </w:rPr>
        <w:t>. It is a </w:t>
      </w:r>
      <w:r>
        <w:rPr>
          <w:rFonts w:ascii="Times New Roman" w:hAnsi="Times New Roman" w:cs="Times New Roman"/>
          <w:shd w:val="clear" w:color="auto" w:fill="FFFFFF"/>
        </w:rPr>
        <w:t>p–n junction</w:t>
      </w:r>
      <w:r>
        <w:rPr>
          <w:rFonts w:ascii="Times New Roman" w:hAnsi="Times New Roman" w:cs="Times New Roman"/>
          <w:color w:val="222222"/>
          <w:shd w:val="clear" w:color="auto" w:fill="FFFFFF"/>
        </w:rPr>
        <w:t> </w:t>
      </w:r>
      <w:r>
        <w:rPr>
          <w:rFonts w:ascii="Times New Roman" w:hAnsi="Times New Roman" w:cs="Times New Roman"/>
          <w:shd w:val="clear" w:color="auto" w:fill="FFFFFF"/>
        </w:rPr>
        <w:t>diode</w:t>
      </w:r>
      <w:r>
        <w:rPr>
          <w:rFonts w:ascii="Times New Roman" w:hAnsi="Times New Roman" w:cs="Times New Roman"/>
          <w:color w:val="222222"/>
          <w:shd w:val="clear" w:color="auto" w:fill="FFFFFF"/>
        </w:rPr>
        <w:t> that emits light when activated When a suitable </w:t>
      </w:r>
      <w:r>
        <w:rPr>
          <w:rFonts w:ascii="Times New Roman" w:hAnsi="Times New Roman" w:cs="Times New Roman"/>
          <w:shd w:val="clear" w:color="auto" w:fill="FFFFFF"/>
        </w:rPr>
        <w:t>current</w:t>
      </w:r>
      <w:r>
        <w:rPr>
          <w:rFonts w:ascii="Times New Roman" w:hAnsi="Times New Roman" w:cs="Times New Roman"/>
          <w:color w:val="222222"/>
          <w:shd w:val="clear" w:color="auto" w:fill="FFFFFF"/>
        </w:rPr>
        <w:t> is applied to the leads; </w:t>
      </w:r>
      <w:r>
        <w:rPr>
          <w:rFonts w:ascii="Times New Roman" w:hAnsi="Times New Roman" w:cs="Times New Roman"/>
          <w:shd w:val="clear" w:color="auto" w:fill="FFFFFF"/>
        </w:rPr>
        <w:t>electrons</w:t>
      </w:r>
      <w:r>
        <w:rPr>
          <w:rFonts w:ascii="Times New Roman" w:hAnsi="Times New Roman" w:cs="Times New Roman"/>
          <w:color w:val="222222"/>
          <w:shd w:val="clear" w:color="auto" w:fill="FFFFFF"/>
        </w:rPr>
        <w:t> are able to recombine with </w:t>
      </w:r>
      <w:r>
        <w:rPr>
          <w:rFonts w:ascii="Times New Roman" w:hAnsi="Times New Roman" w:cs="Times New Roman"/>
          <w:shd w:val="clear" w:color="auto" w:fill="FFFFFF"/>
        </w:rPr>
        <w:t>electron holes</w:t>
      </w:r>
      <w:r>
        <w:rPr>
          <w:rFonts w:ascii="Times New Roman" w:hAnsi="Times New Roman" w:cs="Times New Roman"/>
          <w:color w:val="222222"/>
          <w:shd w:val="clear" w:color="auto" w:fill="FFFFFF"/>
        </w:rPr>
        <w:t> within the device, releasing energy in the form of </w:t>
      </w:r>
      <w:r>
        <w:rPr>
          <w:rFonts w:ascii="Times New Roman" w:hAnsi="Times New Roman" w:cs="Times New Roman"/>
          <w:shd w:val="clear" w:color="auto" w:fill="FFFFFF"/>
        </w:rPr>
        <w:t>photons</w:t>
      </w:r>
      <w:r>
        <w:rPr>
          <w:rFonts w:ascii="Times New Roman" w:hAnsi="Times New Roman" w:cs="Times New Roman"/>
          <w:color w:val="222222"/>
          <w:shd w:val="clear" w:color="auto" w:fill="FFFFFF"/>
        </w:rPr>
        <w:t>. This effect is called </w:t>
      </w:r>
      <w:r>
        <w:rPr>
          <w:rFonts w:ascii="Times New Roman" w:hAnsi="Times New Roman" w:cs="Times New Roman"/>
          <w:shd w:val="clear" w:color="auto" w:fill="FFFFFF"/>
        </w:rPr>
        <w:t>electroluminescence</w:t>
      </w:r>
      <w:r>
        <w:rPr>
          <w:rFonts w:ascii="Times New Roman" w:hAnsi="Times New Roman" w:cs="Times New Roman"/>
          <w:color w:val="222222"/>
          <w:shd w:val="clear" w:color="auto" w:fill="FFFFFF"/>
        </w:rPr>
        <w:t>, and the color of the light (corresponding to the energy of the photon) is determined by the energy </w:t>
      </w:r>
      <w:r>
        <w:rPr>
          <w:rFonts w:ascii="Times New Roman" w:hAnsi="Times New Roman" w:cs="Times New Roman"/>
          <w:shd w:val="clear" w:color="auto" w:fill="FFFFFF"/>
        </w:rPr>
        <w:t>band gap</w:t>
      </w:r>
      <w:r>
        <w:rPr>
          <w:rFonts w:ascii="Times New Roman" w:hAnsi="Times New Roman" w:cs="Times New Roman"/>
          <w:color w:val="222222"/>
          <w:shd w:val="clear" w:color="auto" w:fill="FFFFFF"/>
        </w:rPr>
        <w:t> of the semiconductor. LEDs are typically small (less than 1 mm</w:t>
      </w:r>
      <w:r>
        <w:rPr>
          <w:rFonts w:ascii="Times New Roman" w:hAnsi="Times New Roman" w:cs="Times New Roman"/>
          <w:color w:val="222222"/>
          <w:shd w:val="clear" w:color="auto" w:fill="FFFFFF"/>
          <w:vertAlign w:val="superscript"/>
        </w:rPr>
        <w:t>2</w:t>
      </w:r>
      <w:r>
        <w:rPr>
          <w:rFonts w:ascii="Times New Roman" w:hAnsi="Times New Roman" w:cs="Times New Roman"/>
          <w:color w:val="222222"/>
          <w:shd w:val="clear" w:color="auto" w:fill="FFFFFF"/>
        </w:rPr>
        <w:t>) and integrated optical components may be u</w:t>
      </w:r>
      <w:r w:rsidRPr="009757FF">
        <w:rPr>
          <w:rFonts w:ascii="Times New Roman" w:hAnsi="Times New Roman" w:cs="Times New Roman"/>
          <w:color w:val="222222"/>
          <w:sz w:val="22"/>
          <w:shd w:val="clear" w:color="auto" w:fill="FFFFFF"/>
        </w:rPr>
        <w:t>sed</w:t>
      </w:r>
      <w:r>
        <w:rPr>
          <w:rFonts w:ascii="Times New Roman" w:hAnsi="Times New Roman" w:cs="Times New Roman"/>
          <w:color w:val="222222"/>
          <w:shd w:val="clear" w:color="auto" w:fill="FFFFFF"/>
        </w:rPr>
        <w:t xml:space="preserve"> to shape the </w:t>
      </w:r>
      <w:r>
        <w:rPr>
          <w:rFonts w:ascii="Times New Roman" w:hAnsi="Times New Roman" w:cs="Times New Roman"/>
          <w:shd w:val="clear" w:color="auto" w:fill="FFFFFF"/>
        </w:rPr>
        <w:t>radiation pattern</w:t>
      </w:r>
      <w:r>
        <w:rPr>
          <w:rFonts w:ascii="Times New Roman" w:hAnsi="Times New Roman" w:cs="Times New Roman"/>
          <w:color w:val="222222"/>
          <w:shd w:val="clear" w:color="auto" w:fill="FFFFFF"/>
        </w:rPr>
        <w:t>.</w:t>
      </w:r>
    </w:p>
    <w:p w:rsidR="009757FF" w:rsidRDefault="009757FF" w:rsidP="009757FF">
      <w:pPr>
        <w:jc w:val="both"/>
        <w:rPr>
          <w:rFonts w:ascii="Times New Roman" w:hAnsi="Times New Roman" w:cs="Times New Roman"/>
          <w:color w:val="222222"/>
          <w:shd w:val="clear" w:color="auto" w:fill="FFFFFF"/>
        </w:rPr>
      </w:pPr>
    </w:p>
    <w:p w:rsidR="009757FF" w:rsidRDefault="009757FF" w:rsidP="009757FF">
      <w:pPr>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LEDs have many advantages over incandescent light sources, including lower energy consumption, longer lifetime, improved physical robustness, smaller size, and faster switching. Light-emitting diodes are used in applications as diverse as </w:t>
      </w:r>
      <w:r>
        <w:rPr>
          <w:rFonts w:ascii="Times New Roman" w:hAnsi="Times New Roman" w:cs="Times New Roman"/>
          <w:shd w:val="clear" w:color="auto" w:fill="FFFFFF"/>
        </w:rPr>
        <w:t>aviation lighting</w:t>
      </w:r>
      <w:r>
        <w:rPr>
          <w:rFonts w:ascii="Times New Roman" w:hAnsi="Times New Roman" w:cs="Times New Roman"/>
          <w:color w:val="222222"/>
          <w:shd w:val="clear" w:color="auto" w:fill="FFFFFF"/>
        </w:rPr>
        <w:t>, </w:t>
      </w:r>
      <w:r>
        <w:rPr>
          <w:rFonts w:ascii="Times New Roman" w:hAnsi="Times New Roman" w:cs="Times New Roman"/>
          <w:shd w:val="clear" w:color="auto" w:fill="FFFFFF"/>
        </w:rPr>
        <w:t>automotive headlamps</w:t>
      </w:r>
      <w:r>
        <w:rPr>
          <w:rFonts w:ascii="Times New Roman" w:hAnsi="Times New Roman" w:cs="Times New Roman"/>
          <w:color w:val="222222"/>
          <w:shd w:val="clear" w:color="auto" w:fill="FFFFFF"/>
        </w:rPr>
        <w:t>, advertising, </w:t>
      </w:r>
      <w:r>
        <w:rPr>
          <w:rFonts w:ascii="Times New Roman" w:hAnsi="Times New Roman" w:cs="Times New Roman"/>
          <w:shd w:val="clear" w:color="auto" w:fill="FFFFFF"/>
        </w:rPr>
        <w:t>general lighting</w:t>
      </w:r>
      <w:r>
        <w:rPr>
          <w:rFonts w:ascii="Times New Roman" w:hAnsi="Times New Roman" w:cs="Times New Roman"/>
          <w:color w:val="222222"/>
          <w:shd w:val="clear" w:color="auto" w:fill="FFFFFF"/>
        </w:rPr>
        <w:t>, </w:t>
      </w:r>
      <w:r>
        <w:rPr>
          <w:rFonts w:ascii="Times New Roman" w:hAnsi="Times New Roman" w:cs="Times New Roman"/>
          <w:shd w:val="clear" w:color="auto" w:fill="FFFFFF"/>
        </w:rPr>
        <w:t>traffic signals</w:t>
      </w:r>
      <w:r>
        <w:rPr>
          <w:rFonts w:ascii="Times New Roman" w:hAnsi="Times New Roman" w:cs="Times New Roman"/>
          <w:color w:val="222222"/>
          <w:shd w:val="clear" w:color="auto" w:fill="FFFFFF"/>
        </w:rPr>
        <w:t>, camera flashes, lighted wallpaper and medical devices. They are also significantly more energy efficient and, arguably, have fewer environmental concerns linked to their disposal</w:t>
      </w:r>
    </w:p>
    <w:p w:rsidR="009757FF" w:rsidRDefault="009757FF" w:rsidP="009757FF">
      <w:pPr>
        <w:jc w:val="both"/>
        <w:rPr>
          <w:rFonts w:ascii="Times New Roman" w:hAnsi="Times New Roman" w:cs="Times New Roman"/>
          <w:color w:val="222222"/>
          <w:shd w:val="clear" w:color="auto" w:fill="FFFFFF"/>
        </w:rPr>
      </w:pPr>
    </w:p>
    <w:p w:rsidR="009757FF" w:rsidRDefault="009757FF" w:rsidP="009757FF">
      <w:pPr>
        <w:rPr>
          <w:rFonts w:ascii="Times New Roman" w:hAnsi="Times New Roman" w:cs="Times New Roman"/>
          <w:color w:val="222222"/>
          <w:shd w:val="clear" w:color="auto" w:fill="FFFFFF"/>
        </w:rPr>
      </w:pPr>
      <w:r>
        <w:rPr>
          <w:rFonts w:asciiTheme="minorHAnsi" w:hAnsiTheme="minorHAnsi" w:cstheme="minorBidi"/>
          <w:noProof/>
          <w:sz w:val="22"/>
          <w:szCs w:val="22"/>
          <w:lang w:val="en-IN" w:eastAsia="en-IN" w:bidi="ar-SA"/>
        </w:rPr>
        <w:lastRenderedPageBreak/>
        <w:drawing>
          <wp:anchor distT="0" distB="0" distL="114300" distR="114300" simplePos="0" relativeHeight="251659776" behindDoc="0" locked="0" layoutInCell="1" allowOverlap="1" wp14:anchorId="74AC42DB" wp14:editId="0F8DCD56">
            <wp:simplePos x="0" y="0"/>
            <wp:positionH relativeFrom="margin">
              <wp:align>right</wp:align>
            </wp:positionH>
            <wp:positionV relativeFrom="margin">
              <wp:posOffset>1647190</wp:posOffset>
            </wp:positionV>
            <wp:extent cx="2628900" cy="1742440"/>
            <wp:effectExtent l="0" t="0" r="0" b="0"/>
            <wp:wrapSquare wrapText="bothSides"/>
            <wp:docPr id="8" name="Picture 8" descr="Description: i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ir3.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28900" cy="174244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sz w:val="22"/>
          <w:szCs w:val="22"/>
          <w:lang w:val="en-IN" w:eastAsia="en-IN" w:bidi="ar-SA"/>
        </w:rPr>
        <w:drawing>
          <wp:anchor distT="0" distB="0" distL="114300" distR="114300" simplePos="0" relativeHeight="251658752" behindDoc="0" locked="0" layoutInCell="1" allowOverlap="1" wp14:anchorId="4E0B26CC" wp14:editId="1CDC2FB0">
            <wp:simplePos x="0" y="0"/>
            <wp:positionH relativeFrom="column">
              <wp:posOffset>708660</wp:posOffset>
            </wp:positionH>
            <wp:positionV relativeFrom="paragraph">
              <wp:posOffset>1388745</wp:posOffset>
            </wp:positionV>
            <wp:extent cx="2042160" cy="2251075"/>
            <wp:effectExtent l="0" t="0" r="0" b="0"/>
            <wp:wrapTopAndBottom/>
            <wp:docPr id="7" name="Picture 7" descr="Description: i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r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42160" cy="22510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222222"/>
          <w:shd w:val="clear" w:color="auto" w:fill="FFFFFF"/>
        </w:rPr>
        <w:t>A </w:t>
      </w:r>
      <w:r>
        <w:rPr>
          <w:rFonts w:ascii="Times New Roman" w:hAnsi="Times New Roman" w:cs="Times New Roman"/>
          <w:b/>
          <w:bCs/>
          <w:color w:val="222222"/>
          <w:shd w:val="clear" w:color="auto" w:fill="FFFFFF"/>
        </w:rPr>
        <w:t>buzzer</w:t>
      </w:r>
      <w:r>
        <w:rPr>
          <w:rFonts w:ascii="Times New Roman" w:hAnsi="Times New Roman" w:cs="Times New Roman"/>
          <w:color w:val="222222"/>
          <w:shd w:val="clear" w:color="auto" w:fill="FFFFFF"/>
        </w:rPr>
        <w:t> or </w:t>
      </w:r>
      <w:r>
        <w:rPr>
          <w:rFonts w:ascii="Times New Roman" w:hAnsi="Times New Roman" w:cs="Times New Roman"/>
          <w:b/>
          <w:bCs/>
          <w:color w:val="222222"/>
          <w:shd w:val="clear" w:color="auto" w:fill="FFFFFF"/>
        </w:rPr>
        <w:t>beeper</w:t>
      </w:r>
      <w:r>
        <w:rPr>
          <w:rFonts w:ascii="Times New Roman" w:hAnsi="Times New Roman" w:cs="Times New Roman"/>
          <w:color w:val="222222"/>
          <w:shd w:val="clear" w:color="auto" w:fill="FFFFFF"/>
        </w:rPr>
        <w:t> is an </w:t>
      </w:r>
      <w:r>
        <w:rPr>
          <w:rFonts w:ascii="Times New Roman" w:hAnsi="Times New Roman" w:cs="Times New Roman"/>
          <w:shd w:val="clear" w:color="auto" w:fill="FFFFFF"/>
        </w:rPr>
        <w:t>audio</w:t>
      </w:r>
      <w:r>
        <w:rPr>
          <w:rFonts w:ascii="Times New Roman" w:hAnsi="Times New Roman" w:cs="Times New Roman"/>
          <w:color w:val="222222"/>
          <w:shd w:val="clear" w:color="auto" w:fill="FFFFFF"/>
        </w:rPr>
        <w:t> signalling device, which may be </w:t>
      </w:r>
      <w:r>
        <w:rPr>
          <w:rFonts w:ascii="Times New Roman" w:hAnsi="Times New Roman" w:cs="Times New Roman"/>
          <w:shd w:val="clear" w:color="auto" w:fill="FFFFFF"/>
        </w:rPr>
        <w:t>mechanical</w:t>
      </w:r>
      <w:r>
        <w:rPr>
          <w:rFonts w:ascii="Times New Roman" w:hAnsi="Times New Roman" w:cs="Times New Roman"/>
          <w:color w:val="222222"/>
          <w:shd w:val="clear" w:color="auto" w:fill="FFFFFF"/>
        </w:rPr>
        <w:t>, </w:t>
      </w:r>
      <w:r>
        <w:rPr>
          <w:rFonts w:ascii="Times New Roman" w:hAnsi="Times New Roman" w:cs="Times New Roman"/>
          <w:shd w:val="clear" w:color="auto" w:fill="FFFFFF"/>
        </w:rPr>
        <w:t>electromechanical</w:t>
      </w:r>
      <w:r>
        <w:rPr>
          <w:rFonts w:ascii="Times New Roman" w:hAnsi="Times New Roman" w:cs="Times New Roman"/>
          <w:color w:val="222222"/>
          <w:shd w:val="clear" w:color="auto" w:fill="FFFFFF"/>
        </w:rPr>
        <w:t>, or </w:t>
      </w:r>
      <w:r>
        <w:rPr>
          <w:rFonts w:ascii="Times New Roman" w:hAnsi="Times New Roman" w:cs="Times New Roman"/>
          <w:shd w:val="clear" w:color="auto" w:fill="FFFFFF"/>
        </w:rPr>
        <w:t>piezoelectric</w:t>
      </w:r>
      <w:r>
        <w:rPr>
          <w:rFonts w:ascii="Times New Roman" w:hAnsi="Times New Roman" w:cs="Times New Roman"/>
          <w:color w:val="222222"/>
          <w:shd w:val="clear" w:color="auto" w:fill="FFFFFF"/>
        </w:rPr>
        <w:t> (</w:t>
      </w:r>
      <w:r>
        <w:rPr>
          <w:rFonts w:ascii="Times New Roman" w:hAnsi="Times New Roman" w:cs="Times New Roman"/>
          <w:i/>
          <w:iCs/>
          <w:color w:val="222222"/>
          <w:shd w:val="clear" w:color="auto" w:fill="FFFFFF"/>
        </w:rPr>
        <w:t>piezo</w:t>
      </w:r>
      <w:r>
        <w:rPr>
          <w:rFonts w:ascii="Times New Roman" w:hAnsi="Times New Roman" w:cs="Times New Roman"/>
          <w:color w:val="222222"/>
          <w:shd w:val="clear" w:color="auto" w:fill="FFFFFF"/>
        </w:rPr>
        <w:t> for short). Typical uses of buzzers and beepers include </w:t>
      </w:r>
      <w:r>
        <w:rPr>
          <w:rFonts w:ascii="Times New Roman" w:hAnsi="Times New Roman" w:cs="Times New Roman"/>
          <w:shd w:val="clear" w:color="auto" w:fill="FFFFFF"/>
        </w:rPr>
        <w:t>alarm devices</w:t>
      </w:r>
      <w:r>
        <w:rPr>
          <w:rFonts w:ascii="Times New Roman" w:hAnsi="Times New Roman" w:cs="Times New Roman"/>
          <w:color w:val="222222"/>
          <w:shd w:val="clear" w:color="auto" w:fill="FFFFFF"/>
        </w:rPr>
        <w:t>, </w:t>
      </w:r>
      <w:r>
        <w:rPr>
          <w:rFonts w:ascii="Times New Roman" w:hAnsi="Times New Roman" w:cs="Times New Roman"/>
          <w:shd w:val="clear" w:color="auto" w:fill="FFFFFF"/>
        </w:rPr>
        <w:t>timers</w:t>
      </w:r>
      <w:r>
        <w:rPr>
          <w:rFonts w:ascii="Times New Roman" w:hAnsi="Times New Roman" w:cs="Times New Roman"/>
          <w:color w:val="222222"/>
          <w:shd w:val="clear" w:color="auto" w:fill="FFFFFF"/>
        </w:rPr>
        <w:t>, and confirmation of user input such as a mouse click or keystroke. There are three types of buzzers: Electromechanical, Mechanical and Piezoelectric. Modern applications of buzzers include Novelty uses, judging panels, educational purposes, etc.</w:t>
      </w:r>
    </w:p>
    <w:p w:rsidR="009757FF" w:rsidRDefault="009757FF" w:rsidP="009757FF">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When an obstacle is detected by the IR sensors it returns a zero value. The led glows and buzzer buzzes. When there is no obstacle the IR sensors keeps on returning a non zero value. Thus the LED does not turn on and the buzzer is also off.</w:t>
      </w:r>
    </w:p>
    <w:p w:rsidR="009757FF" w:rsidRDefault="009757FF" w:rsidP="009757FF">
      <w:pPr>
        <w:rPr>
          <w:rFonts w:ascii="Times New Roman" w:hAnsi="Times New Roman" w:cs="Times New Roman"/>
          <w:b/>
          <w:color w:val="222222"/>
          <w:sz w:val="32"/>
          <w:szCs w:val="32"/>
          <w:shd w:val="clear" w:color="auto" w:fill="FFFFFF"/>
        </w:rPr>
      </w:pPr>
      <w:r>
        <w:rPr>
          <w:rFonts w:asciiTheme="minorHAnsi" w:hAnsiTheme="minorHAnsi" w:cstheme="minorBidi"/>
          <w:noProof/>
          <w:sz w:val="22"/>
          <w:szCs w:val="22"/>
          <w:lang w:val="en-IN" w:eastAsia="en-IN" w:bidi="ar-SA"/>
        </w:rPr>
        <w:drawing>
          <wp:anchor distT="0" distB="0" distL="114300" distR="114300" simplePos="0" relativeHeight="251660800" behindDoc="0" locked="0" layoutInCell="1" allowOverlap="1">
            <wp:simplePos x="0" y="0"/>
            <wp:positionH relativeFrom="column">
              <wp:posOffset>1735455</wp:posOffset>
            </wp:positionH>
            <wp:positionV relativeFrom="paragraph">
              <wp:posOffset>605155</wp:posOffset>
            </wp:positionV>
            <wp:extent cx="2706370" cy="1897380"/>
            <wp:effectExtent l="0" t="0" r="0" b="7620"/>
            <wp:wrapTopAndBottom/>
            <wp:docPr id="6" name="Picture 6" descr="Description: i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r4.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706370" cy="1897380"/>
                    </a:xfrm>
                    <a:prstGeom prst="rect">
                      <a:avLst/>
                    </a:prstGeom>
                    <a:noFill/>
                  </pic:spPr>
                </pic:pic>
              </a:graphicData>
            </a:graphic>
            <wp14:sizeRelH relativeFrom="page">
              <wp14:pctWidth>0</wp14:pctWidth>
            </wp14:sizeRelH>
            <wp14:sizeRelV relativeFrom="page">
              <wp14:pctHeight>0</wp14:pctHeight>
            </wp14:sizeRelV>
          </wp:anchor>
        </w:drawing>
      </w:r>
    </w:p>
    <w:p w:rsidR="009757FF" w:rsidRDefault="009757FF" w:rsidP="009757FF">
      <w:pPr>
        <w:rPr>
          <w:rFonts w:ascii="Times New Roman" w:hAnsi="Times New Roman" w:cs="Times New Roman"/>
          <w:b/>
          <w:color w:val="222222"/>
          <w:szCs w:val="32"/>
          <w:shd w:val="clear" w:color="auto" w:fill="FFFFFF"/>
        </w:rPr>
      </w:pPr>
    </w:p>
    <w:p w:rsidR="009757FF" w:rsidRDefault="009757FF" w:rsidP="009757FF">
      <w:pPr>
        <w:rPr>
          <w:rFonts w:ascii="Times New Roman" w:hAnsi="Times New Roman" w:cs="Times New Roman"/>
          <w:b/>
          <w:color w:val="222222"/>
          <w:szCs w:val="32"/>
          <w:shd w:val="clear" w:color="auto" w:fill="FFFFFF"/>
        </w:rPr>
      </w:pPr>
    </w:p>
    <w:p w:rsidR="009757FF" w:rsidRDefault="009757FF" w:rsidP="009757FF">
      <w:pPr>
        <w:rPr>
          <w:rFonts w:ascii="Times New Roman" w:hAnsi="Times New Roman" w:cs="Times New Roman"/>
          <w:b/>
          <w:color w:val="222222"/>
          <w:szCs w:val="32"/>
          <w:shd w:val="clear" w:color="auto" w:fill="FFFFFF"/>
        </w:rPr>
      </w:pPr>
      <w:r>
        <w:rPr>
          <w:rFonts w:ascii="Times New Roman" w:hAnsi="Times New Roman" w:cs="Times New Roman"/>
          <w:b/>
          <w:color w:val="222222"/>
          <w:szCs w:val="32"/>
          <w:shd w:val="clear" w:color="auto" w:fill="FFFFFF"/>
        </w:rPr>
        <w:t>Connections:</w:t>
      </w:r>
    </w:p>
    <w:p w:rsidR="009757FF" w:rsidRDefault="009757FF" w:rsidP="009757FF">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Connect the LED, IR sensor, resistor and buzzer on the bread board. </w:t>
      </w:r>
    </w:p>
    <w:p w:rsidR="009757FF" w:rsidRDefault="009757FF" w:rsidP="009757FF">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For IR sensor, connect the GND pin to P9_1 of beagle-bone, Vcc to P9_5 and Data input to P9_12.</w:t>
      </w:r>
    </w:p>
    <w:p w:rsidR="009757FF" w:rsidRDefault="009757FF" w:rsidP="009757FF">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The Vcc pin of LED is connected to P8_7 and GND to P9_2.</w:t>
      </w:r>
    </w:p>
    <w:p w:rsidR="009757FF" w:rsidRDefault="009757FF" w:rsidP="009757FF">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lastRenderedPageBreak/>
        <w:t>The Vcc and GND pins of the buzzer are connected to P8_8 and P8_1 respectively.</w:t>
      </w:r>
      <w:r>
        <w:rPr>
          <w:rFonts w:asciiTheme="minorHAnsi" w:hAnsiTheme="minorHAnsi" w:cstheme="minorBidi"/>
          <w:noProof/>
          <w:sz w:val="22"/>
          <w:szCs w:val="22"/>
          <w:lang w:val="en-IN" w:eastAsia="en-IN" w:bidi="ar-SA"/>
        </w:rPr>
        <w:drawing>
          <wp:anchor distT="0" distB="0" distL="114300" distR="114300" simplePos="0" relativeHeight="251656704" behindDoc="0" locked="0" layoutInCell="1" allowOverlap="1">
            <wp:simplePos x="0" y="0"/>
            <wp:positionH relativeFrom="column">
              <wp:posOffset>1045210</wp:posOffset>
            </wp:positionH>
            <wp:positionV relativeFrom="paragraph">
              <wp:posOffset>332105</wp:posOffset>
            </wp:positionV>
            <wp:extent cx="3949065" cy="2665095"/>
            <wp:effectExtent l="0" t="0" r="0" b="1905"/>
            <wp:wrapTopAndBottom/>
            <wp:docPr id="5" name="Picture 5" descr="Description: i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r5.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949065" cy="2665095"/>
                    </a:xfrm>
                    <a:prstGeom prst="rect">
                      <a:avLst/>
                    </a:prstGeom>
                    <a:noFill/>
                  </pic:spPr>
                </pic:pic>
              </a:graphicData>
            </a:graphic>
            <wp14:sizeRelH relativeFrom="page">
              <wp14:pctWidth>0</wp14:pctWidth>
            </wp14:sizeRelH>
            <wp14:sizeRelV relativeFrom="page">
              <wp14:pctHeight>0</wp14:pctHeight>
            </wp14:sizeRelV>
          </wp:anchor>
        </w:drawing>
      </w:r>
    </w:p>
    <w:p w:rsidR="009757FF" w:rsidRDefault="009757FF" w:rsidP="009757FF">
      <w:pPr>
        <w:rPr>
          <w:rFonts w:ascii="Times New Roman" w:hAnsi="Times New Roman" w:cs="Times New Roman"/>
          <w:b/>
          <w:szCs w:val="32"/>
        </w:rPr>
      </w:pPr>
      <w:r>
        <w:rPr>
          <w:rFonts w:ascii="Times New Roman" w:hAnsi="Times New Roman" w:cs="Times New Roman"/>
          <w:b/>
          <w:szCs w:val="32"/>
        </w:rPr>
        <w:t>Algorithm:</w:t>
      </w:r>
    </w:p>
    <w:p w:rsidR="009757FF" w:rsidRDefault="009757FF" w:rsidP="009757FF">
      <w:pPr>
        <w:pStyle w:val="ListParagraph"/>
        <w:widowControl/>
        <w:numPr>
          <w:ilvl w:val="0"/>
          <w:numId w:val="5"/>
        </w:numPr>
        <w:suppressAutoHyphens w:val="0"/>
        <w:autoSpaceDN/>
        <w:spacing w:before="240" w:after="240"/>
        <w:jc w:val="both"/>
        <w:rPr>
          <w:rFonts w:ascii="Times New Roman" w:hAnsi="Times New Roman" w:cs="Times New Roman"/>
          <w:szCs w:val="24"/>
        </w:rPr>
      </w:pPr>
      <w:r>
        <w:rPr>
          <w:rFonts w:ascii="Times New Roman" w:hAnsi="Times New Roman" w:cs="Times New Roman"/>
          <w:szCs w:val="24"/>
        </w:rPr>
        <w:t>import Adafruit_BBIO.GPIO as GPIO</w:t>
      </w:r>
    </w:p>
    <w:p w:rsidR="009757FF" w:rsidRDefault="009757FF" w:rsidP="009757FF">
      <w:pPr>
        <w:pStyle w:val="ListParagraph"/>
        <w:widowControl/>
        <w:numPr>
          <w:ilvl w:val="0"/>
          <w:numId w:val="5"/>
        </w:numPr>
        <w:suppressAutoHyphens w:val="0"/>
        <w:autoSpaceDN/>
        <w:spacing w:before="240" w:after="240"/>
        <w:jc w:val="both"/>
        <w:rPr>
          <w:rFonts w:ascii="Times New Roman" w:hAnsi="Times New Roman" w:cs="Times New Roman"/>
          <w:szCs w:val="24"/>
        </w:rPr>
      </w:pPr>
      <w:r>
        <w:rPr>
          <w:rFonts w:ascii="Times New Roman" w:hAnsi="Times New Roman" w:cs="Times New Roman"/>
          <w:szCs w:val="24"/>
        </w:rPr>
        <w:t>import time</w:t>
      </w:r>
    </w:p>
    <w:p w:rsidR="009757FF" w:rsidRDefault="009757FF" w:rsidP="009757FF">
      <w:pPr>
        <w:pStyle w:val="ListParagraph"/>
        <w:widowControl/>
        <w:numPr>
          <w:ilvl w:val="0"/>
          <w:numId w:val="5"/>
        </w:numPr>
        <w:suppressAutoHyphens w:val="0"/>
        <w:autoSpaceDN/>
        <w:spacing w:before="240" w:after="240"/>
        <w:jc w:val="both"/>
        <w:rPr>
          <w:rFonts w:ascii="Times New Roman" w:hAnsi="Times New Roman" w:cs="Times New Roman"/>
          <w:szCs w:val="24"/>
        </w:rPr>
      </w:pPr>
      <w:r>
        <w:rPr>
          <w:rFonts w:ascii="Times New Roman" w:hAnsi="Times New Roman" w:cs="Times New Roman"/>
          <w:szCs w:val="24"/>
        </w:rPr>
        <w:t xml:space="preserve">sensor </w:t>
      </w:r>
      <w:r>
        <w:rPr>
          <w:rFonts w:ascii="Times New Roman" w:hAnsi="Times New Roman" w:cs="Times New Roman"/>
          <w:szCs w:val="24"/>
        </w:rPr>
        <w:sym w:font="Wingdings" w:char="F0DF"/>
      </w:r>
      <w:r>
        <w:rPr>
          <w:rFonts w:ascii="Times New Roman" w:hAnsi="Times New Roman" w:cs="Times New Roman"/>
          <w:szCs w:val="24"/>
        </w:rPr>
        <w:t xml:space="preserve"> P9_12, led </w:t>
      </w:r>
      <w:r>
        <w:rPr>
          <w:rFonts w:ascii="Times New Roman" w:hAnsi="Times New Roman" w:cs="Times New Roman"/>
          <w:szCs w:val="24"/>
        </w:rPr>
        <w:sym w:font="Wingdings" w:char="F0DF"/>
      </w:r>
      <w:r>
        <w:rPr>
          <w:rFonts w:ascii="Times New Roman" w:hAnsi="Times New Roman" w:cs="Times New Roman"/>
          <w:szCs w:val="24"/>
        </w:rPr>
        <w:t xml:space="preserve"> P8_7, buz </w:t>
      </w:r>
      <w:r>
        <w:rPr>
          <w:rFonts w:ascii="Times New Roman" w:hAnsi="Times New Roman" w:cs="Times New Roman"/>
          <w:szCs w:val="24"/>
        </w:rPr>
        <w:sym w:font="Wingdings" w:char="F0DF"/>
      </w:r>
      <w:r>
        <w:rPr>
          <w:rFonts w:ascii="Times New Roman" w:hAnsi="Times New Roman" w:cs="Times New Roman"/>
          <w:szCs w:val="24"/>
        </w:rPr>
        <w:t xml:space="preserve"> P8_8</w:t>
      </w:r>
    </w:p>
    <w:p w:rsidR="009757FF" w:rsidRDefault="009757FF" w:rsidP="009757FF">
      <w:pPr>
        <w:pStyle w:val="ListParagraph"/>
        <w:widowControl/>
        <w:numPr>
          <w:ilvl w:val="0"/>
          <w:numId w:val="5"/>
        </w:numPr>
        <w:suppressAutoHyphens w:val="0"/>
        <w:autoSpaceDN/>
        <w:spacing w:before="240" w:after="240"/>
        <w:jc w:val="both"/>
        <w:rPr>
          <w:rFonts w:ascii="Times New Roman" w:hAnsi="Times New Roman" w:cs="Times New Roman"/>
          <w:szCs w:val="24"/>
        </w:rPr>
      </w:pPr>
      <w:r>
        <w:rPr>
          <w:rFonts w:ascii="Times New Roman" w:hAnsi="Times New Roman" w:cs="Times New Roman"/>
          <w:szCs w:val="24"/>
        </w:rPr>
        <w:t>Set the pin that is connected to IR sensor in INPUT mode. (P9_12)</w:t>
      </w:r>
    </w:p>
    <w:p w:rsidR="009757FF" w:rsidRDefault="009757FF" w:rsidP="009757FF">
      <w:pPr>
        <w:pStyle w:val="ListParagraph"/>
        <w:widowControl/>
        <w:numPr>
          <w:ilvl w:val="0"/>
          <w:numId w:val="5"/>
        </w:numPr>
        <w:suppressAutoHyphens w:val="0"/>
        <w:autoSpaceDN/>
        <w:spacing w:before="240" w:after="240"/>
        <w:jc w:val="both"/>
        <w:rPr>
          <w:rFonts w:ascii="Times New Roman" w:hAnsi="Times New Roman" w:cs="Times New Roman"/>
          <w:szCs w:val="24"/>
        </w:rPr>
      </w:pPr>
      <w:r>
        <w:rPr>
          <w:rFonts w:ascii="Times New Roman" w:hAnsi="Times New Roman" w:cs="Times New Roman"/>
          <w:szCs w:val="24"/>
        </w:rPr>
        <w:t>Set the pins that are connected to the led and buzzer in OUTPUT mode.(P8_7, P8_8)</w:t>
      </w:r>
    </w:p>
    <w:p w:rsidR="009757FF" w:rsidRDefault="009757FF" w:rsidP="009757FF">
      <w:pPr>
        <w:pStyle w:val="ListParagraph"/>
        <w:widowControl/>
        <w:numPr>
          <w:ilvl w:val="0"/>
          <w:numId w:val="5"/>
        </w:numPr>
        <w:suppressAutoHyphens w:val="0"/>
        <w:autoSpaceDN/>
        <w:spacing w:before="240" w:after="240"/>
        <w:jc w:val="both"/>
        <w:rPr>
          <w:rFonts w:ascii="Times New Roman" w:hAnsi="Times New Roman" w:cs="Times New Roman"/>
          <w:szCs w:val="24"/>
        </w:rPr>
      </w:pPr>
      <w:r>
        <w:rPr>
          <w:rFonts w:ascii="Times New Roman" w:hAnsi="Times New Roman" w:cs="Times New Roman"/>
          <w:szCs w:val="24"/>
        </w:rPr>
        <w:t>if (GPIO.input(sensor)==0):</w:t>
      </w:r>
    </w:p>
    <w:p w:rsidR="009757FF" w:rsidRDefault="009757FF" w:rsidP="009757FF">
      <w:pPr>
        <w:pStyle w:val="ListParagraph"/>
        <w:widowControl/>
        <w:numPr>
          <w:ilvl w:val="1"/>
          <w:numId w:val="5"/>
        </w:numPr>
        <w:suppressAutoHyphens w:val="0"/>
        <w:autoSpaceDN/>
        <w:spacing w:before="240" w:after="240"/>
        <w:jc w:val="both"/>
        <w:rPr>
          <w:rFonts w:ascii="Times New Roman" w:hAnsi="Times New Roman" w:cs="Times New Roman"/>
          <w:szCs w:val="24"/>
        </w:rPr>
      </w:pPr>
      <w:r>
        <w:rPr>
          <w:rFonts w:ascii="Times New Roman" w:hAnsi="Times New Roman" w:cs="Times New Roman"/>
          <w:szCs w:val="24"/>
        </w:rPr>
        <w:t>GPIO.output(led,GPIO.HIGH) i.e.switch on the led</w:t>
      </w:r>
    </w:p>
    <w:p w:rsidR="009757FF" w:rsidRDefault="009757FF" w:rsidP="009757FF">
      <w:pPr>
        <w:pStyle w:val="ListParagraph"/>
        <w:widowControl/>
        <w:numPr>
          <w:ilvl w:val="1"/>
          <w:numId w:val="5"/>
        </w:numPr>
        <w:suppressAutoHyphens w:val="0"/>
        <w:autoSpaceDN/>
        <w:spacing w:before="240" w:after="240"/>
        <w:jc w:val="both"/>
        <w:rPr>
          <w:rFonts w:ascii="Times New Roman" w:hAnsi="Times New Roman" w:cs="Times New Roman"/>
          <w:szCs w:val="24"/>
        </w:rPr>
      </w:pPr>
      <w:r>
        <w:rPr>
          <w:rFonts w:ascii="Times New Roman" w:hAnsi="Times New Roman" w:cs="Times New Roman"/>
          <w:szCs w:val="24"/>
        </w:rPr>
        <w:t>GPIO.output(buz,GPIO.HIGH) i.e.switch on the buzzer</w:t>
      </w:r>
    </w:p>
    <w:p w:rsidR="009757FF" w:rsidRDefault="009757FF" w:rsidP="009757FF">
      <w:pPr>
        <w:pStyle w:val="ListParagraph"/>
        <w:widowControl/>
        <w:numPr>
          <w:ilvl w:val="1"/>
          <w:numId w:val="5"/>
        </w:numPr>
        <w:suppressAutoHyphens w:val="0"/>
        <w:autoSpaceDN/>
        <w:spacing w:before="240" w:after="240"/>
        <w:jc w:val="both"/>
        <w:rPr>
          <w:rFonts w:ascii="Times New Roman" w:hAnsi="Times New Roman" w:cs="Times New Roman"/>
          <w:szCs w:val="24"/>
        </w:rPr>
      </w:pPr>
      <w:r>
        <w:rPr>
          <w:rFonts w:ascii="Times New Roman" w:hAnsi="Times New Roman" w:cs="Times New Roman"/>
          <w:szCs w:val="24"/>
        </w:rPr>
        <w:t>time.sleep(0.5)</w:t>
      </w:r>
    </w:p>
    <w:p w:rsidR="009757FF" w:rsidRDefault="009757FF" w:rsidP="009757FF">
      <w:pPr>
        <w:pStyle w:val="ListParagraph"/>
        <w:ind w:left="1800"/>
        <w:rPr>
          <w:rFonts w:ascii="Times New Roman" w:hAnsi="Times New Roman" w:cs="Times New Roman"/>
          <w:szCs w:val="24"/>
        </w:rPr>
      </w:pPr>
    </w:p>
    <w:p w:rsidR="009757FF" w:rsidRDefault="009757FF" w:rsidP="009757FF">
      <w:pPr>
        <w:pStyle w:val="ListParagraph"/>
        <w:widowControl/>
        <w:numPr>
          <w:ilvl w:val="0"/>
          <w:numId w:val="5"/>
        </w:numPr>
        <w:suppressAutoHyphens w:val="0"/>
        <w:autoSpaceDN/>
        <w:spacing w:before="240" w:after="240"/>
        <w:jc w:val="both"/>
        <w:rPr>
          <w:rFonts w:ascii="Times New Roman" w:hAnsi="Times New Roman" w:cs="Times New Roman"/>
          <w:szCs w:val="24"/>
        </w:rPr>
      </w:pPr>
      <w:r>
        <w:rPr>
          <w:rFonts w:ascii="Times New Roman" w:hAnsi="Times New Roman" w:cs="Times New Roman"/>
          <w:szCs w:val="24"/>
        </w:rPr>
        <w:t>else:</w:t>
      </w:r>
    </w:p>
    <w:p w:rsidR="009757FF" w:rsidRDefault="009757FF" w:rsidP="009757FF">
      <w:pPr>
        <w:pStyle w:val="ListParagraph"/>
        <w:widowControl/>
        <w:numPr>
          <w:ilvl w:val="1"/>
          <w:numId w:val="5"/>
        </w:numPr>
        <w:suppressAutoHyphens w:val="0"/>
        <w:autoSpaceDN/>
        <w:spacing w:before="240" w:after="240"/>
        <w:jc w:val="both"/>
        <w:rPr>
          <w:rFonts w:ascii="Times New Roman" w:hAnsi="Times New Roman" w:cs="Times New Roman"/>
          <w:szCs w:val="24"/>
        </w:rPr>
      </w:pPr>
      <w:r>
        <w:rPr>
          <w:rFonts w:ascii="Times New Roman" w:hAnsi="Times New Roman" w:cs="Times New Roman"/>
          <w:szCs w:val="24"/>
        </w:rPr>
        <w:t>GPIO.output(led,GPIO.LOW) i.e.switch off the led</w:t>
      </w:r>
    </w:p>
    <w:p w:rsidR="009757FF" w:rsidRDefault="009757FF" w:rsidP="009757FF">
      <w:pPr>
        <w:pStyle w:val="ListParagraph"/>
        <w:widowControl/>
        <w:numPr>
          <w:ilvl w:val="1"/>
          <w:numId w:val="5"/>
        </w:numPr>
        <w:suppressAutoHyphens w:val="0"/>
        <w:autoSpaceDN/>
        <w:spacing w:before="240" w:after="240"/>
        <w:jc w:val="both"/>
        <w:rPr>
          <w:rFonts w:ascii="Times New Roman" w:hAnsi="Times New Roman" w:cs="Times New Roman"/>
          <w:szCs w:val="24"/>
        </w:rPr>
      </w:pPr>
      <w:r>
        <w:rPr>
          <w:rFonts w:ascii="Times New Roman" w:hAnsi="Times New Roman" w:cs="Times New Roman"/>
          <w:szCs w:val="24"/>
        </w:rPr>
        <w:t>GPIO.output(led,GPIO.LOW) i.e.switch off the buzzer</w:t>
      </w:r>
    </w:p>
    <w:p w:rsidR="009757FF" w:rsidRDefault="009757FF" w:rsidP="009757FF">
      <w:pPr>
        <w:rPr>
          <w:rFonts w:ascii="Times New Roman" w:hAnsi="Times New Roman" w:cs="Times New Roman"/>
        </w:rPr>
      </w:pPr>
    </w:p>
    <w:p w:rsidR="009757FF" w:rsidRDefault="009757FF" w:rsidP="009757FF">
      <w:pPr>
        <w:rPr>
          <w:rFonts w:ascii="Times New Roman" w:hAnsi="Times New Roman" w:cs="Times New Roman"/>
          <w:b/>
          <w:szCs w:val="32"/>
        </w:rPr>
      </w:pPr>
      <w:r>
        <w:rPr>
          <w:rFonts w:ascii="Times New Roman" w:hAnsi="Times New Roman" w:cs="Times New Roman"/>
          <w:b/>
          <w:szCs w:val="32"/>
        </w:rPr>
        <w:t>Input:</w:t>
      </w:r>
    </w:p>
    <w:p w:rsidR="009757FF" w:rsidRDefault="009757FF" w:rsidP="009757FF">
      <w:pPr>
        <w:rPr>
          <w:rFonts w:ascii="Times New Roman" w:hAnsi="Times New Roman" w:cs="Times New Roman"/>
        </w:rPr>
      </w:pPr>
      <w:r>
        <w:rPr>
          <w:rFonts w:ascii="Times New Roman" w:hAnsi="Times New Roman" w:cs="Times New Roman"/>
        </w:rPr>
        <w:t>Any obstacle that comes in the range of the sensor is detected. IR sensors actually measure the heat being emitted from the object. So the heat is the actual input for the sensors.</w:t>
      </w:r>
    </w:p>
    <w:p w:rsidR="009757FF" w:rsidRDefault="009757FF" w:rsidP="009757FF">
      <w:pPr>
        <w:rPr>
          <w:rFonts w:ascii="Times New Roman" w:hAnsi="Times New Roman" w:cs="Times New Roman"/>
        </w:rPr>
      </w:pPr>
      <w:r>
        <w:rPr>
          <w:rFonts w:ascii="Times New Roman" w:hAnsi="Times New Roman" w:cs="Times New Roman"/>
        </w:rPr>
        <w:t>The IR sensor gets its input from pin number P9_12.</w:t>
      </w:r>
    </w:p>
    <w:p w:rsidR="009757FF" w:rsidRDefault="009757FF" w:rsidP="009757FF">
      <w:pPr>
        <w:rPr>
          <w:rFonts w:ascii="Times New Roman" w:hAnsi="Times New Roman" w:cs="Times New Roman"/>
          <w:b/>
          <w:szCs w:val="32"/>
        </w:rPr>
      </w:pPr>
      <w:r>
        <w:rPr>
          <w:rFonts w:ascii="Times New Roman" w:hAnsi="Times New Roman" w:cs="Times New Roman"/>
          <w:b/>
          <w:szCs w:val="32"/>
        </w:rPr>
        <w:t>Output:</w:t>
      </w:r>
    </w:p>
    <w:p w:rsidR="009757FF" w:rsidRDefault="009757FF" w:rsidP="009757FF">
      <w:pPr>
        <w:rPr>
          <w:rFonts w:ascii="Times New Roman" w:hAnsi="Times New Roman" w:cs="Times New Roman"/>
        </w:rPr>
      </w:pPr>
      <w:r>
        <w:rPr>
          <w:rFonts w:ascii="Times New Roman" w:hAnsi="Times New Roman" w:cs="Times New Roman"/>
        </w:rPr>
        <w:t>The output is shown by the LED and the buzzer. When an obstacle is detected, the LED glows and buzzer is turned on, i.e. whenever heat is sensed by the sensor, output is shown.</w:t>
      </w:r>
    </w:p>
    <w:p w:rsidR="009757FF" w:rsidRDefault="009757FF" w:rsidP="009757FF">
      <w:pPr>
        <w:rPr>
          <w:rFonts w:ascii="Times New Roman" w:hAnsi="Times New Roman" w:cs="Times New Roman"/>
        </w:rPr>
      </w:pPr>
      <w:r>
        <w:rPr>
          <w:rFonts w:ascii="Times New Roman" w:hAnsi="Times New Roman" w:cs="Times New Roman"/>
        </w:rPr>
        <w:t>The output is shown by making the pins P8_7 (led) and P8_8 high (buzzer).</w:t>
      </w:r>
    </w:p>
    <w:p w:rsidR="00313F3C" w:rsidRDefault="00313F3C" w:rsidP="009757FF">
      <w:pPr>
        <w:rPr>
          <w:rFonts w:ascii="Times New Roman" w:hAnsi="Times New Roman" w:cs="Times New Roman"/>
          <w:b/>
          <w:szCs w:val="32"/>
        </w:rPr>
      </w:pPr>
    </w:p>
    <w:p w:rsidR="009757FF" w:rsidRDefault="009757FF" w:rsidP="009757FF">
      <w:pPr>
        <w:rPr>
          <w:rFonts w:ascii="Times New Roman" w:hAnsi="Times New Roman" w:cs="Times New Roman"/>
          <w:szCs w:val="32"/>
        </w:rPr>
      </w:pPr>
      <w:r>
        <w:rPr>
          <w:rFonts w:ascii="Times New Roman" w:hAnsi="Times New Roman" w:cs="Times New Roman"/>
          <w:b/>
          <w:szCs w:val="32"/>
        </w:rPr>
        <w:t>Conclusion:</w:t>
      </w:r>
    </w:p>
    <w:p w:rsidR="009757FF" w:rsidRDefault="009757FF" w:rsidP="009757FF">
      <w:pPr>
        <w:rPr>
          <w:rFonts w:ascii="Times New Roman" w:hAnsi="Times New Roman" w:cs="Times New Roman"/>
        </w:rPr>
      </w:pPr>
      <w:r>
        <w:rPr>
          <w:rFonts w:ascii="Times New Roman" w:hAnsi="Times New Roman" w:cs="Times New Roman"/>
        </w:rPr>
        <w:t>We have successfully implemented the connection of IR sensor and Beagle bone for obstacle detection. The output is shown by a glowing LED and buzzer.</w:t>
      </w:r>
    </w:p>
    <w:p w:rsidR="00313F3C" w:rsidRDefault="00313F3C" w:rsidP="00313F3C">
      <w:pPr>
        <w:jc w:val="center"/>
        <w:rPr>
          <w:rFonts w:ascii="Times New Roman" w:hAnsi="Times New Roman" w:cs="Times New Roman"/>
          <w:b/>
          <w:sz w:val="32"/>
          <w:szCs w:val="32"/>
        </w:rPr>
      </w:pPr>
      <w:r>
        <w:rPr>
          <w:rFonts w:ascii="Times New Roman" w:hAnsi="Times New Roman" w:cs="Times New Roman"/>
          <w:b/>
          <w:sz w:val="32"/>
          <w:szCs w:val="32"/>
        </w:rPr>
        <w:lastRenderedPageBreak/>
        <w:t>Assignment Number :- B-2</w:t>
      </w:r>
    </w:p>
    <w:p w:rsidR="00313F3C" w:rsidRDefault="00313F3C" w:rsidP="00313F3C">
      <w:pPr>
        <w:jc w:val="both"/>
        <w:rPr>
          <w:rFonts w:ascii="Times New Roman" w:hAnsi="Times New Roman" w:cs="Times New Roman"/>
          <w:b/>
          <w:szCs w:val="32"/>
        </w:rPr>
      </w:pPr>
      <w:r>
        <w:rPr>
          <w:rFonts w:ascii="Times New Roman" w:hAnsi="Times New Roman" w:cs="Times New Roman"/>
          <w:b/>
          <w:szCs w:val="32"/>
        </w:rPr>
        <w:t>Problem Statement</w:t>
      </w:r>
    </w:p>
    <w:p w:rsidR="00313F3C" w:rsidRDefault="00313F3C" w:rsidP="00313F3C">
      <w:pPr>
        <w:rPr>
          <w:rFonts w:ascii="Times New Roman" w:hAnsi="Times New Roman" w:cs="Times New Roman"/>
        </w:rPr>
      </w:pPr>
      <w:r>
        <w:rPr>
          <w:rFonts w:ascii="Times New Roman" w:hAnsi="Times New Roman" w:cs="Times New Roman"/>
        </w:rPr>
        <w:t>Understanding and Connectivity of Raspberry-Pi/Beagle board with camera. Write an application to capture and store the image.</w:t>
      </w:r>
    </w:p>
    <w:p w:rsidR="00313F3C" w:rsidRDefault="00313F3C" w:rsidP="00313F3C">
      <w:pPr>
        <w:jc w:val="both"/>
        <w:rPr>
          <w:rFonts w:ascii="Times New Roman" w:hAnsi="Times New Roman" w:cs="Times New Roman"/>
          <w:b/>
          <w:szCs w:val="32"/>
        </w:rPr>
      </w:pPr>
    </w:p>
    <w:p w:rsidR="00313F3C" w:rsidRDefault="00313F3C" w:rsidP="00313F3C">
      <w:pPr>
        <w:jc w:val="both"/>
        <w:rPr>
          <w:rFonts w:ascii="Times New Roman" w:hAnsi="Times New Roman" w:cs="Times New Roman"/>
          <w:b/>
          <w:szCs w:val="32"/>
        </w:rPr>
      </w:pPr>
      <w:r>
        <w:rPr>
          <w:rFonts w:ascii="Times New Roman" w:hAnsi="Times New Roman" w:cs="Times New Roman"/>
          <w:b/>
          <w:szCs w:val="32"/>
        </w:rPr>
        <w:t>Theory</w:t>
      </w:r>
    </w:p>
    <w:p w:rsidR="00313F3C" w:rsidRDefault="00313F3C" w:rsidP="00313F3C">
      <w:pPr>
        <w:jc w:val="both"/>
        <w:rPr>
          <w:rFonts w:ascii="Times New Roman" w:eastAsia="Times New Roman" w:hAnsi="Times New Roman" w:cs="Times New Roman"/>
          <w:sz w:val="32"/>
          <w:szCs w:val="32"/>
          <w:lang w:eastAsia="en-IN"/>
        </w:rPr>
      </w:pPr>
      <w:r>
        <w:rPr>
          <w:rFonts w:ascii="Times New Roman" w:hAnsi="Times New Roman" w:cs="Times New Roman"/>
        </w:rPr>
        <w:t xml:space="preserve">The Raspberry Pi camera module is capable of taking full HD 1080p photo and video and can be controlled programmatically. The new 8-megapixel Pi camera comes in two varieties: a standard visible light camera and an infrared-sensitive camera known as the Pi NoIR. </w:t>
      </w:r>
      <w:r>
        <w:rPr>
          <w:rFonts w:ascii="Times New Roman" w:eastAsia="Times New Roman" w:hAnsi="Times New Roman" w:cs="Times New Roman"/>
          <w:lang w:eastAsia="en-IN"/>
        </w:rPr>
        <w:t>The Pi camera is capable of taking still pictures up to a resolution of 3280 x 2464 pixels, and video up to 1080p at 30fps.</w:t>
      </w:r>
    </w:p>
    <w:p w:rsidR="00313F3C" w:rsidRDefault="00313F3C" w:rsidP="00313F3C">
      <w:pPr>
        <w:pStyle w:val="BodyText"/>
        <w:rPr>
          <w:rFonts w:ascii="Times New Roman" w:hAnsi="Times New Roman" w:cs="Times New Roman"/>
          <w:b/>
          <w:sz w:val="24"/>
          <w:szCs w:val="32"/>
          <w:lang w:eastAsia="en-IN"/>
        </w:rPr>
      </w:pPr>
    </w:p>
    <w:p w:rsidR="00313F3C" w:rsidRDefault="00313F3C" w:rsidP="00313F3C">
      <w:pPr>
        <w:pStyle w:val="BodyText"/>
        <w:rPr>
          <w:rFonts w:ascii="Times New Roman" w:hAnsi="Times New Roman" w:cs="Times New Roman"/>
          <w:b/>
          <w:sz w:val="24"/>
          <w:szCs w:val="32"/>
          <w:lang w:eastAsia="en-IN"/>
        </w:rPr>
      </w:pPr>
      <w:r>
        <w:rPr>
          <w:rFonts w:ascii="Times New Roman" w:hAnsi="Times New Roman" w:cs="Times New Roman"/>
          <w:b/>
          <w:sz w:val="24"/>
          <w:szCs w:val="32"/>
          <w:lang w:eastAsia="en-IN"/>
        </w:rPr>
        <w:t>Connecting the Camera</w:t>
      </w:r>
    </w:p>
    <w:p w:rsidR="00313F3C" w:rsidRDefault="00313F3C" w:rsidP="00313F3C">
      <w:pPr>
        <w:spacing w:before="100" w:beforeAutospacing="1" w:after="100" w:afterAutospacing="1"/>
        <w:jc w:val="both"/>
        <w:rPr>
          <w:rFonts w:ascii="Times New Roman" w:eastAsia="Times New Roman" w:hAnsi="Times New Roman" w:cs="Times New Roman"/>
          <w:lang w:eastAsia="en-IN"/>
        </w:rPr>
      </w:pPr>
      <w:r>
        <w:rPr>
          <w:rFonts w:ascii="Times New Roman" w:eastAsia="Times New Roman" w:hAnsi="Times New Roman" w:cs="Times New Roman"/>
          <w:lang w:eastAsia="en-IN"/>
        </w:rPr>
        <w:t>The camera board attaches to the Raspberry Pi using a CSI flat ribbon cable, which comes with the camera when purchased. It can then be attached to the CSI port on the Raspberry Pi, as shown below.</w:t>
      </w:r>
    </w:p>
    <w:p w:rsidR="00313F3C" w:rsidRDefault="00313F3C" w:rsidP="00313F3C">
      <w:pPr>
        <w:pStyle w:val="BodyText"/>
        <w:jc w:val="both"/>
        <w:rPr>
          <w:rFonts w:ascii="Times New Roman" w:hAnsi="Times New Roman" w:cs="Times New Roman"/>
          <w:sz w:val="24"/>
          <w:szCs w:val="24"/>
        </w:rPr>
      </w:pPr>
      <w:r>
        <w:rPr>
          <w:rFonts w:ascii="Times New Roman" w:hAnsi="Times New Roman" w:cs="Times New Roman"/>
          <w:sz w:val="24"/>
          <w:szCs w:val="24"/>
        </w:rPr>
        <w:t>The flex cable inserts into the connector situated between the Ethernet and HDMI ports, with the silver connectors facing the HDMI port. The flex cable connector should be opened by pulling the tabs on the top of the connector upwards then towards the Ethernet port. The flex cable should be inserted firmly into the connector, with care taken not to bend the flex at too acute an angle. The top part of the connector should then be pushed towards the HDMI connector and down, while the flex cable is held in place.</w:t>
      </w:r>
    </w:p>
    <w:p w:rsidR="00313F3C" w:rsidRDefault="00313F3C" w:rsidP="00313F3C">
      <w:pPr>
        <w:pStyle w:val="BodyText"/>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eastAsia="en-IN"/>
        </w:rPr>
        <w:drawing>
          <wp:inline distT="0" distB="0" distL="0" distR="0">
            <wp:extent cx="3848100" cy="2962275"/>
            <wp:effectExtent l="19050" t="19050" r="19050" b="28575"/>
            <wp:docPr id="12" name="Picture 12" descr="Description: https://www.raspberrypi.org/learning/addons-guide/images/camera-attac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www.raspberrypi.org/learning/addons-guide/images/camera-attached.jpg"/>
                    <pic:cNvPicPr>
                      <a:picLocks noChangeAspect="1" noChangeArrowheads="1"/>
                    </pic:cNvPicPr>
                  </pic:nvPicPr>
                  <pic:blipFill>
                    <a:blip r:embed="rId110">
                      <a:extLst>
                        <a:ext uri="{28A0092B-C50C-407E-A947-70E740481C1C}">
                          <a14:useLocalDpi xmlns:a14="http://schemas.microsoft.com/office/drawing/2010/main" val="0"/>
                        </a:ext>
                      </a:extLst>
                    </a:blip>
                    <a:srcRect t="1768"/>
                    <a:stretch>
                      <a:fillRect/>
                    </a:stretch>
                  </pic:blipFill>
                  <pic:spPr bwMode="auto">
                    <a:xfrm>
                      <a:off x="0" y="0"/>
                      <a:ext cx="3848100" cy="2962275"/>
                    </a:xfrm>
                    <a:prstGeom prst="rect">
                      <a:avLst/>
                    </a:prstGeom>
                    <a:noFill/>
                    <a:ln w="9525" cmpd="sng">
                      <a:solidFill>
                        <a:srgbClr val="000000"/>
                      </a:solidFill>
                      <a:miter lim="800000"/>
                      <a:headEnd/>
                      <a:tailEnd/>
                    </a:ln>
                    <a:effectLst/>
                  </pic:spPr>
                </pic:pic>
              </a:graphicData>
            </a:graphic>
          </wp:inline>
        </w:drawing>
      </w:r>
    </w:p>
    <w:p w:rsidR="00313F3C" w:rsidRDefault="00313F3C" w:rsidP="00313F3C">
      <w:pPr>
        <w:pStyle w:val="BodyText"/>
        <w:jc w:val="both"/>
        <w:rPr>
          <w:rFonts w:ascii="Times New Roman" w:hAnsi="Times New Roman" w:cs="Times New Roman"/>
          <w:sz w:val="24"/>
          <w:szCs w:val="24"/>
        </w:rPr>
      </w:pPr>
    </w:p>
    <w:p w:rsidR="00313F3C" w:rsidRDefault="00313F3C" w:rsidP="00313F3C">
      <w:pPr>
        <w:pStyle w:val="BodyText"/>
        <w:jc w:val="both"/>
        <w:rPr>
          <w:rFonts w:ascii="Times New Roman" w:hAnsi="Times New Roman" w:cs="Times New Roman"/>
          <w:b/>
          <w:sz w:val="26"/>
          <w:szCs w:val="32"/>
        </w:rPr>
      </w:pPr>
    </w:p>
    <w:p w:rsidR="00313F3C" w:rsidRDefault="00313F3C" w:rsidP="00313F3C">
      <w:pPr>
        <w:pStyle w:val="BodyText"/>
        <w:jc w:val="both"/>
        <w:rPr>
          <w:rFonts w:ascii="Times New Roman" w:hAnsi="Times New Roman" w:cs="Times New Roman"/>
          <w:b/>
          <w:sz w:val="26"/>
          <w:szCs w:val="32"/>
        </w:rPr>
      </w:pPr>
      <w:r>
        <w:rPr>
          <w:rFonts w:ascii="Times New Roman" w:hAnsi="Times New Roman" w:cs="Times New Roman"/>
          <w:b/>
          <w:sz w:val="26"/>
          <w:szCs w:val="32"/>
        </w:rPr>
        <w:lastRenderedPageBreak/>
        <w:t>Enabling the Camera</w:t>
      </w:r>
    </w:p>
    <w:p w:rsidR="00313F3C" w:rsidRDefault="00313F3C" w:rsidP="00313F3C">
      <w:pPr>
        <w:spacing w:before="100" w:beforeAutospacing="1" w:after="100" w:afterAutospacing="1"/>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1)  Open the </w:t>
      </w:r>
      <w:r>
        <w:rPr>
          <w:rFonts w:ascii="Times New Roman" w:eastAsia="Times New Roman" w:hAnsi="Times New Roman" w:cs="Times New Roman"/>
          <w:b/>
          <w:lang w:eastAsia="en-IN"/>
        </w:rPr>
        <w:t>raspi-config</w:t>
      </w:r>
      <w:r>
        <w:rPr>
          <w:rFonts w:ascii="Times New Roman" w:eastAsia="Times New Roman" w:hAnsi="Times New Roman" w:cs="Times New Roman"/>
          <w:lang w:eastAsia="en-IN"/>
        </w:rPr>
        <w:t xml:space="preserve"> tool from the Terminal</w:t>
      </w:r>
    </w:p>
    <w:p w:rsidR="00313F3C" w:rsidRDefault="00313F3C" w:rsidP="00313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lang w:eastAsia="en-IN"/>
        </w:rPr>
      </w:pPr>
      <w:r>
        <w:rPr>
          <w:rFonts w:ascii="Times New Roman" w:eastAsia="Times New Roman" w:hAnsi="Times New Roman" w:cs="Times New Roman"/>
          <w:b/>
          <w:lang w:eastAsia="en-IN"/>
        </w:rPr>
        <w:tab/>
        <w:t>sudo raspi-config</w:t>
      </w:r>
    </w:p>
    <w:p w:rsidR="00313F3C" w:rsidRDefault="00313F3C" w:rsidP="00313F3C">
      <w:pPr>
        <w:spacing w:before="100" w:beforeAutospacing="1" w:after="100" w:afterAutospacing="1"/>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2) Select </w:t>
      </w:r>
      <w:r>
        <w:rPr>
          <w:rFonts w:ascii="Times New Roman" w:eastAsia="Times New Roman" w:hAnsi="Times New Roman" w:cs="Times New Roman"/>
          <w:b/>
          <w:lang w:eastAsia="en-IN"/>
        </w:rPr>
        <w:t>Enable camera</w:t>
      </w:r>
      <w:r>
        <w:rPr>
          <w:rFonts w:ascii="Times New Roman" w:eastAsia="Times New Roman" w:hAnsi="Times New Roman" w:cs="Times New Roman"/>
          <w:lang w:eastAsia="en-IN"/>
        </w:rPr>
        <w:t xml:space="preserve"> and hit </w:t>
      </w:r>
      <w:r>
        <w:rPr>
          <w:rFonts w:ascii="Times New Roman" w:eastAsia="Times New Roman" w:hAnsi="Times New Roman" w:cs="Times New Roman"/>
          <w:b/>
          <w:lang w:eastAsia="en-IN"/>
        </w:rPr>
        <w:t>Enter</w:t>
      </w:r>
      <w:r>
        <w:rPr>
          <w:rFonts w:ascii="Times New Roman" w:eastAsia="Times New Roman" w:hAnsi="Times New Roman" w:cs="Times New Roman"/>
          <w:lang w:eastAsia="en-IN"/>
        </w:rPr>
        <w:t xml:space="preserve">, then go to </w:t>
      </w:r>
      <w:r>
        <w:rPr>
          <w:rFonts w:ascii="Times New Roman" w:eastAsia="Times New Roman" w:hAnsi="Times New Roman" w:cs="Times New Roman"/>
          <w:b/>
          <w:lang w:eastAsia="en-IN"/>
        </w:rPr>
        <w:t>Finish</w:t>
      </w:r>
      <w:r>
        <w:rPr>
          <w:rFonts w:ascii="Times New Roman" w:eastAsia="Times New Roman" w:hAnsi="Times New Roman" w:cs="Times New Roman"/>
          <w:lang w:eastAsia="en-IN"/>
        </w:rPr>
        <w:t xml:space="preserve"> and you'll be prompted to reboot.</w:t>
      </w:r>
    </w:p>
    <w:p w:rsidR="00313F3C" w:rsidRDefault="00313F3C" w:rsidP="00313F3C">
      <w:pPr>
        <w:pStyle w:val="BodyText"/>
        <w:rPr>
          <w:rFonts w:ascii="Times New Roman" w:hAnsi="Times New Roman" w:cs="Times New Roman"/>
          <w:sz w:val="24"/>
          <w:szCs w:val="24"/>
        </w:rPr>
      </w:pPr>
      <w:r>
        <w:rPr>
          <w:rFonts w:ascii="Times New Roman" w:hAnsi="Times New Roman" w:cs="Times New Roman"/>
          <w:sz w:val="24"/>
          <w:szCs w:val="24"/>
        </w:rPr>
        <w:t xml:space="preserve">You can also enable the Pi camera, using the configuration menu. Open this by clicking on </w:t>
      </w:r>
      <w:r>
        <w:rPr>
          <w:rStyle w:val="Strong"/>
          <w:rFonts w:ascii="Times New Roman" w:hAnsi="Times New Roman" w:cs="Times New Roman"/>
          <w:sz w:val="24"/>
          <w:szCs w:val="24"/>
        </w:rPr>
        <w:t>Menu</w:t>
      </w:r>
      <w:r>
        <w:rPr>
          <w:rFonts w:ascii="Times New Roman" w:hAnsi="Times New Roman" w:cs="Times New Roman"/>
          <w:sz w:val="24"/>
          <w:szCs w:val="24"/>
        </w:rPr>
        <w:t xml:space="preserve"> &gt; </w:t>
      </w:r>
      <w:r>
        <w:rPr>
          <w:rStyle w:val="Strong"/>
          <w:rFonts w:ascii="Times New Roman" w:hAnsi="Times New Roman" w:cs="Times New Roman"/>
          <w:sz w:val="24"/>
          <w:szCs w:val="24"/>
        </w:rPr>
        <w:t>Preferences</w:t>
      </w:r>
      <w:r>
        <w:rPr>
          <w:rFonts w:ascii="Times New Roman" w:hAnsi="Times New Roman" w:cs="Times New Roman"/>
          <w:sz w:val="24"/>
          <w:szCs w:val="24"/>
        </w:rPr>
        <w:t xml:space="preserve"> &gt; </w:t>
      </w:r>
      <w:r>
        <w:rPr>
          <w:rStyle w:val="Strong"/>
          <w:rFonts w:ascii="Times New Roman" w:hAnsi="Times New Roman" w:cs="Times New Roman"/>
          <w:sz w:val="24"/>
          <w:szCs w:val="24"/>
        </w:rPr>
        <w:t>Raspberry Pi Configuration</w:t>
      </w:r>
      <w:r>
        <w:rPr>
          <w:rFonts w:ascii="Times New Roman" w:hAnsi="Times New Roman" w:cs="Times New Roman"/>
          <w:sz w:val="24"/>
          <w:szCs w:val="24"/>
        </w:rPr>
        <w:t>:</w:t>
      </w:r>
    </w:p>
    <w:p w:rsidR="00313F3C" w:rsidRDefault="00313F3C" w:rsidP="00313F3C">
      <w:pPr>
        <w:pStyle w:val="BodyText"/>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Pr>
          <w:noProof/>
          <w:lang w:eastAsia="en-IN"/>
        </w:rPr>
        <w:drawing>
          <wp:inline distT="0" distB="0" distL="0" distR="0">
            <wp:extent cx="3419475" cy="2895600"/>
            <wp:effectExtent l="0" t="0" r="9525" b="0"/>
            <wp:docPr id="11" name="Picture 11" descr="Description: https://www.raspberrypi.org/learning/addons-guide/images/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s://www.raspberrypi.org/learning/addons-guide/images/config.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19475" cy="2895600"/>
                    </a:xfrm>
                    <a:prstGeom prst="rect">
                      <a:avLst/>
                    </a:prstGeom>
                    <a:noFill/>
                    <a:ln>
                      <a:noFill/>
                    </a:ln>
                  </pic:spPr>
                </pic:pic>
              </a:graphicData>
            </a:graphic>
          </wp:inline>
        </w:drawing>
      </w:r>
    </w:p>
    <w:p w:rsidR="00313F3C" w:rsidRDefault="00313F3C" w:rsidP="00313F3C">
      <w:pPr>
        <w:spacing w:before="100" w:beforeAutospacing="1" w:after="100" w:afterAutospacing="1"/>
        <w:rPr>
          <w:rFonts w:ascii="Times New Roman" w:eastAsia="Times New Roman" w:hAnsi="Times New Roman" w:cs="Times New Roman"/>
          <w:lang w:eastAsia="en-IN"/>
        </w:rPr>
      </w:pPr>
      <w:r>
        <w:rPr>
          <w:rFonts w:ascii="Times New Roman" w:eastAsia="Times New Roman" w:hAnsi="Times New Roman" w:cs="Times New Roman"/>
          <w:lang w:eastAsia="en-IN"/>
        </w:rPr>
        <w:t>Then click on the radio button to enable the camera:</w:t>
      </w:r>
    </w:p>
    <w:p w:rsidR="00313F3C" w:rsidRDefault="00313F3C" w:rsidP="00313F3C">
      <w:pPr>
        <w:spacing w:before="100" w:beforeAutospacing="1" w:after="100" w:afterAutospacing="1"/>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                      </w:t>
      </w:r>
      <w:r>
        <w:rPr>
          <w:rFonts w:ascii="Times New Roman" w:eastAsia="Times New Roman" w:hAnsi="Times New Roman" w:cs="Times New Roman"/>
          <w:noProof/>
          <w:lang w:val="en-IN" w:eastAsia="en-IN" w:bidi="ar-SA"/>
        </w:rPr>
        <w:drawing>
          <wp:inline distT="0" distB="0" distL="0" distR="0">
            <wp:extent cx="2981325" cy="2569272"/>
            <wp:effectExtent l="0" t="0" r="0" b="2540"/>
            <wp:docPr id="10" name="Picture 10" descr="Description: https://www.raspberrypi.org/learning/addons-guide/images/en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https://www.raspberrypi.org/learning/addons-guide/images/enabled.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81325" cy="2569272"/>
                    </a:xfrm>
                    <a:prstGeom prst="rect">
                      <a:avLst/>
                    </a:prstGeom>
                    <a:noFill/>
                    <a:ln>
                      <a:noFill/>
                    </a:ln>
                  </pic:spPr>
                </pic:pic>
              </a:graphicData>
            </a:graphic>
          </wp:inline>
        </w:drawing>
      </w:r>
    </w:p>
    <w:p w:rsidR="00313F3C" w:rsidRDefault="00313F3C" w:rsidP="00313F3C">
      <w:pPr>
        <w:pStyle w:val="BodyText"/>
        <w:jc w:val="both"/>
        <w:rPr>
          <w:rFonts w:ascii="Times New Roman" w:hAnsi="Times New Roman" w:cs="Times New Roman"/>
          <w:b/>
          <w:sz w:val="26"/>
          <w:szCs w:val="32"/>
        </w:rPr>
      </w:pPr>
      <w:r>
        <w:rPr>
          <w:rFonts w:ascii="Times New Roman" w:hAnsi="Times New Roman" w:cs="Times New Roman"/>
          <w:b/>
          <w:sz w:val="26"/>
          <w:szCs w:val="32"/>
        </w:rPr>
        <w:lastRenderedPageBreak/>
        <w:t>Capture Images</w:t>
      </w:r>
    </w:p>
    <w:p w:rsidR="00313F3C" w:rsidRDefault="00313F3C" w:rsidP="00313F3C">
      <w:pPr>
        <w:pStyle w:val="NormalWeb"/>
      </w:pPr>
      <w:r>
        <w:t>You can then activate the camera from the terminal to take photos with the following command:</w:t>
      </w:r>
    </w:p>
    <w:p w:rsidR="00313F3C" w:rsidRDefault="00313F3C" w:rsidP="00313F3C">
      <w:pPr>
        <w:pStyle w:val="HTMLPreformatted"/>
        <w:rPr>
          <w:rFonts w:ascii="Times New Roman" w:hAnsi="Times New Roman" w:cs="Times New Roman"/>
          <w:b/>
          <w:sz w:val="24"/>
          <w:szCs w:val="24"/>
        </w:rPr>
      </w:pPr>
      <w:r>
        <w:rPr>
          <w:rStyle w:val="HTMLCode"/>
          <w:rFonts w:ascii="Times New Roman" w:hAnsi="Times New Roman" w:cs="Times New Roman"/>
          <w:b/>
          <w:sz w:val="24"/>
          <w:szCs w:val="24"/>
        </w:rPr>
        <w:t xml:space="preserve">raspistill </w:t>
      </w:r>
      <w:r>
        <w:rPr>
          <w:rStyle w:val="token"/>
          <w:rFonts w:ascii="Times New Roman" w:hAnsi="Times New Roman" w:cs="Times New Roman"/>
          <w:b/>
          <w:sz w:val="24"/>
          <w:szCs w:val="24"/>
        </w:rPr>
        <w:t>-</w:t>
      </w:r>
      <w:r>
        <w:rPr>
          <w:rStyle w:val="HTMLCode"/>
          <w:rFonts w:ascii="Times New Roman" w:hAnsi="Times New Roman" w:cs="Times New Roman"/>
          <w:b/>
          <w:sz w:val="24"/>
          <w:szCs w:val="24"/>
        </w:rPr>
        <w:t>o cam</w:t>
      </w:r>
      <w:r>
        <w:rPr>
          <w:rStyle w:val="token"/>
          <w:rFonts w:ascii="Times New Roman" w:hAnsi="Times New Roman" w:cs="Times New Roman"/>
          <w:b/>
          <w:sz w:val="24"/>
          <w:szCs w:val="24"/>
        </w:rPr>
        <w:t>.</w:t>
      </w:r>
      <w:r>
        <w:rPr>
          <w:rStyle w:val="HTMLCode"/>
          <w:rFonts w:ascii="Times New Roman" w:hAnsi="Times New Roman" w:cs="Times New Roman"/>
          <w:b/>
          <w:sz w:val="24"/>
          <w:szCs w:val="24"/>
        </w:rPr>
        <w:t>jpg</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take videos, use this command:</w:t>
      </w:r>
    </w:p>
    <w:p w:rsidR="00313F3C" w:rsidRDefault="00313F3C" w:rsidP="00313F3C">
      <w:pPr>
        <w:pStyle w:val="HTMLPreformatted"/>
        <w:rPr>
          <w:rFonts w:ascii="Times New Roman" w:hAnsi="Times New Roman" w:cs="Times New Roman"/>
          <w:b/>
          <w:sz w:val="24"/>
          <w:szCs w:val="24"/>
        </w:rPr>
      </w:pPr>
      <w:r>
        <w:rPr>
          <w:rStyle w:val="HTMLCode"/>
          <w:rFonts w:ascii="Times New Roman" w:hAnsi="Times New Roman" w:cs="Times New Roman"/>
          <w:b/>
          <w:sz w:val="24"/>
          <w:szCs w:val="24"/>
        </w:rPr>
        <w:t xml:space="preserve">raspivid </w:t>
      </w:r>
      <w:r>
        <w:rPr>
          <w:rStyle w:val="token"/>
          <w:rFonts w:ascii="Times New Roman" w:hAnsi="Times New Roman" w:cs="Times New Roman"/>
          <w:b/>
          <w:sz w:val="24"/>
          <w:szCs w:val="24"/>
        </w:rPr>
        <w:t>-</w:t>
      </w:r>
      <w:r>
        <w:rPr>
          <w:rStyle w:val="HTMLCode"/>
          <w:rFonts w:ascii="Times New Roman" w:hAnsi="Times New Roman" w:cs="Times New Roman"/>
          <w:b/>
          <w:sz w:val="24"/>
          <w:szCs w:val="24"/>
        </w:rPr>
        <w:t>o vid</w:t>
      </w:r>
      <w:r>
        <w:rPr>
          <w:rStyle w:val="token"/>
          <w:rFonts w:ascii="Times New Roman" w:hAnsi="Times New Roman" w:cs="Times New Roman"/>
          <w:b/>
          <w:sz w:val="24"/>
          <w:szCs w:val="24"/>
        </w:rPr>
        <w:t>.</w:t>
      </w:r>
      <w:r>
        <w:rPr>
          <w:rStyle w:val="HTMLCode"/>
          <w:rFonts w:ascii="Times New Roman" w:hAnsi="Times New Roman" w:cs="Times New Roman"/>
          <w:b/>
          <w:sz w:val="24"/>
          <w:szCs w:val="24"/>
        </w:rPr>
        <w:t>h264</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you want greater control over the photos and videos you take, you can use Python 3 to control the camera. This can be done with the help PiCamera package in Python.</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8"/>
          <w:u w:val="single"/>
        </w:rPr>
      </w:pPr>
      <w:r>
        <w:rPr>
          <w:b/>
          <w:szCs w:val="28"/>
          <w:u w:val="single"/>
        </w:rPr>
        <w:t>PiCamera</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package provides a pure Python interface to the Raspberry Pi camera module for Python 2.7 (or above) or Python 3.2 (or above).</w:t>
      </w:r>
    </w:p>
    <w:p w:rsidR="00313F3C" w:rsidRDefault="00313F3C" w:rsidP="00313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eastAsia="en-IN"/>
        </w:rPr>
      </w:pPr>
      <w:r>
        <w:rPr>
          <w:rFonts w:ascii="Times New Roman" w:eastAsia="Times New Roman" w:hAnsi="Times New Roman" w:cs="Times New Roman"/>
          <w:lang w:eastAsia="en-IN"/>
        </w:rPr>
        <w:t>To install picamera on Raspbian, it is best to use the system’s package manager: apt. This will ensure that picamera is easy to keep up to date, and easy to remove should you wish to do so. It will also make picamera available for all users on the system. To install picamera using apt simply run:</w:t>
      </w:r>
    </w:p>
    <w:p w:rsidR="00313F3C" w:rsidRDefault="00313F3C" w:rsidP="00313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lang w:eastAsia="en-IN"/>
        </w:rPr>
      </w:pPr>
      <w:r>
        <w:rPr>
          <w:rFonts w:ascii="Times New Roman" w:eastAsia="Times New Roman" w:hAnsi="Times New Roman" w:cs="Times New Roman"/>
          <w:b/>
          <w:lang w:eastAsia="en-IN"/>
        </w:rPr>
        <w:t>$ sudo apt-get update</w:t>
      </w:r>
    </w:p>
    <w:p w:rsidR="00313F3C" w:rsidRDefault="00313F3C" w:rsidP="00313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lang w:eastAsia="en-IN"/>
        </w:rPr>
      </w:pPr>
      <w:r>
        <w:rPr>
          <w:rFonts w:ascii="Times New Roman" w:eastAsia="Times New Roman" w:hAnsi="Times New Roman" w:cs="Times New Roman"/>
          <w:b/>
          <w:lang w:eastAsia="en-IN"/>
        </w:rPr>
        <w:t>$ sudo apt-get install python-picamera python3-picamera</w:t>
      </w:r>
    </w:p>
    <w:p w:rsidR="00313F3C" w:rsidRDefault="00313F3C" w:rsidP="00313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eastAsia="en-IN"/>
        </w:rPr>
      </w:pPr>
      <w:r>
        <w:rPr>
          <w:rFonts w:ascii="Times New Roman" w:eastAsia="Times New Roman" w:hAnsi="Times New Roman" w:cs="Times New Roman"/>
          <w:lang w:eastAsia="en-IN"/>
        </w:rPr>
        <w:t>To upgrade your installation when new releases are made you can simply use apt’s normal upgrade procedure:</w:t>
      </w:r>
    </w:p>
    <w:p w:rsidR="00313F3C" w:rsidRDefault="00313F3C" w:rsidP="00313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lang w:eastAsia="en-IN"/>
        </w:rPr>
      </w:pPr>
      <w:r>
        <w:rPr>
          <w:rFonts w:ascii="Times New Roman" w:eastAsia="Times New Roman" w:hAnsi="Times New Roman" w:cs="Times New Roman"/>
          <w:b/>
          <w:lang w:eastAsia="en-IN"/>
        </w:rPr>
        <w:t>$ sudo apt-get update</w:t>
      </w:r>
    </w:p>
    <w:p w:rsidR="00313F3C" w:rsidRDefault="00313F3C" w:rsidP="00313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lang w:eastAsia="en-IN"/>
        </w:rPr>
      </w:pPr>
      <w:r>
        <w:rPr>
          <w:rFonts w:ascii="Times New Roman" w:eastAsia="Times New Roman" w:hAnsi="Times New Roman" w:cs="Times New Roman"/>
          <w:b/>
          <w:lang w:eastAsia="en-IN"/>
        </w:rPr>
        <w:t>$ sudo apt-get upgrade</w:t>
      </w:r>
    </w:p>
    <w:p w:rsidR="00313F3C" w:rsidRDefault="00313F3C" w:rsidP="00313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eastAsia="en-IN"/>
        </w:rPr>
      </w:pPr>
      <w:r>
        <w:rPr>
          <w:rFonts w:ascii="Times New Roman" w:eastAsia="Times New Roman" w:hAnsi="Times New Roman" w:cs="Times New Roman"/>
          <w:lang w:eastAsia="en-IN"/>
        </w:rPr>
        <w:t>If you ever need to remove your installation:</w:t>
      </w:r>
    </w:p>
    <w:p w:rsidR="00313F3C" w:rsidRDefault="00313F3C" w:rsidP="00313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lang w:eastAsia="en-IN"/>
        </w:rPr>
      </w:pPr>
      <w:r>
        <w:rPr>
          <w:rFonts w:ascii="Times New Roman" w:eastAsia="Times New Roman" w:hAnsi="Times New Roman" w:cs="Times New Roman"/>
          <w:b/>
          <w:lang w:eastAsia="en-IN"/>
        </w:rPr>
        <w:t>$ sudo apt-get remove python-picamera python3-picamera</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IN"/>
        </w:rPr>
      </w:pP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szCs w:val="24"/>
          <w:u w:val="single"/>
          <w:lang w:eastAsia="en-IN"/>
        </w:rPr>
      </w:pPr>
      <w:r>
        <w:rPr>
          <w:rFonts w:ascii="Times New Roman" w:hAnsi="Times New Roman" w:cs="Times New Roman"/>
          <w:b/>
          <w:sz w:val="24"/>
          <w:szCs w:val="24"/>
          <w:u w:val="single"/>
          <w:lang w:eastAsia="en-IN"/>
        </w:rPr>
        <w:t>To Capture images with PiCamera</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First, at the Python prompt or at the top of a Python script, enter:</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rStyle w:val="token"/>
          <w:b/>
        </w:rPr>
        <w:t>import</w:t>
      </w:r>
      <w:r>
        <w:rPr>
          <w:rStyle w:val="HTMLCode"/>
          <w:b/>
        </w:rPr>
        <w:t xml:space="preserve"> picamera</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will make the library available to the script. Now create an instance of the PiCamera class:</w:t>
      </w:r>
    </w:p>
    <w:p w:rsidR="00313F3C" w:rsidRDefault="00313F3C" w:rsidP="00313F3C">
      <w:pPr>
        <w:pStyle w:val="HTMLPreformatted"/>
        <w:rPr>
          <w:rFonts w:ascii="Times New Roman" w:hAnsi="Times New Roman" w:cs="Times New Roman"/>
          <w:b/>
          <w:sz w:val="24"/>
          <w:szCs w:val="24"/>
        </w:rPr>
      </w:pPr>
      <w:r>
        <w:rPr>
          <w:rStyle w:val="HTMLCode"/>
          <w:rFonts w:ascii="Times New Roman" w:hAnsi="Times New Roman" w:cs="Times New Roman"/>
          <w:b/>
          <w:sz w:val="24"/>
          <w:szCs w:val="24"/>
        </w:rPr>
        <w:t xml:space="preserve">camera </w:t>
      </w:r>
      <w:r>
        <w:rPr>
          <w:rStyle w:val="token"/>
          <w:rFonts w:ascii="Times New Roman" w:hAnsi="Times New Roman" w:cs="Times New Roman"/>
          <w:b/>
          <w:sz w:val="24"/>
          <w:szCs w:val="24"/>
        </w:rPr>
        <w:t>=</w:t>
      </w:r>
      <w:r>
        <w:rPr>
          <w:rStyle w:val="HTMLCode"/>
          <w:rFonts w:ascii="Times New Roman" w:hAnsi="Times New Roman" w:cs="Times New Roman"/>
          <w:b/>
          <w:sz w:val="24"/>
          <w:szCs w:val="24"/>
        </w:rPr>
        <w:t xml:space="preserve"> picamera</w:t>
      </w:r>
      <w:r>
        <w:rPr>
          <w:rStyle w:val="token"/>
          <w:rFonts w:ascii="Times New Roman" w:hAnsi="Times New Roman" w:cs="Times New Roman"/>
          <w:b/>
          <w:sz w:val="24"/>
          <w:szCs w:val="24"/>
        </w:rPr>
        <w:t>.</w:t>
      </w:r>
      <w:r>
        <w:rPr>
          <w:rStyle w:val="HTMLCode"/>
          <w:rFonts w:ascii="Times New Roman" w:hAnsi="Times New Roman" w:cs="Times New Roman"/>
          <w:b/>
          <w:sz w:val="24"/>
          <w:szCs w:val="24"/>
        </w:rPr>
        <w:t>PiCamera</w:t>
      </w:r>
      <w:r>
        <w:rPr>
          <w:rStyle w:val="token"/>
          <w:rFonts w:ascii="Times New Roman" w:hAnsi="Times New Roman" w:cs="Times New Roman"/>
          <w:b/>
          <w:sz w:val="24"/>
          <w:szCs w:val="24"/>
        </w:rPr>
        <w:t>()</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And take a picture:</w:t>
      </w:r>
    </w:p>
    <w:p w:rsidR="00313F3C" w:rsidRDefault="00313F3C" w:rsidP="00313F3C">
      <w:pPr>
        <w:pStyle w:val="HTMLPreformatted"/>
        <w:rPr>
          <w:rFonts w:ascii="Times New Roman" w:hAnsi="Times New Roman" w:cs="Times New Roman"/>
          <w:b/>
          <w:sz w:val="24"/>
          <w:szCs w:val="24"/>
        </w:rPr>
      </w:pPr>
      <w:r>
        <w:rPr>
          <w:rStyle w:val="HTMLCode"/>
          <w:rFonts w:ascii="Times New Roman" w:hAnsi="Times New Roman" w:cs="Times New Roman"/>
          <w:b/>
          <w:sz w:val="24"/>
          <w:szCs w:val="24"/>
        </w:rPr>
        <w:t>camera</w:t>
      </w:r>
      <w:r>
        <w:rPr>
          <w:rStyle w:val="token"/>
          <w:rFonts w:ascii="Times New Roman" w:hAnsi="Times New Roman" w:cs="Times New Roman"/>
          <w:b/>
          <w:sz w:val="24"/>
          <w:szCs w:val="24"/>
        </w:rPr>
        <w:t>.</w:t>
      </w:r>
      <w:r>
        <w:rPr>
          <w:rStyle w:val="HTMLCode"/>
          <w:rFonts w:ascii="Times New Roman" w:hAnsi="Times New Roman" w:cs="Times New Roman"/>
          <w:b/>
          <w:sz w:val="24"/>
          <w:szCs w:val="24"/>
        </w:rPr>
        <w:t>capture</w:t>
      </w:r>
      <w:r>
        <w:rPr>
          <w:rStyle w:val="token"/>
          <w:rFonts w:ascii="Times New Roman" w:hAnsi="Times New Roman" w:cs="Times New Roman"/>
          <w:b/>
          <w:sz w:val="24"/>
          <w:szCs w:val="24"/>
        </w:rPr>
        <w:t>('image.jpg')</w:t>
      </w:r>
    </w:p>
    <w:p w:rsidR="00313F3C" w:rsidRDefault="00313F3C" w:rsidP="00313F3C">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4"/>
          <w:szCs w:val="24"/>
        </w:rPr>
      </w:pPr>
      <w:r>
        <w:rPr>
          <w:rFonts w:ascii="Times New Roman" w:hAnsi="Times New Roman"/>
          <w:sz w:val="24"/>
          <w:szCs w:val="24"/>
        </w:rPr>
        <w:t>Horizontal and Vertical flip</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Like with the </w:t>
      </w:r>
      <w:r>
        <w:rPr>
          <w:rStyle w:val="HTMLCode"/>
        </w:rPr>
        <w:t>raspistill</w:t>
      </w:r>
      <w:r>
        <w:t xml:space="preserve"> command, you can apply a horizontal and vertical flip if your camera is positioned upside-down. This is done by changing the </w:t>
      </w:r>
      <w:r>
        <w:rPr>
          <w:rStyle w:val="HTMLCode"/>
        </w:rPr>
        <w:t>hflip</w:t>
      </w:r>
      <w:r>
        <w:t xml:space="preserve"> and </w:t>
      </w:r>
      <w:r>
        <w:rPr>
          <w:rStyle w:val="HTMLCode"/>
        </w:rPr>
        <w:t>vflip</w:t>
      </w:r>
      <w:r>
        <w:t xml:space="preserve"> properties directly:</w:t>
      </w:r>
    </w:p>
    <w:p w:rsidR="00313F3C" w:rsidRDefault="00313F3C" w:rsidP="00313F3C">
      <w:pPr>
        <w:pStyle w:val="HTMLPreformatted"/>
        <w:rPr>
          <w:rStyle w:val="HTMLCode"/>
          <w:rFonts w:ascii="Times New Roman" w:hAnsi="Times New Roman" w:cs="Times New Roman"/>
          <w:b/>
          <w:sz w:val="24"/>
          <w:szCs w:val="24"/>
        </w:rPr>
      </w:pPr>
      <w:r>
        <w:rPr>
          <w:rStyle w:val="HTMLCode"/>
          <w:rFonts w:ascii="Times New Roman" w:hAnsi="Times New Roman" w:cs="Times New Roman"/>
          <w:b/>
          <w:sz w:val="24"/>
          <w:szCs w:val="24"/>
        </w:rPr>
        <w:t>camera</w:t>
      </w:r>
      <w:r>
        <w:rPr>
          <w:rStyle w:val="token"/>
          <w:rFonts w:ascii="Times New Roman" w:hAnsi="Times New Roman" w:cs="Times New Roman"/>
          <w:b/>
          <w:sz w:val="24"/>
          <w:szCs w:val="24"/>
        </w:rPr>
        <w:t>.</w:t>
      </w:r>
      <w:r>
        <w:rPr>
          <w:rStyle w:val="HTMLCode"/>
          <w:rFonts w:ascii="Times New Roman" w:hAnsi="Times New Roman" w:cs="Times New Roman"/>
          <w:b/>
          <w:sz w:val="24"/>
          <w:szCs w:val="24"/>
        </w:rPr>
        <w:t xml:space="preserve">hflip </w:t>
      </w:r>
      <w:r>
        <w:rPr>
          <w:rStyle w:val="token"/>
          <w:rFonts w:ascii="Times New Roman" w:hAnsi="Times New Roman" w:cs="Times New Roman"/>
          <w:b/>
          <w:sz w:val="24"/>
          <w:szCs w:val="24"/>
        </w:rPr>
        <w:t>=</w:t>
      </w:r>
      <w:r>
        <w:rPr>
          <w:rStyle w:val="HTMLCode"/>
          <w:rFonts w:ascii="Times New Roman" w:hAnsi="Times New Roman" w:cs="Times New Roman"/>
          <w:b/>
          <w:sz w:val="24"/>
          <w:szCs w:val="24"/>
        </w:rPr>
        <w:t xml:space="preserve"> </w:t>
      </w:r>
      <w:r>
        <w:rPr>
          <w:rStyle w:val="token"/>
          <w:rFonts w:ascii="Times New Roman" w:hAnsi="Times New Roman" w:cs="Times New Roman"/>
          <w:b/>
          <w:sz w:val="24"/>
          <w:szCs w:val="24"/>
        </w:rPr>
        <w:t>True</w:t>
      </w:r>
    </w:p>
    <w:p w:rsidR="00313F3C" w:rsidRDefault="00313F3C" w:rsidP="00313F3C">
      <w:pPr>
        <w:pStyle w:val="HTMLPreformatted"/>
      </w:pPr>
      <w:r>
        <w:rPr>
          <w:rStyle w:val="HTMLCode"/>
          <w:rFonts w:ascii="Times New Roman" w:hAnsi="Times New Roman" w:cs="Times New Roman"/>
          <w:b/>
          <w:sz w:val="24"/>
          <w:szCs w:val="24"/>
        </w:rPr>
        <w:t>camera</w:t>
      </w:r>
      <w:r>
        <w:rPr>
          <w:rStyle w:val="token"/>
          <w:rFonts w:ascii="Times New Roman" w:hAnsi="Times New Roman" w:cs="Times New Roman"/>
          <w:b/>
          <w:sz w:val="24"/>
          <w:szCs w:val="24"/>
        </w:rPr>
        <w:t>.</w:t>
      </w:r>
      <w:r>
        <w:rPr>
          <w:rStyle w:val="HTMLCode"/>
          <w:rFonts w:ascii="Times New Roman" w:hAnsi="Times New Roman" w:cs="Times New Roman"/>
          <w:b/>
          <w:sz w:val="24"/>
          <w:szCs w:val="24"/>
        </w:rPr>
        <w:t xml:space="preserve">vflip </w:t>
      </w:r>
      <w:r>
        <w:rPr>
          <w:rStyle w:val="token"/>
          <w:rFonts w:ascii="Times New Roman" w:hAnsi="Times New Roman" w:cs="Times New Roman"/>
          <w:b/>
          <w:sz w:val="24"/>
          <w:szCs w:val="24"/>
        </w:rPr>
        <w:t>=</w:t>
      </w:r>
      <w:r>
        <w:rPr>
          <w:rStyle w:val="HTMLCode"/>
          <w:rFonts w:ascii="Times New Roman" w:hAnsi="Times New Roman" w:cs="Times New Roman"/>
          <w:b/>
          <w:sz w:val="24"/>
          <w:szCs w:val="24"/>
        </w:rPr>
        <w:t xml:space="preserve"> </w:t>
      </w:r>
      <w:r>
        <w:rPr>
          <w:rStyle w:val="token"/>
          <w:rFonts w:ascii="Times New Roman" w:hAnsi="Times New Roman" w:cs="Times New Roman"/>
          <w:b/>
          <w:sz w:val="24"/>
          <w:szCs w:val="24"/>
        </w:rPr>
        <w:t>True</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Be sure to use an upper case </w:t>
      </w:r>
      <w:r>
        <w:rPr>
          <w:rStyle w:val="HTMLCode"/>
        </w:rPr>
        <w:t>T</w:t>
      </w:r>
      <w:r>
        <w:t xml:space="preserve"> in </w:t>
      </w:r>
      <w:r>
        <w:rPr>
          <w:rStyle w:val="HTMLCode"/>
        </w:rPr>
        <w:t>True</w:t>
      </w:r>
      <w:r>
        <w:t xml:space="preserve"> as this is a keyword in Python.</w:t>
      </w:r>
    </w:p>
    <w:p w:rsidR="00313F3C" w:rsidRDefault="00313F3C" w:rsidP="00313F3C">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4"/>
          <w:szCs w:val="24"/>
        </w:rPr>
      </w:pPr>
      <w:r>
        <w:rPr>
          <w:rFonts w:ascii="Times New Roman" w:hAnsi="Times New Roman"/>
          <w:sz w:val="24"/>
          <w:szCs w:val="24"/>
        </w:rPr>
        <w:t>Preview</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You can display a preview showing the camera feed on screen. Warning: this will overlay your Python session by default; if you have trouble stopping the preview, simply pressing </w:t>
      </w:r>
      <w:r>
        <w:rPr>
          <w:rStyle w:val="HTMLCode"/>
        </w:rPr>
        <w:t>Ctrl+D</w:t>
      </w:r>
      <w:r>
        <w:t xml:space="preserve"> to terminate the Python session is usually enough to restore the display:</w:t>
      </w:r>
    </w:p>
    <w:p w:rsidR="00313F3C" w:rsidRDefault="00313F3C" w:rsidP="00313F3C">
      <w:pPr>
        <w:pStyle w:val="HTMLPreformatted"/>
        <w:rPr>
          <w:rFonts w:ascii="Times New Roman" w:hAnsi="Times New Roman" w:cs="Times New Roman"/>
          <w:b/>
          <w:sz w:val="24"/>
          <w:szCs w:val="24"/>
        </w:rPr>
      </w:pPr>
      <w:r>
        <w:rPr>
          <w:rStyle w:val="HTMLCode"/>
          <w:rFonts w:ascii="Times New Roman" w:hAnsi="Times New Roman" w:cs="Times New Roman"/>
          <w:b/>
          <w:sz w:val="24"/>
          <w:szCs w:val="24"/>
        </w:rPr>
        <w:t>camera</w:t>
      </w:r>
      <w:r>
        <w:rPr>
          <w:rStyle w:val="token"/>
          <w:rFonts w:ascii="Times New Roman" w:hAnsi="Times New Roman" w:cs="Times New Roman"/>
          <w:b/>
          <w:sz w:val="24"/>
          <w:szCs w:val="24"/>
        </w:rPr>
        <w:t>.</w:t>
      </w:r>
      <w:r>
        <w:rPr>
          <w:rStyle w:val="HTMLCode"/>
          <w:rFonts w:ascii="Times New Roman" w:hAnsi="Times New Roman" w:cs="Times New Roman"/>
          <w:b/>
          <w:sz w:val="24"/>
          <w:szCs w:val="24"/>
        </w:rPr>
        <w:t>start_preview</w:t>
      </w:r>
      <w:r>
        <w:rPr>
          <w:rStyle w:val="token"/>
          <w:rFonts w:ascii="Times New Roman" w:hAnsi="Times New Roman" w:cs="Times New Roman"/>
          <w:b/>
          <w:sz w:val="24"/>
          <w:szCs w:val="24"/>
        </w:rPr>
        <w:t>()</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You can use the </w:t>
      </w:r>
      <w:r>
        <w:rPr>
          <w:rStyle w:val="HTMLCode"/>
        </w:rPr>
        <w:t>stop_preview</w:t>
      </w:r>
      <w:r>
        <w:t xml:space="preserve"> method to remove the preview overlay and restore the display:</w:t>
      </w:r>
    </w:p>
    <w:p w:rsidR="00313F3C" w:rsidRDefault="00313F3C" w:rsidP="00313F3C">
      <w:pPr>
        <w:pStyle w:val="HTMLPreformatted"/>
        <w:rPr>
          <w:rFonts w:ascii="Times New Roman" w:hAnsi="Times New Roman" w:cs="Times New Roman"/>
          <w:b/>
          <w:sz w:val="24"/>
          <w:szCs w:val="24"/>
        </w:rPr>
      </w:pPr>
      <w:r>
        <w:rPr>
          <w:rStyle w:val="HTMLCode"/>
          <w:rFonts w:ascii="Times New Roman" w:hAnsi="Times New Roman" w:cs="Times New Roman"/>
          <w:b/>
          <w:sz w:val="24"/>
          <w:szCs w:val="24"/>
        </w:rPr>
        <w:t>camera</w:t>
      </w:r>
      <w:r>
        <w:rPr>
          <w:rStyle w:val="token"/>
          <w:rFonts w:ascii="Times New Roman" w:hAnsi="Times New Roman" w:cs="Times New Roman"/>
          <w:b/>
          <w:sz w:val="24"/>
          <w:szCs w:val="24"/>
        </w:rPr>
        <w:t>.</w:t>
      </w:r>
      <w:r>
        <w:rPr>
          <w:rStyle w:val="HTMLCode"/>
          <w:rFonts w:ascii="Times New Roman" w:hAnsi="Times New Roman" w:cs="Times New Roman"/>
          <w:b/>
          <w:sz w:val="24"/>
          <w:szCs w:val="24"/>
        </w:rPr>
        <w:t>stop_preview</w:t>
      </w:r>
      <w:r>
        <w:rPr>
          <w:rStyle w:val="token"/>
          <w:rFonts w:ascii="Times New Roman" w:hAnsi="Times New Roman" w:cs="Times New Roman"/>
          <w:b/>
          <w:sz w:val="24"/>
          <w:szCs w:val="24"/>
        </w:rPr>
        <w:t>()</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Alternatively, you can access the Pi using </w:t>
      </w:r>
      <w:hyperlink r:id="rId113" w:history="1">
        <w:r w:rsidRPr="00313F3C">
          <w:rPr>
            <w:rStyle w:val="Hyperlink"/>
            <w:color w:val="auto"/>
            <w:u w:val="none"/>
          </w:rPr>
          <w:t>SSH</w:t>
        </w:r>
      </w:hyperlink>
      <w:r>
        <w:t xml:space="preserve"> from another computer, open a Python prompt and enter these commands, displaying the preview on the monitor connected to the Pi (not the computer you're connected from).</w:t>
      </w:r>
    </w:p>
    <w:p w:rsidR="00313F3C" w:rsidRDefault="00313F3C" w:rsidP="00313F3C">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4"/>
          <w:szCs w:val="24"/>
        </w:rPr>
      </w:pPr>
      <w:r>
        <w:rPr>
          <w:rFonts w:ascii="Times New Roman" w:hAnsi="Times New Roman"/>
          <w:sz w:val="24"/>
          <w:szCs w:val="24"/>
        </w:rPr>
        <w:t>Camera settings</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You can change other camera configuration by editing property values, for example:</w:t>
      </w:r>
    </w:p>
    <w:p w:rsidR="00313F3C" w:rsidRDefault="00313F3C" w:rsidP="00313F3C">
      <w:pPr>
        <w:pStyle w:val="HTMLPreformatted"/>
        <w:rPr>
          <w:rFonts w:ascii="Times New Roman" w:hAnsi="Times New Roman" w:cs="Times New Roman"/>
          <w:b/>
          <w:sz w:val="24"/>
          <w:szCs w:val="24"/>
        </w:rPr>
      </w:pPr>
      <w:r>
        <w:rPr>
          <w:rStyle w:val="HTMLCode"/>
          <w:rFonts w:ascii="Times New Roman" w:hAnsi="Times New Roman" w:cs="Times New Roman"/>
          <w:b/>
          <w:sz w:val="24"/>
          <w:szCs w:val="24"/>
        </w:rPr>
        <w:t>camera</w:t>
      </w:r>
      <w:r>
        <w:rPr>
          <w:rStyle w:val="token"/>
          <w:rFonts w:ascii="Times New Roman" w:hAnsi="Times New Roman" w:cs="Times New Roman"/>
          <w:b/>
          <w:sz w:val="24"/>
          <w:szCs w:val="24"/>
        </w:rPr>
        <w:t>.</w:t>
      </w:r>
      <w:r>
        <w:rPr>
          <w:rStyle w:val="HTMLCode"/>
          <w:rFonts w:ascii="Times New Roman" w:hAnsi="Times New Roman" w:cs="Times New Roman"/>
          <w:b/>
          <w:sz w:val="24"/>
          <w:szCs w:val="24"/>
        </w:rPr>
        <w:t xml:space="preserve">brightness </w:t>
      </w:r>
      <w:r>
        <w:rPr>
          <w:rStyle w:val="token"/>
          <w:rFonts w:ascii="Times New Roman" w:hAnsi="Times New Roman" w:cs="Times New Roman"/>
          <w:b/>
          <w:sz w:val="24"/>
          <w:szCs w:val="24"/>
        </w:rPr>
        <w:t>=</w:t>
      </w:r>
      <w:r>
        <w:rPr>
          <w:rStyle w:val="HTMLCode"/>
          <w:rFonts w:ascii="Times New Roman" w:hAnsi="Times New Roman" w:cs="Times New Roman"/>
          <w:b/>
          <w:sz w:val="24"/>
          <w:szCs w:val="24"/>
        </w:rPr>
        <w:t xml:space="preserve"> </w:t>
      </w:r>
      <w:r>
        <w:rPr>
          <w:rStyle w:val="token"/>
          <w:rFonts w:ascii="Times New Roman" w:hAnsi="Times New Roman" w:cs="Times New Roman"/>
          <w:b/>
          <w:sz w:val="24"/>
          <w:szCs w:val="24"/>
        </w:rPr>
        <w:t>70</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will change the brightness setting from its default </w:t>
      </w:r>
      <w:r>
        <w:rPr>
          <w:rStyle w:val="HTMLCode"/>
        </w:rPr>
        <w:t>50</w:t>
      </w:r>
      <w:r>
        <w:t xml:space="preserve"> to </w:t>
      </w:r>
      <w:r>
        <w:rPr>
          <w:rStyle w:val="HTMLCode"/>
        </w:rPr>
        <w:t>70</w:t>
      </w:r>
      <w:r>
        <w:t xml:space="preserve"> (values between 0 and 100).</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Other settings are available. Here is a list with their default values:</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sharpness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0</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contrast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0</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brightness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50</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saturation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0</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ISO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0</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video_stabilization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False</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lastRenderedPageBreak/>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exposure_compensation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0</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exposure_mode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'auto'</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meter_mode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'average'</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awb_mode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'auto'</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image_effect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'none'</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color_effects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None</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rotation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0</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hflip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False</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vflip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False</w:t>
      </w:r>
    </w:p>
    <w:p w:rsidR="00313F3C" w:rsidRDefault="00313F3C" w:rsidP="00313F3C">
      <w:pPr>
        <w:pStyle w:val="HTMLPreformatted"/>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crop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(0.0,</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0.0,</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1.0,</w:t>
      </w:r>
      <w:r>
        <w:rPr>
          <w:rStyle w:val="HTMLCode"/>
          <w:rFonts w:ascii="Times New Roman" w:hAnsi="Times New Roman" w:cs="Times New Roman"/>
          <w:sz w:val="24"/>
          <w:szCs w:val="24"/>
        </w:rPr>
        <w:t xml:space="preserve"> </w:t>
      </w:r>
      <w:r>
        <w:rPr>
          <w:rStyle w:val="token"/>
          <w:rFonts w:ascii="Times New Roman" w:hAnsi="Times New Roman" w:cs="Times New Roman"/>
          <w:sz w:val="24"/>
          <w:szCs w:val="24"/>
        </w:rPr>
        <w:t>1.0)</w:t>
      </w:r>
    </w:p>
    <w:p w:rsidR="00313F3C" w:rsidRDefault="00313F3C" w:rsidP="00313F3C">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4"/>
          <w:szCs w:val="24"/>
        </w:rPr>
      </w:pPr>
      <w:r>
        <w:rPr>
          <w:rFonts w:ascii="Times New Roman" w:hAnsi="Times New Roman"/>
          <w:sz w:val="24"/>
          <w:szCs w:val="24"/>
        </w:rPr>
        <w:t>Sleep</w:t>
      </w:r>
    </w:p>
    <w:p w:rsidR="00313F3C" w:rsidRDefault="00313F3C" w:rsidP="00313F3C">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val="0"/>
          <w:sz w:val="24"/>
          <w:szCs w:val="24"/>
        </w:rPr>
      </w:pPr>
      <w:r>
        <w:rPr>
          <w:rFonts w:ascii="Times New Roman" w:hAnsi="Times New Roman"/>
          <w:b w:val="0"/>
          <w:sz w:val="24"/>
          <w:szCs w:val="24"/>
        </w:rPr>
        <w:t xml:space="preserve">You can add pauses between commands using </w:t>
      </w:r>
      <w:r>
        <w:rPr>
          <w:rStyle w:val="HTMLCode"/>
          <w:rFonts w:ascii="Times New Roman" w:eastAsiaTheme="majorEastAsia" w:hAnsi="Times New Roman"/>
          <w:b w:val="0"/>
          <w:sz w:val="24"/>
          <w:szCs w:val="24"/>
        </w:rPr>
        <w:t>sleep</w:t>
      </w:r>
      <w:r>
        <w:rPr>
          <w:rFonts w:ascii="Times New Roman" w:hAnsi="Times New Roman"/>
          <w:b w:val="0"/>
          <w:sz w:val="24"/>
          <w:szCs w:val="24"/>
        </w:rPr>
        <w:t xml:space="preserve"> from the </w:t>
      </w:r>
      <w:r>
        <w:rPr>
          <w:rStyle w:val="HTMLCode"/>
          <w:rFonts w:ascii="Times New Roman" w:eastAsiaTheme="majorEastAsia" w:hAnsi="Times New Roman"/>
          <w:b w:val="0"/>
          <w:sz w:val="24"/>
          <w:szCs w:val="24"/>
        </w:rPr>
        <w:t>time</w:t>
      </w:r>
      <w:r>
        <w:rPr>
          <w:rFonts w:ascii="Times New Roman" w:hAnsi="Times New Roman"/>
          <w:b w:val="0"/>
          <w:sz w:val="24"/>
          <w:szCs w:val="24"/>
        </w:rPr>
        <w:t xml:space="preserve"> module:</w:t>
      </w:r>
    </w:p>
    <w:p w:rsidR="00313F3C" w:rsidRDefault="00313F3C" w:rsidP="00313F3C">
      <w:pPr>
        <w:pStyle w:val="HTMLPreformatted"/>
        <w:rPr>
          <w:rStyle w:val="HTMLCode"/>
          <w:rFonts w:ascii="Times New Roman" w:hAnsi="Times New Roman" w:cs="Times New Roman"/>
          <w:sz w:val="24"/>
          <w:szCs w:val="24"/>
        </w:rPr>
      </w:pPr>
      <w:r>
        <w:rPr>
          <w:rStyle w:val="token"/>
          <w:rFonts w:ascii="Times New Roman" w:hAnsi="Times New Roman" w:cs="Times New Roman"/>
          <w:sz w:val="24"/>
          <w:szCs w:val="24"/>
        </w:rPr>
        <w:t>import</w:t>
      </w:r>
      <w:r>
        <w:rPr>
          <w:rStyle w:val="HTMLCode"/>
          <w:rFonts w:ascii="Times New Roman" w:hAnsi="Times New Roman" w:cs="Times New Roman"/>
          <w:sz w:val="24"/>
          <w:szCs w:val="24"/>
        </w:rPr>
        <w:t xml:space="preserve"> picamera</w:t>
      </w:r>
    </w:p>
    <w:p w:rsidR="00313F3C" w:rsidRDefault="00313F3C" w:rsidP="00313F3C">
      <w:pPr>
        <w:pStyle w:val="HTMLPreformatted"/>
        <w:rPr>
          <w:rStyle w:val="HTMLCode"/>
          <w:rFonts w:ascii="Times New Roman" w:hAnsi="Times New Roman" w:cs="Times New Roman"/>
          <w:sz w:val="24"/>
          <w:szCs w:val="24"/>
        </w:rPr>
      </w:pPr>
      <w:r>
        <w:rPr>
          <w:rStyle w:val="token"/>
          <w:rFonts w:ascii="Times New Roman" w:hAnsi="Times New Roman" w:cs="Times New Roman"/>
          <w:sz w:val="24"/>
          <w:szCs w:val="24"/>
        </w:rPr>
        <w:t>from</w:t>
      </w:r>
      <w:r>
        <w:rPr>
          <w:rStyle w:val="HTMLCode"/>
          <w:rFonts w:ascii="Times New Roman" w:hAnsi="Times New Roman" w:cs="Times New Roman"/>
          <w:sz w:val="24"/>
          <w:szCs w:val="24"/>
        </w:rPr>
        <w:t xml:space="preserve"> time </w:t>
      </w:r>
      <w:r>
        <w:rPr>
          <w:rStyle w:val="token"/>
          <w:rFonts w:ascii="Times New Roman" w:hAnsi="Times New Roman" w:cs="Times New Roman"/>
          <w:sz w:val="24"/>
          <w:szCs w:val="24"/>
        </w:rPr>
        <w:t>import</w:t>
      </w:r>
      <w:r>
        <w:rPr>
          <w:rStyle w:val="HTMLCode"/>
          <w:rFonts w:ascii="Times New Roman" w:hAnsi="Times New Roman" w:cs="Times New Roman"/>
          <w:sz w:val="24"/>
          <w:szCs w:val="24"/>
        </w:rPr>
        <w:t xml:space="preserve"> sleep</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camera </w:t>
      </w:r>
      <w:r>
        <w:rPr>
          <w:rStyle w:val="token"/>
          <w:rFonts w:ascii="Times New Roman" w:hAnsi="Times New Roman" w:cs="Times New Roman"/>
          <w:sz w:val="24"/>
          <w:szCs w:val="24"/>
        </w:rPr>
        <w:t>=</w:t>
      </w:r>
      <w:r>
        <w:rPr>
          <w:rStyle w:val="HTMLCode"/>
          <w:rFonts w:ascii="Times New Roman" w:hAnsi="Times New Roman" w:cs="Times New Roman"/>
          <w:sz w:val="24"/>
          <w:szCs w:val="24"/>
        </w:rPr>
        <w:t xml:space="preserve"> picamera</w:t>
      </w:r>
      <w:r>
        <w:rPr>
          <w:rStyle w:val="token"/>
          <w:rFonts w:ascii="Times New Roman" w:hAnsi="Times New Roman" w:cs="Times New Roman"/>
          <w:sz w:val="24"/>
          <w:szCs w:val="24"/>
        </w:rPr>
        <w:t>.</w:t>
      </w:r>
      <w:r>
        <w:rPr>
          <w:rStyle w:val="HTMLCode"/>
          <w:rFonts w:ascii="Times New Roman" w:hAnsi="Times New Roman" w:cs="Times New Roman"/>
          <w:sz w:val="24"/>
          <w:szCs w:val="24"/>
        </w:rPr>
        <w:t>PiCamera</w:t>
      </w:r>
      <w:r>
        <w:rPr>
          <w:rStyle w:val="token"/>
          <w:rFonts w:ascii="Times New Roman" w:hAnsi="Times New Roman" w:cs="Times New Roman"/>
          <w:sz w:val="24"/>
          <w:szCs w:val="24"/>
        </w:rPr>
        <w:t>()</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capture</w:t>
      </w:r>
      <w:r>
        <w:rPr>
          <w:rStyle w:val="token"/>
          <w:rFonts w:ascii="Times New Roman" w:hAnsi="Times New Roman" w:cs="Times New Roman"/>
          <w:sz w:val="24"/>
          <w:szCs w:val="24"/>
        </w:rPr>
        <w:t>('image1.jpg')</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sleep</w:t>
      </w:r>
      <w:r>
        <w:rPr>
          <w:rStyle w:val="token"/>
          <w:rFonts w:ascii="Times New Roman" w:hAnsi="Times New Roman" w:cs="Times New Roman"/>
          <w:sz w:val="24"/>
          <w:szCs w:val="24"/>
        </w:rPr>
        <w:t>(5)</w:t>
      </w:r>
    </w:p>
    <w:p w:rsidR="00313F3C" w:rsidRDefault="00313F3C" w:rsidP="00313F3C">
      <w:pPr>
        <w:pStyle w:val="HTMLPreformatted"/>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capture</w:t>
      </w:r>
      <w:r>
        <w:rPr>
          <w:rStyle w:val="token"/>
          <w:rFonts w:ascii="Times New Roman" w:hAnsi="Times New Roman" w:cs="Times New Roman"/>
          <w:sz w:val="24"/>
          <w:szCs w:val="24"/>
        </w:rPr>
        <w:t>('image2.jpg')</w:t>
      </w:r>
    </w:p>
    <w:p w:rsidR="00313F3C" w:rsidRDefault="00313F3C" w:rsidP="00313F3C">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4"/>
          <w:szCs w:val="24"/>
        </w:rPr>
      </w:pPr>
      <w:r>
        <w:rPr>
          <w:rFonts w:ascii="Times New Roman" w:hAnsi="Times New Roman"/>
          <w:sz w:val="24"/>
          <w:szCs w:val="24"/>
        </w:rPr>
        <w:t>Video recording</w:t>
      </w:r>
    </w:p>
    <w:p w:rsidR="00313F3C" w:rsidRDefault="00313F3C" w:rsidP="00313F3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Record 5 seconds of video:</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start_recording</w:t>
      </w:r>
      <w:r>
        <w:rPr>
          <w:rStyle w:val="token"/>
          <w:rFonts w:ascii="Times New Roman" w:hAnsi="Times New Roman" w:cs="Times New Roman"/>
          <w:sz w:val="24"/>
          <w:szCs w:val="24"/>
        </w:rPr>
        <w:t>('video.h264')</w:t>
      </w:r>
    </w:p>
    <w:p w:rsidR="00313F3C" w:rsidRDefault="00313F3C" w:rsidP="00313F3C">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sleep</w:t>
      </w:r>
      <w:r>
        <w:rPr>
          <w:rStyle w:val="token"/>
          <w:rFonts w:ascii="Times New Roman" w:hAnsi="Times New Roman" w:cs="Times New Roman"/>
          <w:sz w:val="24"/>
          <w:szCs w:val="24"/>
        </w:rPr>
        <w:t>(5)</w:t>
      </w:r>
    </w:p>
    <w:p w:rsidR="00313F3C" w:rsidRDefault="00313F3C" w:rsidP="00313F3C">
      <w:pPr>
        <w:pStyle w:val="HTMLPreformatted"/>
        <w:rPr>
          <w:rStyle w:val="token"/>
        </w:rPr>
      </w:pPr>
      <w:r>
        <w:rPr>
          <w:rStyle w:val="HTMLCode"/>
          <w:rFonts w:ascii="Times New Roman" w:hAnsi="Times New Roman" w:cs="Times New Roman"/>
          <w:sz w:val="24"/>
          <w:szCs w:val="24"/>
        </w:rPr>
        <w:t>camera</w:t>
      </w:r>
      <w:r>
        <w:rPr>
          <w:rStyle w:val="token"/>
          <w:rFonts w:ascii="Times New Roman" w:hAnsi="Times New Roman" w:cs="Times New Roman"/>
          <w:sz w:val="24"/>
          <w:szCs w:val="24"/>
        </w:rPr>
        <w:t>.</w:t>
      </w:r>
      <w:r>
        <w:rPr>
          <w:rStyle w:val="HTMLCode"/>
          <w:rFonts w:ascii="Times New Roman" w:hAnsi="Times New Roman" w:cs="Times New Roman"/>
          <w:sz w:val="24"/>
          <w:szCs w:val="24"/>
        </w:rPr>
        <w:t>stop_recording</w:t>
      </w:r>
      <w:r>
        <w:rPr>
          <w:rStyle w:val="token"/>
          <w:rFonts w:ascii="Times New Roman" w:hAnsi="Times New Roman" w:cs="Times New Roman"/>
          <w:sz w:val="24"/>
          <w:szCs w:val="24"/>
        </w:rPr>
        <w:t>()</w:t>
      </w:r>
    </w:p>
    <w:p w:rsidR="00313F3C" w:rsidRDefault="00313F3C" w:rsidP="00313F3C">
      <w:pPr>
        <w:pStyle w:val="HTMLPreformatted"/>
        <w:rPr>
          <w:rStyle w:val="token"/>
          <w:rFonts w:ascii="Times New Roman" w:hAnsi="Times New Roman" w:cs="Times New Roman"/>
          <w:sz w:val="24"/>
          <w:szCs w:val="24"/>
        </w:rPr>
      </w:pPr>
    </w:p>
    <w:p w:rsidR="00313F3C" w:rsidRDefault="00313F3C" w:rsidP="00313F3C">
      <w:pPr>
        <w:pStyle w:val="HTMLPreformatted"/>
        <w:rPr>
          <w:rStyle w:val="token"/>
          <w:rFonts w:ascii="Times New Roman" w:hAnsi="Times New Roman" w:cs="Times New Roman"/>
          <w:b/>
          <w:sz w:val="28"/>
          <w:szCs w:val="32"/>
        </w:rPr>
      </w:pPr>
      <w:r>
        <w:rPr>
          <w:rStyle w:val="token"/>
          <w:rFonts w:ascii="Times New Roman" w:hAnsi="Times New Roman" w:cs="Times New Roman"/>
          <w:b/>
          <w:sz w:val="28"/>
          <w:szCs w:val="32"/>
        </w:rPr>
        <w:t>Algorithm</w:t>
      </w:r>
    </w:p>
    <w:p w:rsidR="00313F3C" w:rsidRDefault="00313F3C" w:rsidP="00313F3C">
      <w:pPr>
        <w:pStyle w:val="HTMLPreformatted"/>
        <w:numPr>
          <w:ilvl w:val="0"/>
          <w:numId w:val="6"/>
        </w:numPr>
        <w:spacing w:line="276" w:lineRule="auto"/>
        <w:rPr>
          <w:sz w:val="24"/>
          <w:szCs w:val="24"/>
        </w:rPr>
      </w:pPr>
      <w:r>
        <w:rPr>
          <w:rFonts w:ascii="Times New Roman" w:hAnsi="Times New Roman" w:cs="Times New Roman"/>
          <w:sz w:val="24"/>
          <w:szCs w:val="24"/>
        </w:rPr>
        <w:t>Import the RPi.GPIO, PiCamera and sleep libraries.</w:t>
      </w:r>
    </w:p>
    <w:p w:rsidR="00313F3C" w:rsidRDefault="00313F3C" w:rsidP="00313F3C">
      <w:pPr>
        <w:pStyle w:val="HTMLPreformatted"/>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Set the GPIO pins 17(input mode) and 27(output mode).</w:t>
      </w:r>
    </w:p>
    <w:p w:rsidR="00313F3C" w:rsidRDefault="00313F3C" w:rsidP="00313F3C">
      <w:pPr>
        <w:pStyle w:val="HTMLPreformatted"/>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Check if the input is “0”.</w:t>
      </w:r>
    </w:p>
    <w:p w:rsidR="00313F3C" w:rsidRDefault="00313F3C" w:rsidP="00313F3C">
      <w:pPr>
        <w:pStyle w:val="HTMLPreformatted"/>
        <w:numPr>
          <w:ilvl w:val="1"/>
          <w:numId w:val="6"/>
        </w:numPr>
        <w:spacing w:line="276" w:lineRule="auto"/>
        <w:rPr>
          <w:rFonts w:ascii="Times New Roman" w:hAnsi="Times New Roman" w:cs="Times New Roman"/>
          <w:sz w:val="24"/>
          <w:szCs w:val="24"/>
        </w:rPr>
      </w:pPr>
      <w:r>
        <w:rPr>
          <w:rFonts w:ascii="Times New Roman" w:hAnsi="Times New Roman" w:cs="Times New Roman"/>
          <w:sz w:val="24"/>
          <w:szCs w:val="24"/>
        </w:rPr>
        <w:t>Write “1” to GPIO pin 27 as output(LED is on).</w:t>
      </w:r>
    </w:p>
    <w:p w:rsidR="00313F3C" w:rsidRDefault="00313F3C" w:rsidP="00313F3C">
      <w:pPr>
        <w:pStyle w:val="HTMLPreformatted"/>
        <w:spacing w:line="276" w:lineRule="auto"/>
        <w:ind w:left="1440"/>
        <w:rPr>
          <w:rFonts w:ascii="Times New Roman" w:hAnsi="Times New Roman" w:cs="Times New Roman"/>
          <w:sz w:val="24"/>
          <w:szCs w:val="24"/>
        </w:rPr>
      </w:pPr>
      <w:r>
        <w:rPr>
          <w:rFonts w:ascii="Times New Roman" w:hAnsi="Times New Roman" w:cs="Times New Roman"/>
          <w:sz w:val="24"/>
          <w:szCs w:val="24"/>
        </w:rPr>
        <w:tab/>
        <w:t>gpio.output(27,1)</w:t>
      </w:r>
    </w:p>
    <w:p w:rsidR="00313F3C" w:rsidRDefault="00313F3C" w:rsidP="00313F3C">
      <w:pPr>
        <w:pStyle w:val="HTMLPreformatted"/>
        <w:numPr>
          <w:ilvl w:val="1"/>
          <w:numId w:val="6"/>
        </w:numPr>
        <w:spacing w:line="276" w:lineRule="auto"/>
        <w:rPr>
          <w:rFonts w:ascii="Times New Roman" w:hAnsi="Times New Roman" w:cs="Times New Roman"/>
          <w:sz w:val="24"/>
          <w:szCs w:val="24"/>
        </w:rPr>
      </w:pPr>
      <w:r>
        <w:rPr>
          <w:rFonts w:ascii="Times New Roman" w:hAnsi="Times New Roman" w:cs="Times New Roman"/>
          <w:sz w:val="24"/>
          <w:szCs w:val="24"/>
        </w:rPr>
        <w:t>Create PiCamera object camera.</w:t>
      </w:r>
    </w:p>
    <w:p w:rsidR="00313F3C" w:rsidRDefault="00313F3C" w:rsidP="00313F3C">
      <w:pPr>
        <w:pStyle w:val="HTMLPreformatted"/>
        <w:spacing w:line="276" w:lineRule="auto"/>
        <w:ind w:left="1440"/>
        <w:rPr>
          <w:rFonts w:ascii="Times New Roman" w:hAnsi="Times New Roman" w:cs="Times New Roman"/>
          <w:sz w:val="24"/>
          <w:szCs w:val="24"/>
        </w:rPr>
      </w:pPr>
      <w:r>
        <w:rPr>
          <w:rFonts w:ascii="Times New Roman" w:hAnsi="Times New Roman" w:cs="Times New Roman"/>
          <w:sz w:val="24"/>
          <w:szCs w:val="24"/>
        </w:rPr>
        <w:tab/>
        <w:t>camera = PiCamera()</w:t>
      </w:r>
    </w:p>
    <w:p w:rsidR="00313F3C" w:rsidRDefault="00313F3C" w:rsidP="00313F3C">
      <w:pPr>
        <w:pStyle w:val="HTMLPreformatted"/>
        <w:numPr>
          <w:ilvl w:val="1"/>
          <w:numId w:val="6"/>
        </w:numPr>
        <w:spacing w:line="276" w:lineRule="auto"/>
        <w:rPr>
          <w:rFonts w:ascii="Times New Roman" w:hAnsi="Times New Roman" w:cs="Times New Roman"/>
          <w:sz w:val="24"/>
          <w:szCs w:val="24"/>
        </w:rPr>
      </w:pPr>
      <w:r>
        <w:rPr>
          <w:rFonts w:ascii="Times New Roman" w:hAnsi="Times New Roman" w:cs="Times New Roman"/>
          <w:sz w:val="24"/>
          <w:szCs w:val="24"/>
        </w:rPr>
        <w:t>Start preview.</w:t>
      </w:r>
    </w:p>
    <w:p w:rsidR="00313F3C" w:rsidRDefault="00313F3C" w:rsidP="00313F3C">
      <w:pPr>
        <w:pStyle w:val="HTMLPreformatted"/>
        <w:spacing w:line="276" w:lineRule="auto"/>
        <w:ind w:left="1440"/>
        <w:rPr>
          <w:rFonts w:ascii="Times New Roman" w:hAnsi="Times New Roman" w:cs="Times New Roman"/>
          <w:sz w:val="24"/>
          <w:szCs w:val="24"/>
        </w:rPr>
      </w:pPr>
      <w:r>
        <w:rPr>
          <w:rFonts w:ascii="Times New Roman" w:hAnsi="Times New Roman" w:cs="Times New Roman"/>
          <w:sz w:val="24"/>
          <w:szCs w:val="24"/>
        </w:rPr>
        <w:tab/>
        <w:t>camera.start_preview()</w:t>
      </w:r>
    </w:p>
    <w:p w:rsidR="00313F3C" w:rsidRDefault="00313F3C" w:rsidP="00313F3C">
      <w:pPr>
        <w:pStyle w:val="HTMLPreformatted"/>
        <w:numPr>
          <w:ilvl w:val="1"/>
          <w:numId w:val="6"/>
        </w:numPr>
        <w:spacing w:line="276" w:lineRule="auto"/>
        <w:rPr>
          <w:rFonts w:ascii="Times New Roman" w:hAnsi="Times New Roman" w:cs="Times New Roman"/>
          <w:sz w:val="24"/>
          <w:szCs w:val="24"/>
        </w:rPr>
      </w:pPr>
      <w:r>
        <w:rPr>
          <w:rFonts w:ascii="Times New Roman" w:hAnsi="Times New Roman" w:cs="Times New Roman"/>
          <w:sz w:val="24"/>
          <w:szCs w:val="24"/>
        </w:rPr>
        <w:t>Sleep for a minimum of 2 seconds</w:t>
      </w:r>
    </w:p>
    <w:p w:rsidR="00313F3C" w:rsidRDefault="00313F3C" w:rsidP="00313F3C">
      <w:pPr>
        <w:pStyle w:val="HTMLPreformatted"/>
        <w:numPr>
          <w:ilvl w:val="1"/>
          <w:numId w:val="6"/>
        </w:numPr>
        <w:spacing w:line="276" w:lineRule="auto"/>
        <w:rPr>
          <w:rFonts w:ascii="Times New Roman" w:hAnsi="Times New Roman" w:cs="Times New Roman"/>
          <w:sz w:val="24"/>
          <w:szCs w:val="24"/>
        </w:rPr>
      </w:pPr>
      <w:r>
        <w:rPr>
          <w:rFonts w:ascii="Times New Roman" w:hAnsi="Times New Roman" w:cs="Times New Roman"/>
          <w:sz w:val="24"/>
          <w:szCs w:val="24"/>
        </w:rPr>
        <w:t>Capture the image.</w:t>
      </w:r>
    </w:p>
    <w:p w:rsidR="00313F3C" w:rsidRDefault="00313F3C" w:rsidP="00313F3C">
      <w:pPr>
        <w:pStyle w:val="HTMLPreformatted"/>
        <w:spacing w:line="276" w:lineRule="auto"/>
        <w:ind w:left="1440"/>
        <w:rPr>
          <w:rFonts w:ascii="Times New Roman" w:hAnsi="Times New Roman" w:cs="Times New Roman"/>
          <w:sz w:val="24"/>
          <w:szCs w:val="24"/>
        </w:rPr>
      </w:pPr>
      <w:r>
        <w:rPr>
          <w:rFonts w:ascii="Times New Roman" w:hAnsi="Times New Roman" w:cs="Times New Roman"/>
          <w:sz w:val="24"/>
          <w:szCs w:val="24"/>
        </w:rPr>
        <w:tab/>
        <w:t>camera.capture('image.jpg', use_video_port=True)</w:t>
      </w:r>
    </w:p>
    <w:p w:rsidR="00313F3C" w:rsidRDefault="00313F3C" w:rsidP="00313F3C">
      <w:pPr>
        <w:pStyle w:val="HTMLPreformatted"/>
        <w:numPr>
          <w:ilvl w:val="1"/>
          <w:numId w:val="6"/>
        </w:numPr>
        <w:spacing w:line="276" w:lineRule="auto"/>
        <w:rPr>
          <w:rFonts w:ascii="Times New Roman" w:hAnsi="Times New Roman" w:cs="Times New Roman"/>
          <w:sz w:val="24"/>
          <w:szCs w:val="24"/>
        </w:rPr>
      </w:pPr>
      <w:r>
        <w:rPr>
          <w:rFonts w:ascii="Times New Roman" w:hAnsi="Times New Roman" w:cs="Times New Roman"/>
          <w:sz w:val="24"/>
          <w:szCs w:val="24"/>
        </w:rPr>
        <w:t>Stop the preview and Close Camera</w:t>
      </w:r>
    </w:p>
    <w:p w:rsidR="00313F3C" w:rsidRDefault="00313F3C" w:rsidP="00313F3C">
      <w:pPr>
        <w:pStyle w:val="HTMLPreformatted"/>
        <w:ind w:left="1440"/>
        <w:rPr>
          <w:rFonts w:ascii="Times New Roman" w:hAnsi="Times New Roman" w:cs="Times New Roman"/>
          <w:sz w:val="24"/>
          <w:szCs w:val="24"/>
        </w:rPr>
      </w:pPr>
      <w:r>
        <w:rPr>
          <w:rFonts w:ascii="Times New Roman" w:hAnsi="Times New Roman" w:cs="Times New Roman"/>
          <w:sz w:val="24"/>
          <w:szCs w:val="24"/>
        </w:rPr>
        <w:tab/>
        <w:t>camera.stop_preview()</w:t>
      </w:r>
    </w:p>
    <w:p w:rsidR="00313F3C" w:rsidRDefault="00313F3C" w:rsidP="00313F3C">
      <w:pPr>
        <w:pStyle w:val="HTMLPreformatted"/>
        <w:spacing w:line="276" w:lineRule="auto"/>
        <w:ind w:left="1440"/>
        <w:rPr>
          <w:rFonts w:ascii="Times New Roman" w:hAnsi="Times New Roman" w:cs="Times New Roman"/>
          <w:sz w:val="24"/>
          <w:szCs w:val="24"/>
        </w:rPr>
      </w:pPr>
      <w:r>
        <w:rPr>
          <w:rFonts w:ascii="Times New Roman" w:hAnsi="Times New Roman" w:cs="Times New Roman"/>
          <w:sz w:val="24"/>
          <w:szCs w:val="24"/>
        </w:rPr>
        <w:lastRenderedPageBreak/>
        <w:tab/>
        <w:t>camera.close()</w:t>
      </w:r>
    </w:p>
    <w:p w:rsidR="00313F3C" w:rsidRDefault="00313F3C" w:rsidP="00313F3C">
      <w:pPr>
        <w:pStyle w:val="HTMLPreformatted"/>
        <w:numPr>
          <w:ilvl w:val="1"/>
          <w:numId w:val="6"/>
        </w:numPr>
        <w:spacing w:line="276" w:lineRule="auto"/>
        <w:rPr>
          <w:rFonts w:ascii="Times New Roman" w:hAnsi="Times New Roman" w:cs="Times New Roman"/>
          <w:sz w:val="24"/>
          <w:szCs w:val="24"/>
        </w:rPr>
      </w:pPr>
      <w:r>
        <w:rPr>
          <w:rFonts w:ascii="Times New Roman" w:hAnsi="Times New Roman" w:cs="Times New Roman"/>
          <w:sz w:val="24"/>
          <w:szCs w:val="24"/>
        </w:rPr>
        <w:t>Write “0” to GPIO pin 27 as output(LED is off).</w:t>
      </w:r>
    </w:p>
    <w:p w:rsidR="00313F3C" w:rsidRDefault="00313F3C" w:rsidP="00313F3C">
      <w:pPr>
        <w:pStyle w:val="HTMLPreformatted"/>
        <w:spacing w:line="276" w:lineRule="auto"/>
        <w:ind w:left="1440"/>
        <w:rPr>
          <w:rFonts w:ascii="Times New Roman" w:hAnsi="Times New Roman" w:cs="Times New Roman"/>
          <w:sz w:val="24"/>
          <w:szCs w:val="24"/>
        </w:rPr>
      </w:pPr>
      <w:r>
        <w:rPr>
          <w:rFonts w:ascii="Times New Roman" w:hAnsi="Times New Roman" w:cs="Times New Roman"/>
          <w:sz w:val="24"/>
          <w:szCs w:val="24"/>
        </w:rPr>
        <w:tab/>
        <w:t>gpio.output(27,0)</w:t>
      </w:r>
    </w:p>
    <w:p w:rsidR="00313F3C" w:rsidRDefault="00313F3C" w:rsidP="00313F3C">
      <w:pPr>
        <w:pStyle w:val="HTMLPreformatted"/>
        <w:spacing w:line="276" w:lineRule="auto"/>
        <w:rPr>
          <w:rFonts w:ascii="Times New Roman" w:hAnsi="Times New Roman" w:cs="Times New Roman"/>
          <w:b/>
          <w:sz w:val="24"/>
          <w:szCs w:val="24"/>
        </w:rPr>
      </w:pPr>
    </w:p>
    <w:p w:rsidR="00313F3C" w:rsidRDefault="00313F3C" w:rsidP="00313F3C">
      <w:pPr>
        <w:pStyle w:val="HTMLPreformatted"/>
        <w:spacing w:line="276" w:lineRule="auto"/>
        <w:rPr>
          <w:rFonts w:ascii="Times New Roman" w:hAnsi="Times New Roman" w:cs="Times New Roman"/>
          <w:sz w:val="24"/>
          <w:szCs w:val="24"/>
        </w:rPr>
      </w:pPr>
      <w:r>
        <w:rPr>
          <w:rFonts w:ascii="Times New Roman" w:hAnsi="Times New Roman" w:cs="Times New Roman"/>
          <w:b/>
          <w:sz w:val="24"/>
          <w:szCs w:val="24"/>
        </w:rPr>
        <w:t xml:space="preserve">NOTE : </w:t>
      </w:r>
      <w:r>
        <w:rPr>
          <w:rFonts w:ascii="Times New Roman" w:hAnsi="Times New Roman" w:cs="Times New Roman"/>
          <w:sz w:val="24"/>
          <w:szCs w:val="24"/>
        </w:rPr>
        <w:t>Ensure that the Video Port is set to TRUE for Camera module to work properly.</w:t>
      </w:r>
    </w:p>
    <w:p w:rsidR="00313F3C" w:rsidRDefault="00313F3C" w:rsidP="00313F3C">
      <w:pPr>
        <w:pStyle w:val="HTMLPreformatted"/>
        <w:spacing w:line="276" w:lineRule="auto"/>
        <w:rPr>
          <w:rFonts w:ascii="Times New Roman" w:hAnsi="Times New Roman" w:cs="Times New Roman"/>
          <w:sz w:val="24"/>
          <w:szCs w:val="24"/>
        </w:rPr>
      </w:pPr>
    </w:p>
    <w:p w:rsidR="00313F3C" w:rsidRDefault="00313F3C" w:rsidP="00313F3C">
      <w:pPr>
        <w:pStyle w:val="HTMLPreformatted"/>
        <w:spacing w:line="276" w:lineRule="auto"/>
        <w:rPr>
          <w:rFonts w:ascii="Times New Roman" w:hAnsi="Times New Roman" w:cs="Times New Roman"/>
          <w:b/>
          <w:sz w:val="26"/>
          <w:szCs w:val="32"/>
        </w:rPr>
      </w:pPr>
      <w:r>
        <w:rPr>
          <w:rFonts w:ascii="Times New Roman" w:hAnsi="Times New Roman" w:cs="Times New Roman"/>
          <w:b/>
          <w:sz w:val="26"/>
          <w:szCs w:val="32"/>
        </w:rPr>
        <w:t>Input and Output</w:t>
      </w:r>
    </w:p>
    <w:p w:rsidR="00313F3C" w:rsidRDefault="00313F3C" w:rsidP="00313F3C">
      <w:pPr>
        <w:pStyle w:val="HTMLPreformatted"/>
        <w:spacing w:line="276" w:lineRule="auto"/>
        <w:rPr>
          <w:rFonts w:ascii="Times New Roman" w:hAnsi="Times New Roman" w:cs="Times New Roman"/>
          <w:sz w:val="18"/>
          <w:szCs w:val="24"/>
        </w:rPr>
      </w:pPr>
      <w:r>
        <w:rPr>
          <w:rFonts w:ascii="Times New Roman" w:hAnsi="Times New Roman" w:cs="Times New Roman"/>
          <w:sz w:val="18"/>
          <w:szCs w:val="24"/>
        </w:rPr>
        <w:tab/>
      </w:r>
    </w:p>
    <w:p w:rsidR="00313F3C" w:rsidRDefault="00313F3C" w:rsidP="00313F3C">
      <w:pPr>
        <w:pStyle w:val="HTMLPreformatted"/>
        <w:spacing w:line="276" w:lineRule="auto"/>
        <w:rPr>
          <w:rFonts w:ascii="Times New Roman" w:hAnsi="Times New Roman" w:cs="Times New Roman"/>
          <w:sz w:val="24"/>
          <w:szCs w:val="24"/>
        </w:rPr>
      </w:pPr>
      <w:r>
        <w:rPr>
          <w:rFonts w:ascii="Times New Roman" w:hAnsi="Times New Roman" w:cs="Times New Roman"/>
          <w:sz w:val="24"/>
          <w:szCs w:val="24"/>
        </w:rPr>
        <w:t>The LED glows when the preview is started. The Camera captures and stores the image at the path mentioned in the capture function. Once the image is captured LED is turned off.</w:t>
      </w:r>
    </w:p>
    <w:p w:rsidR="00313F3C" w:rsidRDefault="00313F3C" w:rsidP="00313F3C">
      <w:pPr>
        <w:pStyle w:val="HTMLPreformatted"/>
        <w:spacing w:line="276" w:lineRule="auto"/>
        <w:rPr>
          <w:rFonts w:ascii="Times New Roman" w:hAnsi="Times New Roman" w:cs="Times New Roman"/>
          <w:sz w:val="24"/>
          <w:szCs w:val="24"/>
        </w:rPr>
      </w:pPr>
    </w:p>
    <w:p w:rsidR="00313F3C" w:rsidRDefault="00313F3C" w:rsidP="00313F3C">
      <w:pPr>
        <w:pStyle w:val="HTMLPreformatted"/>
        <w:spacing w:line="276" w:lineRule="auto"/>
        <w:rPr>
          <w:rFonts w:ascii="Times New Roman" w:hAnsi="Times New Roman" w:cs="Times New Roman"/>
          <w:b/>
          <w:sz w:val="26"/>
          <w:szCs w:val="32"/>
        </w:rPr>
      </w:pPr>
      <w:r>
        <w:rPr>
          <w:rFonts w:ascii="Times New Roman" w:hAnsi="Times New Roman" w:cs="Times New Roman"/>
          <w:b/>
          <w:sz w:val="26"/>
          <w:szCs w:val="32"/>
        </w:rPr>
        <w:t>Conclusion</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Thus we have successfully understood the connectivity of Raspberry-Pi with Camera Module to capture images.</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4"/>
          <w:lang w:eastAsia="en-IN"/>
        </w:rPr>
      </w:pPr>
      <w:r>
        <w:rPr>
          <w:rFonts w:ascii="Times New Roman" w:hAnsi="Times New Roman" w:cs="Times New Roman"/>
          <w:b/>
          <w:sz w:val="24"/>
          <w:szCs w:val="28"/>
          <w:lang w:eastAsia="en-IN"/>
        </w:rPr>
        <w:t>CODE</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import RPi.GPIO as gpio</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from time import sleep</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from picamera import PiCamera</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gpio.setmode(gpio.BCM)</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gpio.setup(17,gpio.IN)</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gpio.setup(27,gpio.OUT)</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if(gpio.input(17)==0):</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ab/>
        <w:t xml:space="preserve">   gpio.output(27,1)</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ab/>
        <w:t xml:space="preserve">   camera = PiCamera()</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ab/>
        <w:t xml:space="preserve">   camera.start_preview()</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ab/>
        <w:t xml:space="preserve">   camera.vflip = True</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ab/>
        <w:t xml:space="preserve">   sleep(2)</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ab/>
        <w:t xml:space="preserve">   camera.capture('foo.jpg', use_video_port=True)</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ab/>
        <w:t xml:space="preserve">   camera.stop_preview()</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ab/>
        <w:t xml:space="preserve">   camera.close()</w:t>
      </w:r>
    </w:p>
    <w:p w:rsidR="00313F3C" w:rsidRDefault="00313F3C"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r>
        <w:rPr>
          <w:rFonts w:ascii="Times New Roman" w:hAnsi="Times New Roman" w:cs="Times New Roman"/>
          <w:sz w:val="24"/>
          <w:szCs w:val="24"/>
          <w:lang w:eastAsia="en-IN"/>
        </w:rPr>
        <w:tab/>
        <w:t xml:space="preserve">   gpio.output(27, 0)</w:t>
      </w:r>
    </w:p>
    <w:p w:rsidR="00365DB9" w:rsidRPr="00C92D9F" w:rsidRDefault="00365DB9" w:rsidP="00365DB9">
      <w:pPr>
        <w:ind w:left="2176" w:right="-20" w:hanging="2176"/>
        <w:jc w:val="center"/>
        <w:rPr>
          <w:rFonts w:ascii="Times New Roman" w:eastAsia="Arial" w:hAnsi="Times New Roman" w:cs="Times New Roman"/>
          <w:color w:val="000000"/>
          <w:w w:val="83"/>
          <w:sz w:val="32"/>
          <w:szCs w:val="32"/>
        </w:rPr>
      </w:pPr>
      <w:r w:rsidRPr="00C92D9F">
        <w:rPr>
          <w:rFonts w:ascii="Times New Roman" w:eastAsia="Arial" w:hAnsi="Times New Roman" w:cs="Times New Roman"/>
          <w:color w:val="000000"/>
          <w:spacing w:val="-14"/>
          <w:w w:val="105"/>
          <w:sz w:val="32"/>
          <w:szCs w:val="32"/>
        </w:rPr>
        <w:lastRenderedPageBreak/>
        <w:t>A</w:t>
      </w:r>
      <w:r w:rsidRPr="00C92D9F">
        <w:rPr>
          <w:rFonts w:ascii="Times New Roman" w:eastAsia="Arial" w:hAnsi="Times New Roman" w:cs="Times New Roman"/>
          <w:color w:val="000000"/>
          <w:spacing w:val="-14"/>
          <w:sz w:val="32"/>
          <w:szCs w:val="32"/>
        </w:rPr>
        <w:t>ss</w:t>
      </w:r>
      <w:r w:rsidRPr="00C92D9F">
        <w:rPr>
          <w:rFonts w:ascii="Times New Roman" w:eastAsia="Arial" w:hAnsi="Times New Roman" w:cs="Times New Roman"/>
          <w:color w:val="000000"/>
          <w:spacing w:val="-14"/>
          <w:w w:val="113"/>
          <w:sz w:val="32"/>
          <w:szCs w:val="32"/>
        </w:rPr>
        <w:t>i</w:t>
      </w:r>
      <w:r w:rsidRPr="00C92D9F">
        <w:rPr>
          <w:rFonts w:ascii="Times New Roman" w:eastAsia="Arial" w:hAnsi="Times New Roman" w:cs="Times New Roman"/>
          <w:color w:val="000000"/>
          <w:spacing w:val="-14"/>
          <w:w w:val="83"/>
          <w:sz w:val="32"/>
          <w:szCs w:val="32"/>
        </w:rPr>
        <w:t>g</w:t>
      </w:r>
      <w:r w:rsidRPr="00C92D9F">
        <w:rPr>
          <w:rFonts w:ascii="Times New Roman" w:eastAsia="Arial" w:hAnsi="Times New Roman" w:cs="Times New Roman"/>
          <w:color w:val="000000"/>
          <w:spacing w:val="-14"/>
          <w:w w:val="92"/>
          <w:sz w:val="32"/>
          <w:szCs w:val="32"/>
        </w:rPr>
        <w:t>n</w:t>
      </w:r>
      <w:r w:rsidRPr="00C92D9F">
        <w:rPr>
          <w:rFonts w:ascii="Times New Roman" w:eastAsia="Arial" w:hAnsi="Times New Roman" w:cs="Times New Roman"/>
          <w:color w:val="000000"/>
          <w:spacing w:val="-14"/>
          <w:w w:val="93"/>
          <w:sz w:val="32"/>
          <w:szCs w:val="32"/>
        </w:rPr>
        <w:t>m</w:t>
      </w:r>
      <w:r w:rsidRPr="00C92D9F">
        <w:rPr>
          <w:rFonts w:ascii="Times New Roman" w:eastAsia="Arial" w:hAnsi="Times New Roman" w:cs="Times New Roman"/>
          <w:color w:val="000000"/>
          <w:spacing w:val="-14"/>
          <w:sz w:val="32"/>
          <w:szCs w:val="32"/>
        </w:rPr>
        <w:t>e</w:t>
      </w:r>
      <w:r w:rsidRPr="00C92D9F">
        <w:rPr>
          <w:rFonts w:ascii="Times New Roman" w:eastAsia="Arial" w:hAnsi="Times New Roman" w:cs="Times New Roman"/>
          <w:color w:val="000000"/>
          <w:spacing w:val="-25"/>
          <w:w w:val="92"/>
          <w:sz w:val="32"/>
          <w:szCs w:val="32"/>
        </w:rPr>
        <w:t>n</w:t>
      </w:r>
      <w:r w:rsidRPr="00C92D9F">
        <w:rPr>
          <w:rFonts w:ascii="Times New Roman" w:eastAsia="Arial" w:hAnsi="Times New Roman" w:cs="Times New Roman"/>
          <w:color w:val="000000"/>
          <w:spacing w:val="-14"/>
          <w:sz w:val="32"/>
          <w:szCs w:val="32"/>
        </w:rPr>
        <w:t>t</w:t>
      </w:r>
      <w:r w:rsidR="00014BE9">
        <w:rPr>
          <w:rFonts w:ascii="Times New Roman" w:eastAsia="Arial" w:hAnsi="Times New Roman" w:cs="Times New Roman"/>
          <w:color w:val="000000"/>
          <w:spacing w:val="-14"/>
          <w:sz w:val="32"/>
          <w:szCs w:val="32"/>
        </w:rPr>
        <w:t>: B3</w:t>
      </w:r>
    </w:p>
    <w:p w:rsidR="00365DB9" w:rsidRPr="009312FA" w:rsidRDefault="00365DB9" w:rsidP="00365DB9">
      <w:pPr>
        <w:spacing w:line="240" w:lineRule="exact"/>
        <w:rPr>
          <w:rFonts w:ascii="Times New Roman" w:eastAsia="Arial" w:hAnsi="Times New Roman" w:cs="Times New Roman"/>
          <w:w w:val="83"/>
        </w:rPr>
      </w:pPr>
    </w:p>
    <w:p w:rsidR="00365DB9" w:rsidRPr="009312FA" w:rsidRDefault="00365DB9" w:rsidP="00365DB9">
      <w:pPr>
        <w:spacing w:line="240" w:lineRule="exact"/>
        <w:rPr>
          <w:rFonts w:ascii="Times New Roman" w:eastAsia="Arial" w:hAnsi="Times New Roman" w:cs="Times New Roman"/>
          <w:w w:val="83"/>
        </w:rPr>
      </w:pPr>
    </w:p>
    <w:p w:rsidR="00365DB9" w:rsidRPr="009312FA" w:rsidRDefault="00365DB9" w:rsidP="00365DB9">
      <w:pPr>
        <w:ind w:right="-20"/>
        <w:rPr>
          <w:rFonts w:ascii="Times New Roman" w:eastAsia="Arial" w:hAnsi="Times New Roman" w:cs="Times New Roman"/>
          <w:color w:val="000000"/>
          <w:spacing w:val="-6"/>
          <w:w w:val="98"/>
        </w:rPr>
      </w:pPr>
      <w:r w:rsidRPr="007963BD">
        <w:rPr>
          <w:rFonts w:ascii="Times New Roman" w:eastAsia="Arial" w:hAnsi="Times New Roman" w:cs="Times New Roman"/>
          <w:b/>
          <w:color w:val="000000"/>
          <w:spacing w:val="11"/>
          <w:w w:val="117"/>
        </w:rPr>
        <w:t>Title:</w:t>
      </w:r>
      <w:r>
        <w:rPr>
          <w:rFonts w:ascii="Times New Roman" w:eastAsia="Arial" w:hAnsi="Times New Roman" w:cs="Times New Roman"/>
          <w:color w:val="000000"/>
          <w:spacing w:val="11"/>
          <w:w w:val="117"/>
        </w:rPr>
        <w:t xml:space="preserve"> </w:t>
      </w:r>
      <w:r w:rsidRPr="009312FA">
        <w:rPr>
          <w:rFonts w:ascii="Times New Roman" w:eastAsia="Arial" w:hAnsi="Times New Roman" w:cs="Times New Roman"/>
          <w:color w:val="000000"/>
          <w:spacing w:val="-19"/>
          <w:w w:val="115"/>
        </w:rPr>
        <w:t>T</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45"/>
        </w:rPr>
        <w:t xml:space="preserve"> </w:t>
      </w:r>
      <w:r w:rsidRPr="009312FA">
        <w:rPr>
          <w:rFonts w:ascii="Times New Roman" w:eastAsia="Arial" w:hAnsi="Times New Roman" w:cs="Times New Roman"/>
          <w:color w:val="000000"/>
          <w:spacing w:val="2"/>
          <w:w w:val="98"/>
        </w:rPr>
        <w:t>w</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rPr>
        <w:t>ite</w:t>
      </w:r>
      <w:r w:rsidRPr="009312FA">
        <w:rPr>
          <w:rFonts w:ascii="Times New Roman" w:eastAsia="Arial" w:hAnsi="Times New Roman" w:cs="Times New Roman"/>
          <w:color w:val="000000"/>
          <w:spacing w:val="45"/>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46"/>
        </w:rPr>
        <w:t xml:space="preserve"> </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w w:val="97"/>
        </w:rPr>
        <w:t>pp</w:t>
      </w:r>
      <w:r w:rsidRPr="009312FA">
        <w:rPr>
          <w:rFonts w:ascii="Times New Roman" w:eastAsia="Arial" w:hAnsi="Times New Roman" w:cs="Times New Roman"/>
          <w:color w:val="000000"/>
          <w:spacing w:val="5"/>
        </w:rPr>
        <w:t>li</w:t>
      </w:r>
      <w:r w:rsidRPr="009312FA">
        <w:rPr>
          <w:rFonts w:ascii="Times New Roman" w:eastAsia="Arial" w:hAnsi="Times New Roman" w:cs="Times New Roman"/>
          <w:color w:val="000000"/>
          <w:spacing w:val="5"/>
          <w:w w:val="87"/>
        </w:rPr>
        <w:t>c</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rPr>
        <w:t>ti</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46"/>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46"/>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47"/>
        </w:rPr>
        <w:t xml:space="preserve"> </w:t>
      </w:r>
      <w:r w:rsidRPr="009312FA">
        <w:rPr>
          <w:rFonts w:ascii="Times New Roman" w:eastAsia="Arial" w:hAnsi="Times New Roman" w:cs="Times New Roman"/>
          <w:color w:val="000000"/>
          <w:spacing w:val="-3"/>
          <w:w w:val="97"/>
        </w:rPr>
        <w:t>d</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3"/>
          <w:w w:val="98"/>
        </w:rPr>
        <w:t>m</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rPr>
        <w:t>st</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te</w:t>
      </w:r>
      <w:r w:rsidRPr="009312FA">
        <w:rPr>
          <w:rFonts w:ascii="Times New Roman" w:eastAsia="Arial" w:hAnsi="Times New Roman" w:cs="Times New Roman"/>
          <w:color w:val="000000"/>
          <w:spacing w:val="46"/>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46"/>
        </w:rPr>
        <w:t xml:space="preserve"> </w:t>
      </w:r>
      <w:r w:rsidRPr="009312FA">
        <w:rPr>
          <w:rFonts w:ascii="Times New Roman" w:eastAsia="Arial" w:hAnsi="Times New Roman" w:cs="Times New Roman"/>
          <w:color w:val="000000"/>
          <w:spacing w:val="-11"/>
          <w:w w:val="87"/>
        </w:rPr>
        <w:t>c</w:t>
      </w:r>
      <w:r w:rsidRPr="009312FA">
        <w:rPr>
          <w:rFonts w:ascii="Times New Roman" w:eastAsia="Arial" w:hAnsi="Times New Roman" w:cs="Times New Roman"/>
          <w:color w:val="000000"/>
          <w:spacing w:val="-5"/>
          <w:w w:val="97"/>
        </w:rPr>
        <w:t>h</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5"/>
          <w:w w:val="88"/>
        </w:rPr>
        <w:t>g</w:t>
      </w:r>
      <w:r w:rsidRPr="009312FA">
        <w:rPr>
          <w:rFonts w:ascii="Times New Roman" w:eastAsia="Arial" w:hAnsi="Times New Roman" w:cs="Times New Roman"/>
          <w:color w:val="000000"/>
          <w:spacing w:val="-5"/>
        </w:rPr>
        <w:t>e</w:t>
      </w:r>
      <w:r w:rsidRPr="009312FA">
        <w:rPr>
          <w:rFonts w:ascii="Times New Roman" w:eastAsia="Arial" w:hAnsi="Times New Roman" w:cs="Times New Roman"/>
          <w:color w:val="000000"/>
          <w:spacing w:val="46"/>
        </w:rPr>
        <w:t xml:space="preserve"> </w:t>
      </w:r>
      <w:r w:rsidRPr="009312FA">
        <w:rPr>
          <w:rFonts w:ascii="Times New Roman" w:eastAsia="Arial" w:hAnsi="Times New Roman" w:cs="Times New Roman"/>
          <w:color w:val="000000"/>
          <w:spacing w:val="6"/>
        </w:rPr>
        <w:t>i</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46"/>
        </w:rPr>
        <w:t xml:space="preserve"> </w:t>
      </w:r>
      <w:r w:rsidRPr="009312FA">
        <w:rPr>
          <w:rFonts w:ascii="Times New Roman" w:eastAsia="Arial" w:hAnsi="Times New Roman" w:cs="Times New Roman"/>
          <w:color w:val="000000"/>
          <w:w w:val="104"/>
        </w:rPr>
        <w:t>B</w:t>
      </w:r>
      <w:r w:rsidRPr="009312FA">
        <w:rPr>
          <w:rFonts w:ascii="Times New Roman" w:eastAsia="Arial" w:hAnsi="Times New Roman" w:cs="Times New Roman"/>
          <w:color w:val="000000"/>
        </w:rPr>
        <w:t>e</w:t>
      </w:r>
      <w:r w:rsidRPr="009312FA">
        <w:rPr>
          <w:rFonts w:ascii="Times New Roman" w:eastAsia="Arial" w:hAnsi="Times New Roman" w:cs="Times New Roman"/>
          <w:color w:val="000000"/>
          <w:w w:val="88"/>
        </w:rPr>
        <w:t>ag</w:t>
      </w:r>
      <w:r w:rsidRPr="009312FA">
        <w:rPr>
          <w:rFonts w:ascii="Times New Roman" w:eastAsia="Arial" w:hAnsi="Times New Roman" w:cs="Times New Roman"/>
          <w:color w:val="000000"/>
        </w:rPr>
        <w:t>le</w:t>
      </w:r>
      <w:r w:rsidRPr="009312FA">
        <w:rPr>
          <w:rFonts w:ascii="Times New Roman" w:eastAsia="Arial" w:hAnsi="Times New Roman" w:cs="Times New Roman"/>
          <w:color w:val="000000"/>
          <w:w w:val="104"/>
        </w:rPr>
        <w:t>B</w:t>
      </w:r>
      <w:r w:rsidRPr="009312FA">
        <w:rPr>
          <w:rFonts w:ascii="Times New Roman" w:eastAsia="Arial" w:hAnsi="Times New Roman" w:cs="Times New Roman"/>
          <w:color w:val="000000"/>
          <w:w w:val="88"/>
        </w:rPr>
        <w:t>oa</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97"/>
        </w:rPr>
        <w:t>d</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110"/>
        </w:rPr>
        <w:t>A</w:t>
      </w:r>
      <w:r w:rsidRPr="009312FA">
        <w:rPr>
          <w:rFonts w:ascii="Times New Roman" w:eastAsia="Arial" w:hAnsi="Times New Roman" w:cs="Times New Roman"/>
          <w:color w:val="000000"/>
          <w:w w:val="99"/>
        </w:rPr>
        <w:t>R</w:t>
      </w:r>
      <w:r w:rsidRPr="009312FA">
        <w:rPr>
          <w:rFonts w:ascii="Times New Roman" w:eastAsia="Arial" w:hAnsi="Times New Roman" w:cs="Times New Roman"/>
          <w:color w:val="000000"/>
          <w:w w:val="107"/>
        </w:rPr>
        <w:t>M</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1"/>
          <w:w w:val="98"/>
        </w:rPr>
        <w:t>C</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1"/>
          <w:w w:val="103"/>
        </w:rPr>
        <w:t>x</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w w:val="110"/>
        </w:rPr>
        <w:t>A</w:t>
      </w:r>
      <w:r w:rsidRPr="009312FA">
        <w:rPr>
          <w:rFonts w:ascii="Times New Roman" w:eastAsia="Arial" w:hAnsi="Times New Roman" w:cs="Times New Roman"/>
          <w:color w:val="000000"/>
          <w:w w:val="88"/>
        </w:rPr>
        <w:t>5</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1"/>
          <w:w w:val="107"/>
        </w:rPr>
        <w:t>M</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
        </w:rPr>
        <w:t>ess</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spacing w:val="13"/>
        </w:rPr>
        <w:t>/</w:t>
      </w:r>
      <w:r w:rsidRPr="009312FA">
        <w:rPr>
          <w:rFonts w:ascii="Times New Roman" w:eastAsia="Arial" w:hAnsi="Times New Roman" w:cs="Times New Roman"/>
          <w:color w:val="000000"/>
          <w:spacing w:val="13"/>
          <w:w w:val="98"/>
        </w:rPr>
        <w:t>C</w:t>
      </w:r>
      <w:r w:rsidRPr="009312FA">
        <w:rPr>
          <w:rFonts w:ascii="Times New Roman" w:eastAsia="Arial" w:hAnsi="Times New Roman" w:cs="Times New Roman"/>
          <w:color w:val="000000"/>
          <w:spacing w:val="13"/>
          <w:w w:val="99"/>
        </w:rPr>
        <w:t>P</w:t>
      </w:r>
      <w:r w:rsidRPr="009312FA">
        <w:rPr>
          <w:rFonts w:ascii="Times New Roman" w:eastAsia="Arial" w:hAnsi="Times New Roman" w:cs="Times New Roman"/>
          <w:color w:val="000000"/>
          <w:spacing w:val="13"/>
          <w:w w:val="101"/>
        </w:rPr>
        <w:t>U</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6"/>
          <w:w w:val="107"/>
        </w:rPr>
        <w:t>f</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2"/>
        </w:rPr>
        <w:t>q</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9"/>
        </w:rPr>
        <w:t>s</w:t>
      </w:r>
      <w:r w:rsidRPr="009312FA">
        <w:rPr>
          <w:rFonts w:ascii="Times New Roman" w:eastAsia="Arial" w:hAnsi="Times New Roman" w:cs="Times New Roman"/>
          <w:color w:val="000000"/>
          <w:spacing w:val="-9"/>
          <w:w w:val="92"/>
        </w:rPr>
        <w:t>q</w:t>
      </w:r>
      <w:r w:rsidRPr="009312FA">
        <w:rPr>
          <w:rFonts w:ascii="Times New Roman" w:eastAsia="Arial" w:hAnsi="Times New Roman" w:cs="Times New Roman"/>
          <w:color w:val="000000"/>
          <w:spacing w:val="-9"/>
          <w:w w:val="97"/>
        </w:rPr>
        <w:t>u</w:t>
      </w:r>
      <w:r w:rsidRPr="009312FA">
        <w:rPr>
          <w:rFonts w:ascii="Times New Roman" w:eastAsia="Arial" w:hAnsi="Times New Roman" w:cs="Times New Roman"/>
          <w:color w:val="000000"/>
          <w:spacing w:val="-9"/>
          <w:w w:val="88"/>
        </w:rPr>
        <w:t>a</w:t>
      </w:r>
      <w:r w:rsidRPr="009312FA">
        <w:rPr>
          <w:rFonts w:ascii="Times New Roman" w:eastAsia="Arial" w:hAnsi="Times New Roman" w:cs="Times New Roman"/>
          <w:color w:val="000000"/>
          <w:spacing w:val="-9"/>
          <w:w w:val="114"/>
        </w:rPr>
        <w:t>r</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spacing w:val="-13"/>
          <w:w w:val="98"/>
        </w:rPr>
        <w:t>w</w:t>
      </w:r>
      <w:r w:rsidRPr="009312FA">
        <w:rPr>
          <w:rFonts w:ascii="Times New Roman" w:eastAsia="Arial" w:hAnsi="Times New Roman" w:cs="Times New Roman"/>
          <w:color w:val="000000"/>
          <w:spacing w:val="-15"/>
          <w:w w:val="88"/>
        </w:rPr>
        <w:t>a</w:t>
      </w:r>
      <w:r w:rsidRPr="009312FA">
        <w:rPr>
          <w:rFonts w:ascii="Times New Roman" w:eastAsia="Arial" w:hAnsi="Times New Roman" w:cs="Times New Roman"/>
          <w:color w:val="000000"/>
          <w:spacing w:val="-14"/>
          <w:w w:val="103"/>
        </w:rPr>
        <w:t>v</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34"/>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1"/>
          <w:w w:val="88"/>
        </w:rPr>
        <w:t>g</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w w:val="98"/>
        </w:rPr>
        <w:t>mm</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w w:val="97"/>
        </w:rPr>
        <w:t>b</w:t>
      </w:r>
      <w:r w:rsidRPr="009312FA">
        <w:rPr>
          <w:rFonts w:ascii="Times New Roman" w:eastAsia="Arial" w:hAnsi="Times New Roman" w:cs="Times New Roman"/>
          <w:color w:val="000000"/>
          <w:spacing w:val="-1"/>
        </w:rPr>
        <w:t>le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6"/>
          <w:w w:val="107"/>
        </w:rPr>
        <w:t>f</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2"/>
        </w:rPr>
        <w:t>q</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26"/>
          <w:w w:val="103"/>
        </w:rPr>
        <w:t>y</w:t>
      </w:r>
      <w:r w:rsidRPr="009312FA">
        <w:rPr>
          <w:rFonts w:ascii="Times New Roman" w:eastAsia="Arial" w:hAnsi="Times New Roman" w:cs="Times New Roman"/>
          <w:color w:val="000000"/>
          <w:spacing w:val="-6"/>
          <w:w w:val="98"/>
        </w:rPr>
        <w:t>.</w:t>
      </w:r>
    </w:p>
    <w:p w:rsidR="00365DB9" w:rsidRPr="009312FA" w:rsidRDefault="00365DB9" w:rsidP="00365DB9">
      <w:pPr>
        <w:spacing w:line="240" w:lineRule="exact"/>
        <w:ind w:left="270"/>
        <w:rPr>
          <w:rFonts w:ascii="Times New Roman" w:eastAsia="Arial" w:hAnsi="Times New Roman" w:cs="Times New Roman"/>
          <w:spacing w:val="-6"/>
          <w:w w:val="98"/>
        </w:rPr>
      </w:pPr>
    </w:p>
    <w:p w:rsidR="00365DB9" w:rsidRPr="009312FA" w:rsidRDefault="00365DB9" w:rsidP="00365DB9">
      <w:pPr>
        <w:spacing w:after="19" w:line="160" w:lineRule="exact"/>
        <w:ind w:left="270"/>
        <w:rPr>
          <w:rFonts w:ascii="Times New Roman" w:eastAsia="Arial" w:hAnsi="Times New Roman" w:cs="Times New Roman"/>
          <w:spacing w:val="-6"/>
          <w:w w:val="98"/>
        </w:rPr>
      </w:pPr>
    </w:p>
    <w:p w:rsidR="00365DB9" w:rsidRPr="007963BD" w:rsidRDefault="00365DB9" w:rsidP="00365DB9">
      <w:pPr>
        <w:ind w:right="-20"/>
        <w:rPr>
          <w:rFonts w:ascii="Times New Roman" w:eastAsia="Arial" w:hAnsi="Times New Roman" w:cs="Times New Roman"/>
          <w:b/>
          <w:color w:val="000000"/>
          <w:spacing w:val="18"/>
          <w:w w:val="93"/>
        </w:rPr>
      </w:pPr>
      <w:r w:rsidRPr="007963BD">
        <w:rPr>
          <w:rFonts w:ascii="Times New Roman" w:eastAsia="Arial" w:hAnsi="Times New Roman" w:cs="Times New Roman"/>
          <w:b/>
          <w:color w:val="000000"/>
          <w:spacing w:val="18"/>
          <w:w w:val="110"/>
        </w:rPr>
        <w:t>O</w:t>
      </w:r>
      <w:r w:rsidRPr="007963BD">
        <w:rPr>
          <w:rFonts w:ascii="Times New Roman" w:eastAsia="Arial" w:hAnsi="Times New Roman" w:cs="Times New Roman"/>
          <w:b/>
          <w:color w:val="000000"/>
          <w:spacing w:val="39"/>
          <w:w w:val="114"/>
        </w:rPr>
        <w:t>b</w:t>
      </w:r>
      <w:r w:rsidRPr="007963BD">
        <w:rPr>
          <w:rFonts w:ascii="Times New Roman" w:eastAsia="Arial" w:hAnsi="Times New Roman" w:cs="Times New Roman"/>
          <w:b/>
          <w:color w:val="000000"/>
          <w:spacing w:val="18"/>
        </w:rPr>
        <w:t>j</w:t>
      </w:r>
      <w:r w:rsidRPr="007963BD">
        <w:rPr>
          <w:rFonts w:ascii="Times New Roman" w:eastAsia="Arial" w:hAnsi="Times New Roman" w:cs="Times New Roman"/>
          <w:b/>
          <w:color w:val="000000"/>
          <w:spacing w:val="18"/>
          <w:w w:val="93"/>
        </w:rPr>
        <w:t>e</w:t>
      </w:r>
      <w:r w:rsidRPr="007963BD">
        <w:rPr>
          <w:rFonts w:ascii="Times New Roman" w:eastAsia="Arial" w:hAnsi="Times New Roman" w:cs="Times New Roman"/>
          <w:b/>
          <w:color w:val="000000"/>
          <w:spacing w:val="18"/>
          <w:w w:val="101"/>
        </w:rPr>
        <w:t>c</w:t>
      </w:r>
      <w:r w:rsidRPr="007963BD">
        <w:rPr>
          <w:rFonts w:ascii="Times New Roman" w:eastAsia="Arial" w:hAnsi="Times New Roman" w:cs="Times New Roman"/>
          <w:b/>
          <w:color w:val="000000"/>
          <w:spacing w:val="18"/>
        </w:rPr>
        <w:t>ti</w:t>
      </w:r>
      <w:r w:rsidRPr="007963BD">
        <w:rPr>
          <w:rFonts w:ascii="Times New Roman" w:eastAsia="Arial" w:hAnsi="Times New Roman" w:cs="Times New Roman"/>
          <w:b/>
          <w:color w:val="000000"/>
          <w:spacing w:val="8"/>
        </w:rPr>
        <w:t>v</w:t>
      </w:r>
      <w:r w:rsidRPr="007963BD">
        <w:rPr>
          <w:rFonts w:ascii="Times New Roman" w:eastAsia="Arial" w:hAnsi="Times New Roman" w:cs="Times New Roman"/>
          <w:b/>
          <w:color w:val="000000"/>
          <w:spacing w:val="18"/>
          <w:w w:val="93"/>
        </w:rPr>
        <w:t>e</w:t>
      </w:r>
    </w:p>
    <w:p w:rsidR="00365DB9" w:rsidRPr="009312FA" w:rsidRDefault="00365DB9" w:rsidP="00365DB9">
      <w:pPr>
        <w:spacing w:after="5" w:line="220" w:lineRule="exact"/>
        <w:ind w:left="270"/>
        <w:rPr>
          <w:rFonts w:ascii="Times New Roman" w:eastAsia="Arial" w:hAnsi="Times New Roman" w:cs="Times New Roman"/>
          <w:spacing w:val="18"/>
          <w:w w:val="93"/>
        </w:rPr>
      </w:pPr>
    </w:p>
    <w:p w:rsidR="00365DB9" w:rsidRPr="009312FA" w:rsidRDefault="00365DB9" w:rsidP="00365DB9">
      <w:pPr>
        <w:ind w:left="270" w:right="-20"/>
        <w:rPr>
          <w:rFonts w:ascii="Times New Roman" w:eastAsia="Arial" w:hAnsi="Times New Roman" w:cs="Times New Roman"/>
          <w:color w:val="000000"/>
          <w:w w:val="98"/>
        </w:rPr>
      </w:pPr>
      <w:r w:rsidRPr="009312FA">
        <w:rPr>
          <w:rFonts w:ascii="Times New Roman" w:eastAsia="Arial" w:hAnsi="Times New Roman" w:cs="Times New Roman"/>
          <w:color w:val="000000"/>
          <w:spacing w:val="128"/>
        </w:rPr>
        <w:t xml:space="preserve"> </w:t>
      </w:r>
      <w:r w:rsidRPr="009312FA">
        <w:rPr>
          <w:rFonts w:ascii="Times New Roman" w:eastAsia="Arial" w:hAnsi="Times New Roman" w:cs="Times New Roman"/>
          <w:color w:val="000000"/>
          <w:spacing w:val="-19"/>
          <w:w w:val="115"/>
        </w:rPr>
        <w:t>T</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97"/>
        </w:rPr>
        <w:t>und</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rPr>
        <w:t>st</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w w:val="97"/>
        </w:rPr>
        <w:t>nd</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3"/>
          <w:w w:val="97"/>
        </w:rPr>
        <w:t>b</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si</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4"/>
          <w:w w:val="98"/>
        </w:rPr>
        <w:t>w</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w w:val="103"/>
        </w:rPr>
        <w:t>k</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2"/>
          <w:w w:val="97"/>
        </w:rPr>
        <w:t>n</w:t>
      </w:r>
      <w:r w:rsidRPr="009312FA">
        <w:rPr>
          <w:rFonts w:ascii="Times New Roman" w:eastAsia="Arial" w:hAnsi="Times New Roman" w:cs="Times New Roman"/>
          <w:color w:val="000000"/>
          <w:spacing w:val="2"/>
          <w:w w:val="88"/>
        </w:rPr>
        <w:t>g</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
        </w:rPr>
        <w:t>le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103"/>
        </w:rPr>
        <w:t>D</w:t>
      </w:r>
      <w:r w:rsidRPr="009312FA">
        <w:rPr>
          <w:rFonts w:ascii="Times New Roman" w:eastAsia="Arial" w:hAnsi="Times New Roman" w:cs="Times New Roman"/>
          <w:color w:val="000000"/>
          <w:w w:val="98"/>
        </w:rPr>
        <w:t>C</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w w:val="98"/>
        </w:rPr>
        <w:t>m</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rPr>
        <w:t>t</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rPr>
        <w:t>s</w:t>
      </w:r>
      <w:r w:rsidRPr="009312FA">
        <w:rPr>
          <w:rFonts w:ascii="Times New Roman" w:eastAsia="Arial" w:hAnsi="Times New Roman" w:cs="Times New Roman"/>
          <w:color w:val="000000"/>
          <w:w w:val="98"/>
        </w:rPr>
        <w:t>.</w:t>
      </w:r>
    </w:p>
    <w:p w:rsidR="00365DB9" w:rsidRPr="009312FA" w:rsidRDefault="00365DB9" w:rsidP="00365DB9">
      <w:pPr>
        <w:spacing w:after="12" w:line="200" w:lineRule="exact"/>
        <w:ind w:left="270"/>
        <w:rPr>
          <w:rFonts w:ascii="Times New Roman" w:eastAsia="Arial" w:hAnsi="Times New Roman" w:cs="Times New Roman"/>
          <w:w w:val="98"/>
        </w:rPr>
      </w:pPr>
    </w:p>
    <w:p w:rsidR="00365DB9" w:rsidRPr="009312FA" w:rsidRDefault="00365DB9" w:rsidP="00365DB9">
      <w:pPr>
        <w:ind w:left="270" w:right="-20"/>
        <w:rPr>
          <w:rFonts w:ascii="Times New Roman" w:eastAsia="Arial" w:hAnsi="Times New Roman" w:cs="Times New Roman"/>
          <w:color w:val="000000"/>
          <w:spacing w:val="3"/>
          <w:w w:val="98"/>
        </w:rPr>
      </w:pPr>
      <w:r w:rsidRPr="009312FA">
        <w:rPr>
          <w:rFonts w:ascii="Times New Roman" w:eastAsia="Arial" w:hAnsi="Times New Roman" w:cs="Times New Roman"/>
          <w:color w:val="000000"/>
          <w:spacing w:val="110"/>
        </w:rPr>
        <w:t xml:space="preserve"> </w:t>
      </w:r>
      <w:r w:rsidRPr="009312FA">
        <w:rPr>
          <w:rFonts w:ascii="Times New Roman" w:eastAsia="Arial" w:hAnsi="Times New Roman" w:cs="Times New Roman"/>
          <w:color w:val="000000"/>
          <w:spacing w:val="-18"/>
          <w:w w:val="115"/>
        </w:rPr>
        <w:t>T</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3"/>
          <w:w w:val="97"/>
        </w:rPr>
        <w:t>und</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rPr>
        <w:t>st</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w w:val="97"/>
        </w:rPr>
        <w:t>nd</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w w:val="97"/>
        </w:rPr>
        <w:t>h</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w w:val="98"/>
        </w:rPr>
        <w:t>w</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1"/>
          <w:w w:val="98"/>
        </w:rPr>
        <w:t>w</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ite</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4"/>
          <w:w w:val="88"/>
        </w:rPr>
        <w:t>og</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4"/>
          <w:w w:val="88"/>
        </w:rPr>
        <w:t>a</w:t>
      </w:r>
      <w:r w:rsidRPr="009312FA">
        <w:rPr>
          <w:rFonts w:ascii="Times New Roman" w:eastAsia="Arial" w:hAnsi="Times New Roman" w:cs="Times New Roman"/>
          <w:color w:val="000000"/>
          <w:spacing w:val="-4"/>
          <w:w w:val="98"/>
        </w:rPr>
        <w:t>m</w:t>
      </w:r>
      <w:r w:rsidRPr="009312FA">
        <w:rPr>
          <w:rFonts w:ascii="Times New Roman" w:eastAsia="Arial" w:hAnsi="Times New Roman" w:cs="Times New Roman"/>
          <w:color w:val="000000"/>
          <w:spacing w:val="-4"/>
        </w:rPr>
        <w:t>s</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8"/>
          <w:w w:val="104"/>
        </w:rPr>
        <w:t>B</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88"/>
        </w:rPr>
        <w:t>ag</w:t>
      </w:r>
      <w:r w:rsidRPr="009312FA">
        <w:rPr>
          <w:rFonts w:ascii="Times New Roman" w:eastAsia="Arial" w:hAnsi="Times New Roman" w:cs="Times New Roman"/>
          <w:color w:val="000000"/>
          <w:spacing w:val="-8"/>
        </w:rPr>
        <w:t>le</w:t>
      </w:r>
      <w:r w:rsidRPr="009312FA">
        <w:rPr>
          <w:rFonts w:ascii="Times New Roman" w:eastAsia="Arial" w:hAnsi="Times New Roman" w:cs="Times New Roman"/>
          <w:color w:val="000000"/>
          <w:spacing w:val="-2"/>
          <w:w w:val="97"/>
        </w:rPr>
        <w:t>b</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8"/>
          <w:w w:val="97"/>
        </w:rPr>
        <w:t>n</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2"/>
          <w:w w:val="104"/>
        </w:rPr>
        <w:t>B</w:t>
      </w:r>
      <w:r w:rsidRPr="009312FA">
        <w:rPr>
          <w:rFonts w:ascii="Times New Roman" w:eastAsia="Arial" w:hAnsi="Times New Roman" w:cs="Times New Roman"/>
          <w:color w:val="000000"/>
          <w:spacing w:val="2"/>
        </w:rPr>
        <w:t>l</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4"/>
          <w:w w:val="87"/>
        </w:rPr>
        <w:t>c</w:t>
      </w:r>
      <w:r w:rsidRPr="009312FA">
        <w:rPr>
          <w:rFonts w:ascii="Times New Roman" w:eastAsia="Arial" w:hAnsi="Times New Roman" w:cs="Times New Roman"/>
          <w:color w:val="000000"/>
          <w:spacing w:val="2"/>
          <w:w w:val="103"/>
        </w:rPr>
        <w:t>k</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5"/>
        </w:rPr>
        <w:t>i</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3"/>
          <w:w w:val="99"/>
        </w:rPr>
        <w:t>P</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3"/>
          <w:w w:val="97"/>
        </w:rPr>
        <w:t>h</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w w:val="98"/>
        </w:rPr>
        <w:t>.</w:t>
      </w:r>
    </w:p>
    <w:p w:rsidR="00365DB9" w:rsidRPr="009312FA" w:rsidRDefault="00365DB9" w:rsidP="00365DB9">
      <w:pPr>
        <w:spacing w:line="240" w:lineRule="exact"/>
        <w:ind w:left="270"/>
        <w:rPr>
          <w:rFonts w:ascii="Times New Roman" w:eastAsia="Arial" w:hAnsi="Times New Roman" w:cs="Times New Roman"/>
          <w:spacing w:val="3"/>
          <w:w w:val="98"/>
        </w:rPr>
      </w:pPr>
    </w:p>
    <w:p w:rsidR="00365DB9" w:rsidRPr="007963BD" w:rsidRDefault="00365DB9" w:rsidP="00365DB9">
      <w:pPr>
        <w:spacing w:after="12" w:line="180" w:lineRule="exact"/>
        <w:rPr>
          <w:rFonts w:ascii="Times New Roman" w:eastAsia="Arial" w:hAnsi="Times New Roman" w:cs="Times New Roman"/>
          <w:b/>
          <w:spacing w:val="3"/>
          <w:w w:val="98"/>
        </w:rPr>
      </w:pPr>
    </w:p>
    <w:p w:rsidR="00365DB9" w:rsidRPr="007963BD" w:rsidRDefault="00365DB9" w:rsidP="00365DB9">
      <w:pPr>
        <w:ind w:right="-20"/>
        <w:rPr>
          <w:rFonts w:ascii="Times New Roman" w:eastAsia="Arial" w:hAnsi="Times New Roman" w:cs="Times New Roman"/>
          <w:b/>
          <w:color w:val="000000"/>
          <w:spacing w:val="23"/>
        </w:rPr>
      </w:pPr>
      <w:r w:rsidRPr="007963BD">
        <w:rPr>
          <w:rFonts w:ascii="Times New Roman" w:eastAsia="Arial" w:hAnsi="Times New Roman" w:cs="Times New Roman"/>
          <w:b/>
          <w:color w:val="000000"/>
          <w:spacing w:val="23"/>
        </w:rPr>
        <w:t>T</w:t>
      </w:r>
      <w:r w:rsidRPr="007963BD">
        <w:rPr>
          <w:rFonts w:ascii="Times New Roman" w:eastAsia="Arial" w:hAnsi="Times New Roman" w:cs="Times New Roman"/>
          <w:b/>
          <w:color w:val="000000"/>
          <w:spacing w:val="23"/>
          <w:w w:val="114"/>
        </w:rPr>
        <w:t>h</w:t>
      </w:r>
      <w:r w:rsidRPr="007963BD">
        <w:rPr>
          <w:rFonts w:ascii="Times New Roman" w:eastAsia="Arial" w:hAnsi="Times New Roman" w:cs="Times New Roman"/>
          <w:b/>
          <w:color w:val="000000"/>
          <w:spacing w:val="23"/>
          <w:w w:val="93"/>
        </w:rPr>
        <w:t>e</w:t>
      </w:r>
      <w:r w:rsidRPr="007963BD">
        <w:rPr>
          <w:rFonts w:ascii="Times New Roman" w:eastAsia="Arial" w:hAnsi="Times New Roman" w:cs="Times New Roman"/>
          <w:b/>
          <w:color w:val="000000"/>
          <w:spacing w:val="23"/>
          <w:w w:val="102"/>
        </w:rPr>
        <w:t>o</w:t>
      </w:r>
      <w:r w:rsidRPr="007963BD">
        <w:rPr>
          <w:rFonts w:ascii="Times New Roman" w:eastAsia="Arial" w:hAnsi="Times New Roman" w:cs="Times New Roman"/>
          <w:b/>
          <w:color w:val="000000"/>
          <w:spacing w:val="23"/>
        </w:rPr>
        <w:t>ry</w:t>
      </w:r>
    </w:p>
    <w:p w:rsidR="00365DB9" w:rsidRPr="009312FA" w:rsidRDefault="00365DB9" w:rsidP="00365DB9">
      <w:pPr>
        <w:spacing w:after="18" w:line="240" w:lineRule="exact"/>
        <w:ind w:left="270"/>
        <w:rPr>
          <w:rFonts w:ascii="Times New Roman" w:eastAsia="Arial" w:hAnsi="Times New Roman" w:cs="Times New Roman"/>
          <w:spacing w:val="23"/>
        </w:rPr>
      </w:pPr>
    </w:p>
    <w:p w:rsidR="00365DB9" w:rsidRPr="007963BD" w:rsidRDefault="00365DB9" w:rsidP="00365DB9">
      <w:pPr>
        <w:ind w:left="270" w:right="-20"/>
        <w:rPr>
          <w:rFonts w:ascii="Times New Roman" w:eastAsia="Arial" w:hAnsi="Times New Roman" w:cs="Times New Roman"/>
          <w:b/>
          <w:color w:val="000000"/>
          <w:spacing w:val="14"/>
          <w:w w:val="91"/>
        </w:rPr>
      </w:pPr>
      <w:r w:rsidRPr="007963BD">
        <w:rPr>
          <w:rFonts w:ascii="Times New Roman" w:eastAsia="Arial" w:hAnsi="Times New Roman" w:cs="Times New Roman"/>
          <w:b/>
          <w:color w:val="000000"/>
          <w:spacing w:val="23"/>
        </w:rPr>
        <w:t>D</w:t>
      </w:r>
      <w:r w:rsidRPr="007963BD">
        <w:rPr>
          <w:rFonts w:ascii="Times New Roman" w:eastAsia="Arial" w:hAnsi="Times New Roman" w:cs="Times New Roman"/>
          <w:b/>
          <w:color w:val="000000"/>
          <w:spacing w:val="23"/>
          <w:w w:val="115"/>
        </w:rPr>
        <w:t>C</w:t>
      </w:r>
      <w:r w:rsidRPr="007963BD">
        <w:rPr>
          <w:rFonts w:ascii="Times New Roman" w:eastAsia="Arial" w:hAnsi="Times New Roman" w:cs="Times New Roman"/>
          <w:b/>
          <w:color w:val="000000"/>
          <w:spacing w:val="29"/>
        </w:rPr>
        <w:t xml:space="preserve"> </w:t>
      </w:r>
      <w:r w:rsidRPr="007963BD">
        <w:rPr>
          <w:rFonts w:ascii="Times New Roman" w:eastAsia="Arial" w:hAnsi="Times New Roman" w:cs="Times New Roman"/>
          <w:b/>
          <w:color w:val="000000"/>
          <w:spacing w:val="14"/>
          <w:w w:val="115"/>
        </w:rPr>
        <w:t>m</w:t>
      </w:r>
      <w:r w:rsidRPr="007963BD">
        <w:rPr>
          <w:rFonts w:ascii="Times New Roman" w:eastAsia="Arial" w:hAnsi="Times New Roman" w:cs="Times New Roman"/>
          <w:b/>
          <w:color w:val="000000"/>
          <w:spacing w:val="14"/>
          <w:w w:val="104"/>
        </w:rPr>
        <w:t>o</w:t>
      </w:r>
      <w:r w:rsidRPr="007963BD">
        <w:rPr>
          <w:rFonts w:ascii="Times New Roman" w:eastAsia="Arial" w:hAnsi="Times New Roman" w:cs="Times New Roman"/>
          <w:b/>
          <w:color w:val="000000"/>
          <w:spacing w:val="14"/>
        </w:rPr>
        <w:t>t</w:t>
      </w:r>
      <w:r w:rsidRPr="007963BD">
        <w:rPr>
          <w:rFonts w:ascii="Times New Roman" w:eastAsia="Arial" w:hAnsi="Times New Roman" w:cs="Times New Roman"/>
          <w:b/>
          <w:color w:val="000000"/>
          <w:spacing w:val="14"/>
          <w:w w:val="104"/>
        </w:rPr>
        <w:t>o</w:t>
      </w:r>
      <w:r w:rsidRPr="007963BD">
        <w:rPr>
          <w:rFonts w:ascii="Times New Roman" w:eastAsia="Arial" w:hAnsi="Times New Roman" w:cs="Times New Roman"/>
          <w:b/>
          <w:color w:val="000000"/>
          <w:spacing w:val="14"/>
        </w:rPr>
        <w:t>r</w:t>
      </w:r>
      <w:r w:rsidRPr="007963BD">
        <w:rPr>
          <w:rFonts w:ascii="Times New Roman" w:eastAsia="Arial" w:hAnsi="Times New Roman" w:cs="Times New Roman"/>
          <w:b/>
          <w:color w:val="000000"/>
          <w:spacing w:val="14"/>
          <w:w w:val="91"/>
        </w:rPr>
        <w:t>s</w:t>
      </w:r>
    </w:p>
    <w:p w:rsidR="00365DB9" w:rsidRPr="009312FA" w:rsidRDefault="00365DB9" w:rsidP="00365DB9">
      <w:pPr>
        <w:spacing w:after="17" w:line="140" w:lineRule="exact"/>
        <w:ind w:left="270"/>
        <w:rPr>
          <w:rFonts w:ascii="Times New Roman" w:eastAsia="Arial" w:hAnsi="Times New Roman" w:cs="Times New Roman"/>
          <w:spacing w:val="14"/>
          <w:w w:val="91"/>
        </w:rPr>
      </w:pPr>
    </w:p>
    <w:p w:rsidR="00365DB9" w:rsidRPr="009312FA" w:rsidRDefault="00365DB9" w:rsidP="00365DB9">
      <w:pPr>
        <w:spacing w:line="251" w:lineRule="auto"/>
        <w:ind w:left="270" w:right="-31"/>
        <w:jc w:val="both"/>
        <w:rPr>
          <w:rFonts w:ascii="Times New Roman" w:eastAsia="Arial" w:hAnsi="Times New Roman" w:cs="Times New Roman"/>
          <w:color w:val="000000"/>
          <w:spacing w:val="-9"/>
          <w:w w:val="98"/>
        </w:rPr>
      </w:pPr>
      <w:r w:rsidRPr="009312FA">
        <w:rPr>
          <w:rFonts w:ascii="Times New Roman" w:eastAsia="Arial" w:hAnsi="Times New Roman" w:cs="Times New Roman"/>
          <w:color w:val="000000"/>
          <w:w w:val="110"/>
        </w:rPr>
        <w:t>A</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w w:val="103"/>
        </w:rPr>
        <w:t>D</w:t>
      </w:r>
      <w:r w:rsidRPr="009312FA">
        <w:rPr>
          <w:rFonts w:ascii="Times New Roman" w:eastAsia="Arial" w:hAnsi="Times New Roman" w:cs="Times New Roman"/>
          <w:color w:val="000000"/>
          <w:w w:val="98"/>
        </w:rPr>
        <w:t>C</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5"/>
        </w:rPr>
        <w:t>i</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6"/>
        </w:rPr>
        <w:t>si</w:t>
      </w:r>
      <w:r w:rsidRPr="009312FA">
        <w:rPr>
          <w:rFonts w:ascii="Times New Roman" w:eastAsia="Arial" w:hAnsi="Times New Roman" w:cs="Times New Roman"/>
          <w:color w:val="000000"/>
          <w:spacing w:val="-6"/>
          <w:w w:val="98"/>
        </w:rPr>
        <w:t>m</w:t>
      </w:r>
      <w:r w:rsidRPr="009312FA">
        <w:rPr>
          <w:rFonts w:ascii="Times New Roman" w:eastAsia="Arial" w:hAnsi="Times New Roman" w:cs="Times New Roman"/>
          <w:color w:val="000000"/>
          <w:spacing w:val="-6"/>
          <w:w w:val="97"/>
        </w:rPr>
        <w:t>p</w:t>
      </w:r>
      <w:r w:rsidRPr="009312FA">
        <w:rPr>
          <w:rFonts w:ascii="Times New Roman" w:eastAsia="Arial" w:hAnsi="Times New Roman" w:cs="Times New Roman"/>
          <w:color w:val="000000"/>
          <w:spacing w:val="-6"/>
        </w:rPr>
        <w:t>le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w w:val="97"/>
        </w:rPr>
        <w:t>d</w:t>
      </w:r>
      <w:r w:rsidRPr="009312FA">
        <w:rPr>
          <w:rFonts w:ascii="Times New Roman" w:eastAsia="Arial" w:hAnsi="Times New Roman" w:cs="Times New Roman"/>
          <w:color w:val="000000"/>
          <w:spacing w:val="-5"/>
        </w:rPr>
        <w:t>s</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8"/>
        </w:rPr>
        <w:t xml:space="preserve">is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8"/>
          <w:w w:val="97"/>
        </w:rPr>
        <w:t>d</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103"/>
        </w:rPr>
        <w:t>v</w:t>
      </w:r>
      <w:r w:rsidRPr="009312FA">
        <w:rPr>
          <w:rFonts w:ascii="Times New Roman" w:eastAsia="Arial" w:hAnsi="Times New Roman" w:cs="Times New Roman"/>
          <w:color w:val="000000"/>
          <w:spacing w:val="-8"/>
        </w:rPr>
        <w:t>i</w:t>
      </w:r>
      <w:r w:rsidRPr="009312FA">
        <w:rPr>
          <w:rFonts w:ascii="Times New Roman" w:eastAsia="Arial" w:hAnsi="Times New Roman" w:cs="Times New Roman"/>
          <w:color w:val="000000"/>
          <w:spacing w:val="-8"/>
          <w:w w:val="87"/>
        </w:rPr>
        <w:t>c</w:t>
      </w:r>
      <w:r w:rsidRPr="009312FA">
        <w:rPr>
          <w:rFonts w:ascii="Times New Roman" w:eastAsia="Arial" w:hAnsi="Times New Roman" w:cs="Times New Roman"/>
          <w:color w:val="000000"/>
          <w:spacing w:val="-8"/>
        </w:rPr>
        <w:t xml:space="preserve">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97"/>
        </w:rPr>
        <w:t>h</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4"/>
          <w:w w:val="87"/>
        </w:rPr>
        <w:t>c</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11"/>
          <w:w w:val="97"/>
        </w:rPr>
        <w:t>n</w:t>
      </w:r>
      <w:r w:rsidRPr="009312FA">
        <w:rPr>
          <w:rFonts w:ascii="Times New Roman" w:eastAsia="Arial" w:hAnsi="Times New Roman" w:cs="Times New Roman"/>
          <w:color w:val="000000"/>
          <w:spacing w:val="-10"/>
          <w:w w:val="103"/>
        </w:rPr>
        <w:t>v</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4"/>
        </w:rPr>
        <w:t>ts</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1"/>
          <w:w w:val="97"/>
        </w:rPr>
        <w:t>d</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97"/>
        </w:rPr>
        <w:t>u</w:t>
      </w:r>
      <w:r w:rsidRPr="009312FA">
        <w:rPr>
          <w:rFonts w:ascii="Times New Roman" w:eastAsia="Arial" w:hAnsi="Times New Roman" w:cs="Times New Roman"/>
          <w:color w:val="000000"/>
          <w:w w:val="114"/>
        </w:rPr>
        <w:t>rr</w:t>
      </w:r>
      <w:r w:rsidRPr="009312FA">
        <w:rPr>
          <w:rFonts w:ascii="Times New Roman" w:eastAsia="Arial" w:hAnsi="Times New Roman" w:cs="Times New Roman"/>
          <w:color w:val="000000"/>
        </w:rPr>
        <w:t>e</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rPr>
        <w:t>t</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rPr>
        <w:t>ele</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rPr>
        <w:t>t</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rPr>
        <w:t>i</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rPr>
        <w:t xml:space="preserve">l </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97"/>
        </w:rPr>
        <w:t>n</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w w:val="88"/>
        </w:rPr>
        <w:t>g</w:t>
      </w:r>
      <w:r w:rsidRPr="009312FA">
        <w:rPr>
          <w:rFonts w:ascii="Times New Roman" w:eastAsia="Arial" w:hAnsi="Times New Roman" w:cs="Times New Roman"/>
          <w:color w:val="000000"/>
          <w:spacing w:val="-8"/>
          <w:w w:val="103"/>
        </w:rPr>
        <w:t>y</w:t>
      </w:r>
      <w:r w:rsidRPr="009312FA">
        <w:rPr>
          <w:rFonts w:ascii="Times New Roman" w:eastAsia="Arial" w:hAnsi="Times New Roman" w:cs="Times New Roman"/>
          <w:color w:val="000000"/>
          <w:spacing w:val="-8"/>
          <w:w w:val="114"/>
        </w:rPr>
        <w:t>)</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9"/>
        </w:rPr>
        <w:t>t</w:t>
      </w:r>
      <w:r w:rsidRPr="009312FA">
        <w:rPr>
          <w:rFonts w:ascii="Times New Roman" w:eastAsia="Arial" w:hAnsi="Times New Roman" w:cs="Times New Roman"/>
          <w:color w:val="000000"/>
          <w:spacing w:val="9"/>
          <w:w w:val="88"/>
        </w:rPr>
        <w:t>o</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w w:val="98"/>
        </w:rPr>
        <w:t>m</w:t>
      </w:r>
      <w:r w:rsidRPr="009312FA">
        <w:rPr>
          <w:rFonts w:ascii="Times New Roman" w:eastAsia="Arial" w:hAnsi="Times New Roman" w:cs="Times New Roman"/>
          <w:color w:val="000000"/>
        </w:rPr>
        <w:t>e</w:t>
      </w:r>
      <w:r w:rsidRPr="009312FA">
        <w:rPr>
          <w:rFonts w:ascii="Times New Roman" w:eastAsia="Arial" w:hAnsi="Times New Roman" w:cs="Times New Roman"/>
          <w:color w:val="000000"/>
          <w:spacing w:val="-7"/>
          <w:w w:val="87"/>
        </w:rPr>
        <w:t>c</w:t>
      </w:r>
      <w:r w:rsidRPr="009312FA">
        <w:rPr>
          <w:rFonts w:ascii="Times New Roman" w:eastAsia="Arial" w:hAnsi="Times New Roman" w:cs="Times New Roman"/>
          <w:color w:val="000000"/>
          <w:w w:val="97"/>
        </w:rPr>
        <w:t>h</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rPr>
        <w:t>i</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rPr>
        <w:t>l</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4"/>
          <w:w w:val="88"/>
        </w:rPr>
        <w:t>g</w:t>
      </w:r>
      <w:r w:rsidRPr="009312FA">
        <w:rPr>
          <w:rFonts w:ascii="Times New Roman" w:eastAsia="Arial" w:hAnsi="Times New Roman" w:cs="Times New Roman"/>
          <w:color w:val="000000"/>
          <w:spacing w:val="-24"/>
          <w:w w:val="103"/>
        </w:rPr>
        <w:t>y</w:t>
      </w:r>
      <w:r w:rsidRPr="009312FA">
        <w:rPr>
          <w:rFonts w:ascii="Times New Roman" w:eastAsia="Arial" w:hAnsi="Times New Roman" w:cs="Times New Roman"/>
          <w:color w:val="000000"/>
          <w:spacing w:val="-4"/>
          <w:w w:val="98"/>
        </w:rPr>
        <w:t>.</w:t>
      </w:r>
      <w:r w:rsidRPr="009312FA">
        <w:rPr>
          <w:rFonts w:ascii="Times New Roman" w:eastAsia="Arial" w:hAnsi="Times New Roman" w:cs="Times New Roman"/>
          <w:color w:val="000000"/>
          <w:spacing w:val="-4"/>
        </w:rPr>
        <w:t>Its</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11"/>
          <w:w w:val="88"/>
        </w:rPr>
        <w:t>o</w:t>
      </w:r>
      <w:r w:rsidRPr="009312FA">
        <w:rPr>
          <w:rFonts w:ascii="Times New Roman" w:eastAsia="Arial" w:hAnsi="Times New Roman" w:cs="Times New Roman"/>
          <w:color w:val="000000"/>
          <w:spacing w:val="-11"/>
          <w:w w:val="103"/>
        </w:rPr>
        <w:t>v</w:t>
      </w:r>
      <w:r w:rsidRPr="009312FA">
        <w:rPr>
          <w:rFonts w:ascii="Times New Roman" w:eastAsia="Arial" w:hAnsi="Times New Roman" w:cs="Times New Roman"/>
          <w:color w:val="000000"/>
          <w:spacing w:val="-5"/>
        </w:rPr>
        <w:t>e</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5"/>
        </w:rPr>
        <w:t>e</w:t>
      </w:r>
      <w:r w:rsidRPr="009312FA">
        <w:rPr>
          <w:rFonts w:ascii="Times New Roman" w:eastAsia="Arial" w:hAnsi="Times New Roman" w:cs="Times New Roman"/>
          <w:color w:val="000000"/>
          <w:spacing w:val="-11"/>
          <w:w w:val="97"/>
        </w:rPr>
        <w:t>n</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4"/>
          <w:w w:val="97"/>
        </w:rPr>
        <w:t>du</w:t>
      </w:r>
      <w:r w:rsidRPr="009312FA">
        <w:rPr>
          <w:rFonts w:ascii="Times New Roman" w:eastAsia="Arial" w:hAnsi="Times New Roman" w:cs="Times New Roman"/>
          <w:color w:val="000000"/>
          <w:spacing w:val="-4"/>
          <w:w w:val="87"/>
        </w:rPr>
        <w:t>c</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97"/>
        </w:rPr>
        <w:t>d</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5"/>
          <w:w w:val="97"/>
        </w:rPr>
        <w:t>b</w:t>
      </w:r>
      <w:r w:rsidRPr="009312FA">
        <w:rPr>
          <w:rFonts w:ascii="Times New Roman" w:eastAsia="Arial" w:hAnsi="Times New Roman" w:cs="Times New Roman"/>
          <w:color w:val="000000"/>
          <w:w w:val="103"/>
        </w:rPr>
        <w:t>y</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1"/>
          <w:w w:val="103"/>
        </w:rPr>
        <w:t>y</w:t>
      </w:r>
      <w:r w:rsidRPr="009312FA">
        <w:rPr>
          <w:rFonts w:ascii="Times New Roman" w:eastAsia="Arial" w:hAnsi="Times New Roman" w:cs="Times New Roman"/>
          <w:color w:val="000000"/>
          <w:spacing w:val="-1"/>
        </w:rPr>
        <w:t>si</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l</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4"/>
          <w:w w:val="97"/>
        </w:rPr>
        <w:t>b</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8"/>
          <w:w w:val="88"/>
        </w:rPr>
        <w:t>a</w:t>
      </w:r>
      <w:r w:rsidRPr="009312FA">
        <w:rPr>
          <w:rFonts w:ascii="Times New Roman" w:eastAsia="Arial" w:hAnsi="Times New Roman" w:cs="Times New Roman"/>
          <w:color w:val="000000"/>
          <w:spacing w:val="-2"/>
          <w:w w:val="103"/>
        </w:rPr>
        <w:t>v</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2"/>
        </w:rPr>
        <w:t>ele</w:t>
      </w:r>
      <w:r w:rsidRPr="009312FA">
        <w:rPr>
          <w:rFonts w:ascii="Times New Roman" w:eastAsia="Arial" w:hAnsi="Times New Roman" w:cs="Times New Roman"/>
          <w:color w:val="000000"/>
          <w:spacing w:val="-2"/>
          <w:w w:val="87"/>
        </w:rPr>
        <w:t>c</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2"/>
          <w:w w:val="88"/>
        </w:rPr>
        <w:t>ag</w:t>
      </w:r>
      <w:r w:rsidRPr="009312FA">
        <w:rPr>
          <w:rFonts w:ascii="Times New Roman" w:eastAsia="Arial" w:hAnsi="Times New Roman" w:cs="Times New Roman"/>
          <w:color w:val="000000"/>
          <w:spacing w:val="-2"/>
          <w:w w:val="97"/>
        </w:rPr>
        <w:t>n</w:t>
      </w:r>
      <w:r w:rsidRPr="009312FA">
        <w:rPr>
          <w:rFonts w:ascii="Times New Roman" w:eastAsia="Arial" w:hAnsi="Times New Roman" w:cs="Times New Roman"/>
          <w:color w:val="000000"/>
          <w:spacing w:val="-2"/>
        </w:rPr>
        <w:t>etis</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2"/>
          <w:w w:val="103"/>
        </w:rPr>
        <w:t>D</w:t>
      </w:r>
      <w:r w:rsidRPr="009312FA">
        <w:rPr>
          <w:rFonts w:ascii="Times New Roman" w:eastAsia="Arial" w:hAnsi="Times New Roman" w:cs="Times New Roman"/>
          <w:color w:val="000000"/>
          <w:spacing w:val="-2"/>
          <w:w w:val="98"/>
        </w:rPr>
        <w:t>C</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s</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8"/>
          <w:w w:val="97"/>
        </w:rPr>
        <w:t>h</w:t>
      </w:r>
      <w:r w:rsidRPr="009312FA">
        <w:rPr>
          <w:rFonts w:ascii="Times New Roman" w:eastAsia="Arial" w:hAnsi="Times New Roman" w:cs="Times New Roman"/>
          <w:color w:val="000000"/>
          <w:spacing w:val="-15"/>
          <w:w w:val="88"/>
        </w:rPr>
        <w:t>a</w:t>
      </w:r>
      <w:r w:rsidRPr="009312FA">
        <w:rPr>
          <w:rFonts w:ascii="Times New Roman" w:eastAsia="Arial" w:hAnsi="Times New Roman" w:cs="Times New Roman"/>
          <w:color w:val="000000"/>
          <w:spacing w:val="-14"/>
          <w:w w:val="103"/>
        </w:rPr>
        <w:t>v</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rPr>
        <w:t>l</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8"/>
        </w:rPr>
        <w:t>w</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ls</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107"/>
        </w:rPr>
        <w:t>f</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w w:val="97"/>
        </w:rPr>
        <w:t>pp</w:t>
      </w:r>
      <w:r w:rsidRPr="009312FA">
        <w:rPr>
          <w:rFonts w:ascii="Times New Roman" w:eastAsia="Arial" w:hAnsi="Times New Roman" w:cs="Times New Roman"/>
          <w:color w:val="000000"/>
          <w:spacing w:val="-1"/>
        </w:rPr>
        <w:t>lie</w:t>
      </w:r>
      <w:r w:rsidRPr="009312FA">
        <w:rPr>
          <w:rFonts w:ascii="Times New Roman" w:eastAsia="Arial" w:hAnsi="Times New Roman" w:cs="Times New Roman"/>
          <w:color w:val="000000"/>
          <w:spacing w:val="-1"/>
          <w:w w:val="97"/>
        </w:rPr>
        <w:t>d</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5"/>
          <w:w w:val="103"/>
        </w:rPr>
        <w:t>v</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1"/>
        </w:rPr>
        <w:t>lt</w:t>
      </w:r>
      <w:r w:rsidRPr="009312FA">
        <w:rPr>
          <w:rFonts w:ascii="Times New Roman" w:eastAsia="Arial" w:hAnsi="Times New Roman" w:cs="Times New Roman"/>
          <w:color w:val="000000"/>
          <w:spacing w:val="1"/>
          <w:w w:val="88"/>
        </w:rPr>
        <w:t>ag</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2"/>
        </w:rPr>
        <w:t xml:space="preserve"> t</w:t>
      </w:r>
      <w:r w:rsidRPr="009312FA">
        <w:rPr>
          <w:rFonts w:ascii="Times New Roman" w:eastAsia="Arial" w:hAnsi="Times New Roman" w:cs="Times New Roman"/>
          <w:color w:val="000000"/>
          <w:spacing w:val="-12"/>
          <w:w w:val="97"/>
        </w:rPr>
        <w:t>h</w:t>
      </w:r>
      <w:r w:rsidRPr="009312FA">
        <w:rPr>
          <w:rFonts w:ascii="Times New Roman" w:eastAsia="Arial" w:hAnsi="Times New Roman" w:cs="Times New Roman"/>
          <w:color w:val="000000"/>
          <w:spacing w:val="-12"/>
        </w:rPr>
        <w:t>ese</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ls</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9"/>
          <w:w w:val="98"/>
        </w:rPr>
        <w:t>w</w:t>
      </w:r>
      <w:r w:rsidRPr="009312FA">
        <w:rPr>
          <w:rFonts w:ascii="Times New Roman" w:eastAsia="Arial" w:hAnsi="Times New Roman" w:cs="Times New Roman"/>
          <w:color w:val="000000"/>
          <w:spacing w:val="9"/>
        </w:rPr>
        <w:t>ill</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97"/>
        </w:rPr>
        <w:t>un</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6"/>
        </w:rPr>
        <w:t>i</w:t>
      </w:r>
      <w:r w:rsidRPr="009312FA">
        <w:rPr>
          <w:rFonts w:ascii="Times New Roman" w:eastAsia="Arial" w:hAnsi="Times New Roman" w:cs="Times New Roman"/>
          <w:color w:val="000000"/>
          <w:spacing w:val="6"/>
          <w:w w:val="107"/>
        </w:rPr>
        <w:t>f</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5"/>
          <w:w w:val="103"/>
        </w:rPr>
        <w:t>v</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ls</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spacing w:val="9"/>
          <w:w w:val="97"/>
        </w:rPr>
        <w:t>p</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rPr>
        <w:t>siti</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w w:val="97"/>
        </w:rPr>
        <w:t>n</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 xml:space="preserve">e </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9"/>
          <w:w w:val="98"/>
        </w:rPr>
        <w:t>w</w:t>
      </w:r>
      <w:r w:rsidRPr="009312FA">
        <w:rPr>
          <w:rFonts w:ascii="Times New Roman" w:eastAsia="Arial" w:hAnsi="Times New Roman" w:cs="Times New Roman"/>
          <w:color w:val="000000"/>
          <w:spacing w:val="9"/>
        </w:rPr>
        <w:t>ill</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12"/>
          <w:w w:val="87"/>
        </w:rPr>
        <w:t>c</w:t>
      </w:r>
      <w:r w:rsidRPr="009312FA">
        <w:rPr>
          <w:rFonts w:ascii="Times New Roman" w:eastAsia="Arial" w:hAnsi="Times New Roman" w:cs="Times New Roman"/>
          <w:color w:val="000000"/>
          <w:spacing w:val="-5"/>
          <w:w w:val="97"/>
        </w:rPr>
        <w:t>h</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5"/>
          <w:w w:val="88"/>
        </w:rPr>
        <w:t>g</w:t>
      </w:r>
      <w:r w:rsidRPr="009312FA">
        <w:rPr>
          <w:rFonts w:ascii="Times New Roman" w:eastAsia="Arial" w:hAnsi="Times New Roman" w:cs="Times New Roman"/>
          <w:color w:val="000000"/>
          <w:spacing w:val="-5"/>
        </w:rPr>
        <w:t>e</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3"/>
        </w:rPr>
        <w:t>its</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2"/>
          <w:w w:val="97"/>
        </w:rPr>
        <w:t>d</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2"/>
          <w:w w:val="87"/>
        </w:rPr>
        <w:t>c</w:t>
      </w:r>
      <w:r w:rsidRPr="009312FA">
        <w:rPr>
          <w:rFonts w:ascii="Times New Roman" w:eastAsia="Arial" w:hAnsi="Times New Roman" w:cs="Times New Roman"/>
          <w:color w:val="000000"/>
          <w:spacing w:val="2"/>
        </w:rPr>
        <w:t>ti</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w w:val="97"/>
        </w:rPr>
        <w:t>n</w:t>
      </w:r>
      <w:r w:rsidRPr="009312FA">
        <w:rPr>
          <w:rFonts w:ascii="Times New Roman" w:eastAsia="Arial" w:hAnsi="Times New Roman" w:cs="Times New Roman"/>
          <w:color w:val="000000"/>
          <w:spacing w:val="2"/>
          <w:w w:val="98"/>
        </w:rPr>
        <w:t>.</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107"/>
        </w:rPr>
        <w:t>f</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 xml:space="preserve">e </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97"/>
        </w:rPr>
        <w:t>unn</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8"/>
        </w:rPr>
        <w:t>g</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7"/>
          <w:w w:val="103"/>
        </w:rPr>
        <w:t>y</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u</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6"/>
        </w:rPr>
        <w:t>s</w:t>
      </w:r>
      <w:r w:rsidRPr="009312FA">
        <w:rPr>
          <w:rFonts w:ascii="Times New Roman" w:eastAsia="Arial" w:hAnsi="Times New Roman" w:cs="Times New Roman"/>
          <w:color w:val="000000"/>
          <w:spacing w:val="-6"/>
          <w:w w:val="97"/>
        </w:rPr>
        <w:t>udd</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rPr>
        <w:t>l</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97"/>
        </w:rPr>
        <w:t>d</w:t>
      </w:r>
      <w:r w:rsidRPr="009312FA">
        <w:rPr>
          <w:rFonts w:ascii="Times New Roman" w:eastAsia="Arial" w:hAnsi="Times New Roman" w:cs="Times New Roman"/>
          <w:color w:val="000000"/>
        </w:rPr>
        <w:t>is</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nn</w:t>
      </w:r>
      <w:r w:rsidRPr="009312FA">
        <w:rPr>
          <w:rFonts w:ascii="Times New Roman" w:eastAsia="Arial" w:hAnsi="Times New Roman" w:cs="Times New Roman"/>
          <w:color w:val="000000"/>
        </w:rPr>
        <w:t>e</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spacing w:val="52"/>
        </w:rPr>
        <w:t>t</w:t>
      </w:r>
      <w:r w:rsidRPr="009312FA">
        <w:rPr>
          <w:rFonts w:ascii="Times New Roman" w:eastAsia="Arial" w:hAnsi="Times New Roman" w:cs="Times New Roman"/>
          <w:color w:val="000000"/>
          <w:spacing w:val="6"/>
          <w:w w:val="97"/>
        </w:rPr>
        <w:t>b</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rPr>
        <w:t>t</w:t>
      </w:r>
      <w:r w:rsidRPr="009312FA">
        <w:rPr>
          <w:rFonts w:ascii="Times New Roman" w:eastAsia="Arial" w:hAnsi="Times New Roman" w:cs="Times New Roman"/>
          <w:color w:val="000000"/>
          <w:w w:val="97"/>
        </w:rPr>
        <w:t>h</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ls</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3"/>
          <w:w w:val="97"/>
        </w:rPr>
        <w:t>h</w:t>
      </w:r>
      <w:r w:rsidRPr="009312FA">
        <w:rPr>
          <w:rFonts w:ascii="Times New Roman" w:eastAsia="Arial" w:hAnsi="Times New Roman" w:cs="Times New Roman"/>
          <w:color w:val="000000"/>
          <w:spacing w:val="57"/>
        </w:rPr>
        <w:t>e</w:t>
      </w:r>
      <w:r w:rsidRPr="009312FA">
        <w:rPr>
          <w:rFonts w:ascii="Times New Roman" w:eastAsia="Arial" w:hAnsi="Times New Roman" w:cs="Times New Roman"/>
          <w:color w:val="000000"/>
          <w:spacing w:val="3"/>
          <w:w w:val="98"/>
        </w:rPr>
        <w:t>m</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57"/>
          <w:w w:val="114"/>
        </w:rPr>
        <w:t>r</w:t>
      </w:r>
      <w:r w:rsidRPr="009312FA">
        <w:rPr>
          <w:rFonts w:ascii="Times New Roman" w:eastAsia="Arial" w:hAnsi="Times New Roman" w:cs="Times New Roman"/>
          <w:color w:val="000000"/>
          <w:spacing w:val="3"/>
          <w:w w:val="98"/>
        </w:rPr>
        <w:t>w</w:t>
      </w:r>
      <w:r w:rsidRPr="009312FA">
        <w:rPr>
          <w:rFonts w:ascii="Times New Roman" w:eastAsia="Arial" w:hAnsi="Times New Roman" w:cs="Times New Roman"/>
          <w:color w:val="000000"/>
          <w:spacing w:val="3"/>
        </w:rPr>
        <w:t>il</w:t>
      </w:r>
      <w:r w:rsidRPr="009312FA">
        <w:rPr>
          <w:rFonts w:ascii="Times New Roman" w:eastAsia="Arial" w:hAnsi="Times New Roman" w:cs="Times New Roman"/>
          <w:color w:val="000000"/>
          <w:spacing w:val="56"/>
        </w:rPr>
        <w:t>l</w:t>
      </w:r>
      <w:r w:rsidRPr="009312FA">
        <w:rPr>
          <w:rFonts w:ascii="Times New Roman" w:eastAsia="Arial" w:hAnsi="Times New Roman" w:cs="Times New Roman"/>
          <w:color w:val="000000"/>
          <w:spacing w:val="-2"/>
          <w:w w:val="103"/>
        </w:rPr>
        <w:t>k</w:t>
      </w:r>
      <w:r w:rsidRPr="009312FA">
        <w:rPr>
          <w:rFonts w:ascii="Times New Roman" w:eastAsia="Arial" w:hAnsi="Times New Roman" w:cs="Times New Roman"/>
          <w:color w:val="000000"/>
          <w:spacing w:val="3"/>
        </w:rPr>
        <w:t>ee</w:t>
      </w:r>
      <w:r w:rsidRPr="009312FA">
        <w:rPr>
          <w:rFonts w:ascii="Times New Roman" w:eastAsia="Arial" w:hAnsi="Times New Roman" w:cs="Times New Roman"/>
          <w:color w:val="000000"/>
          <w:spacing w:val="55"/>
          <w:w w:val="97"/>
        </w:rPr>
        <w:t>p</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ti</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56"/>
          <w:w w:val="88"/>
        </w:rPr>
        <w:t>g</w:t>
      </w:r>
      <w:r w:rsidRPr="009312FA">
        <w:rPr>
          <w:rFonts w:ascii="Times New Roman" w:eastAsia="Arial" w:hAnsi="Times New Roman" w:cs="Times New Roman"/>
          <w:color w:val="000000"/>
          <w:spacing w:val="3"/>
          <w:w w:val="97"/>
        </w:rPr>
        <w:t>bu</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rPr>
        <w:t>sl</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spacing w:val="-1"/>
          <w:w w:val="98"/>
        </w:rPr>
        <w:t>w</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8"/>
        </w:rPr>
        <w:t>g</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w w:val="97"/>
        </w:rPr>
        <w:t>d</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w w:val="98"/>
        </w:rPr>
        <w:t>w</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spacing w:val="9"/>
          <w:w w:val="97"/>
        </w:rPr>
        <w:t>u</w:t>
      </w:r>
      <w:r w:rsidRPr="009312FA">
        <w:rPr>
          <w:rFonts w:ascii="Times New Roman" w:eastAsia="Arial" w:hAnsi="Times New Roman" w:cs="Times New Roman"/>
          <w:color w:val="000000"/>
          <w:spacing w:val="2"/>
          <w:w w:val="97"/>
        </w:rPr>
        <w:t>n</w:t>
      </w:r>
      <w:r w:rsidRPr="009312FA">
        <w:rPr>
          <w:rFonts w:ascii="Times New Roman" w:eastAsia="Arial" w:hAnsi="Times New Roman" w:cs="Times New Roman"/>
          <w:color w:val="000000"/>
          <w:spacing w:val="9"/>
        </w:rPr>
        <w:t>til</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
        </w:rPr>
        <w:t>st</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7"/>
        </w:rPr>
        <w:t>pp</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8"/>
        </w:rPr>
        <w:t>g</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51"/>
        </w:rPr>
        <w:t xml:space="preserve"> </w:t>
      </w:r>
      <w:r w:rsidRPr="009312FA">
        <w:rPr>
          <w:rFonts w:ascii="Times New Roman" w:eastAsia="Arial" w:hAnsi="Times New Roman" w:cs="Times New Roman"/>
          <w:color w:val="000000"/>
          <w:spacing w:val="5"/>
          <w:w w:val="104"/>
        </w:rPr>
        <w:t>F</w:t>
      </w:r>
      <w:r w:rsidRPr="009312FA">
        <w:rPr>
          <w:rFonts w:ascii="Times New Roman" w:eastAsia="Arial" w:hAnsi="Times New Roman" w:cs="Times New Roman"/>
          <w:color w:val="000000"/>
          <w:spacing w:val="5"/>
        </w:rPr>
        <w:t>i</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rPr>
        <w:t>ll</w:t>
      </w:r>
      <w:r w:rsidRPr="009312FA">
        <w:rPr>
          <w:rFonts w:ascii="Times New Roman" w:eastAsia="Arial" w:hAnsi="Times New Roman" w:cs="Times New Roman"/>
          <w:color w:val="000000"/>
          <w:spacing w:val="5"/>
          <w:w w:val="103"/>
        </w:rPr>
        <w:t>y</w:t>
      </w:r>
      <w:r w:rsidRPr="009312FA">
        <w:rPr>
          <w:rFonts w:ascii="Times New Roman" w:eastAsia="Arial" w:hAnsi="Times New Roman" w:cs="Times New Roman"/>
          <w:color w:val="000000"/>
          <w:spacing w:val="16"/>
        </w:rPr>
        <w:t xml:space="preserve"> </w:t>
      </w:r>
      <w:r w:rsidRPr="009312FA">
        <w:rPr>
          <w:rFonts w:ascii="Times New Roman" w:eastAsia="Arial" w:hAnsi="Times New Roman" w:cs="Times New Roman"/>
          <w:color w:val="000000"/>
          <w:spacing w:val="6"/>
        </w:rPr>
        <w:t>i</w:t>
      </w:r>
      <w:r w:rsidRPr="009312FA">
        <w:rPr>
          <w:rFonts w:ascii="Times New Roman" w:eastAsia="Arial" w:hAnsi="Times New Roman" w:cs="Times New Roman"/>
          <w:color w:val="000000"/>
          <w:spacing w:val="6"/>
          <w:w w:val="107"/>
        </w:rPr>
        <w:t>f</w:t>
      </w:r>
      <w:r w:rsidRPr="009312FA">
        <w:rPr>
          <w:rFonts w:ascii="Times New Roman" w:eastAsia="Arial" w:hAnsi="Times New Roman" w:cs="Times New Roman"/>
          <w:color w:val="000000"/>
          <w:spacing w:val="16"/>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6"/>
        </w:rPr>
        <w:t xml:space="preserve"> </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16"/>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15"/>
        </w:rPr>
        <w:t xml:space="preserve"> </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w w:val="97"/>
        </w:rPr>
        <w:t>unn</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2"/>
          <w:w w:val="97"/>
        </w:rPr>
        <w:t>n</w:t>
      </w:r>
      <w:r w:rsidRPr="009312FA">
        <w:rPr>
          <w:rFonts w:ascii="Times New Roman" w:eastAsia="Arial" w:hAnsi="Times New Roman" w:cs="Times New Roman"/>
          <w:color w:val="000000"/>
          <w:spacing w:val="2"/>
          <w:w w:val="88"/>
        </w:rPr>
        <w:t>g</w:t>
      </w:r>
      <w:r w:rsidRPr="009312FA">
        <w:rPr>
          <w:rFonts w:ascii="Times New Roman" w:eastAsia="Arial" w:hAnsi="Times New Roman" w:cs="Times New Roman"/>
          <w:color w:val="000000"/>
          <w:spacing w:val="16"/>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16"/>
        </w:rPr>
        <w:t xml:space="preserve"> </w:t>
      </w:r>
      <w:r w:rsidRPr="009312FA">
        <w:rPr>
          <w:rFonts w:ascii="Times New Roman" w:eastAsia="Arial" w:hAnsi="Times New Roman" w:cs="Times New Roman"/>
          <w:color w:val="000000"/>
          <w:spacing w:val="6"/>
        </w:rPr>
        <w:t>i</w:t>
      </w:r>
      <w:r w:rsidRPr="009312FA">
        <w:rPr>
          <w:rFonts w:ascii="Times New Roman" w:eastAsia="Arial" w:hAnsi="Times New Roman" w:cs="Times New Roman"/>
          <w:color w:val="000000"/>
          <w:spacing w:val="6"/>
          <w:w w:val="107"/>
        </w:rPr>
        <w:t>f</w:t>
      </w:r>
      <w:r w:rsidRPr="009312FA">
        <w:rPr>
          <w:rFonts w:ascii="Times New Roman" w:eastAsia="Arial" w:hAnsi="Times New Roman" w:cs="Times New Roman"/>
          <w:color w:val="000000"/>
          <w:spacing w:val="16"/>
        </w:rPr>
        <w:t xml:space="preserve"> </w:t>
      </w:r>
      <w:r w:rsidRPr="009312FA">
        <w:rPr>
          <w:rFonts w:ascii="Times New Roman" w:eastAsia="Arial" w:hAnsi="Times New Roman" w:cs="Times New Roman"/>
          <w:color w:val="000000"/>
          <w:spacing w:val="-6"/>
        </w:rPr>
        <w:t>s</w:t>
      </w:r>
      <w:r w:rsidRPr="009312FA">
        <w:rPr>
          <w:rFonts w:ascii="Times New Roman" w:eastAsia="Arial" w:hAnsi="Times New Roman" w:cs="Times New Roman"/>
          <w:color w:val="000000"/>
          <w:spacing w:val="-6"/>
          <w:w w:val="97"/>
        </w:rPr>
        <w:t>udd</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rPr>
        <w:t>l</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7"/>
        </w:rPr>
        <w:t xml:space="preserve"> </w:t>
      </w:r>
      <w:r w:rsidRPr="009312FA">
        <w:rPr>
          <w:rFonts w:ascii="Times New Roman" w:eastAsia="Arial" w:hAnsi="Times New Roman" w:cs="Times New Roman"/>
          <w:color w:val="000000"/>
          <w:spacing w:val="3"/>
        </w:rPr>
        <w:t>s</w:t>
      </w:r>
      <w:r w:rsidRPr="009312FA">
        <w:rPr>
          <w:rFonts w:ascii="Times New Roman" w:eastAsia="Arial" w:hAnsi="Times New Roman" w:cs="Times New Roman"/>
          <w:color w:val="000000"/>
          <w:spacing w:val="3"/>
          <w:w w:val="97"/>
        </w:rPr>
        <w:t>h</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3"/>
          <w:w w:val="98"/>
        </w:rPr>
        <w:t>-</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rPr>
        <w:t>it</w:t>
      </w:r>
      <w:r w:rsidRPr="009312FA">
        <w:rPr>
          <w:rFonts w:ascii="Times New Roman" w:eastAsia="Arial" w:hAnsi="Times New Roman" w:cs="Times New Roman"/>
          <w:color w:val="000000"/>
          <w:spacing w:val="16"/>
        </w:rPr>
        <w:t xml:space="preserve"> </w:t>
      </w:r>
      <w:r w:rsidRPr="009312FA">
        <w:rPr>
          <w:rFonts w:ascii="Times New Roman" w:eastAsia="Arial" w:hAnsi="Times New Roman" w:cs="Times New Roman"/>
          <w:color w:val="000000"/>
          <w:spacing w:val="12"/>
          <w:w w:val="97"/>
        </w:rPr>
        <w:t>b</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97"/>
        </w:rPr>
        <w:t>h</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ls</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9"/>
          <w:w w:val="98"/>
        </w:rPr>
        <w:t>w</w:t>
      </w:r>
      <w:r w:rsidRPr="009312FA">
        <w:rPr>
          <w:rFonts w:ascii="Times New Roman" w:eastAsia="Arial" w:hAnsi="Times New Roman" w:cs="Times New Roman"/>
          <w:color w:val="000000"/>
          <w:spacing w:val="9"/>
        </w:rPr>
        <w:t>ill</w:t>
      </w:r>
      <w:r w:rsidRPr="009312FA">
        <w:rPr>
          <w:rFonts w:ascii="Times New Roman" w:eastAsia="Arial" w:hAnsi="Times New Roman" w:cs="Times New Roman"/>
          <w:color w:val="000000"/>
          <w:spacing w:val="42"/>
        </w:rPr>
        <w:t xml:space="preserve"> </w:t>
      </w:r>
      <w:r w:rsidRPr="009312FA">
        <w:rPr>
          <w:rFonts w:ascii="Times New Roman" w:eastAsia="Arial" w:hAnsi="Times New Roman" w:cs="Times New Roman"/>
          <w:color w:val="000000"/>
          <w:spacing w:val="-4"/>
        </w:rPr>
        <w:t>st</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w w:val="98"/>
        </w:rPr>
        <w:t>.</w:t>
      </w:r>
      <w:r w:rsidRPr="009312FA">
        <w:rPr>
          <w:rFonts w:ascii="Times New Roman" w:eastAsia="Arial" w:hAnsi="Times New Roman" w:cs="Times New Roman"/>
          <w:color w:val="000000"/>
          <w:spacing w:val="-4"/>
          <w:w w:val="115"/>
        </w:rPr>
        <w:t>T</w:t>
      </w:r>
      <w:r w:rsidRPr="009312FA">
        <w:rPr>
          <w:rFonts w:ascii="Times New Roman" w:eastAsia="Arial" w:hAnsi="Times New Roman" w:cs="Times New Roman"/>
          <w:color w:val="000000"/>
          <w:spacing w:val="-4"/>
          <w:w w:val="97"/>
        </w:rPr>
        <w:t>h</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st</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8"/>
        </w:rPr>
        <w:t>mm</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7"/>
          <w:w w:val="103"/>
        </w:rPr>
        <w:t>y</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spacing w:val="-7"/>
        </w:rPr>
        <w:t>es</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rPr>
        <w:t>el</w:t>
      </w:r>
      <w:r w:rsidRPr="009312FA">
        <w:rPr>
          <w:rFonts w:ascii="Times New Roman" w:eastAsia="Arial" w:hAnsi="Times New Roman" w:cs="Times New Roman"/>
          <w:color w:val="000000"/>
          <w:spacing w:val="-5"/>
          <w:w w:val="103"/>
        </w:rPr>
        <w:t>y</w:t>
      </w:r>
      <w:r w:rsidRPr="009312FA">
        <w:rPr>
          <w:rFonts w:ascii="Times New Roman" w:eastAsia="Arial" w:hAnsi="Times New Roman" w:cs="Times New Roman"/>
          <w:color w:val="000000"/>
          <w:spacing w:val="42"/>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9"/>
          <w:w w:val="107"/>
        </w:rPr>
        <w:t>f</w:t>
      </w:r>
      <w:r w:rsidRPr="009312FA">
        <w:rPr>
          <w:rFonts w:ascii="Times New Roman" w:eastAsia="Arial" w:hAnsi="Times New Roman" w:cs="Times New Roman"/>
          <w:color w:val="000000"/>
          <w:spacing w:val="-9"/>
          <w:w w:val="88"/>
        </w:rPr>
        <w:t>o</w:t>
      </w:r>
      <w:r w:rsidRPr="009312FA">
        <w:rPr>
          <w:rFonts w:ascii="Times New Roman" w:eastAsia="Arial" w:hAnsi="Times New Roman" w:cs="Times New Roman"/>
          <w:color w:val="000000"/>
          <w:spacing w:val="-9"/>
          <w:w w:val="114"/>
        </w:rPr>
        <w:t>r</w:t>
      </w:r>
      <w:r w:rsidRPr="009312FA">
        <w:rPr>
          <w:rFonts w:ascii="Times New Roman" w:eastAsia="Arial" w:hAnsi="Times New Roman" w:cs="Times New Roman"/>
          <w:color w:val="000000"/>
          <w:spacing w:val="-9"/>
          <w:w w:val="87"/>
        </w:rPr>
        <w:t>c</w:t>
      </w:r>
      <w:r w:rsidRPr="009312FA">
        <w:rPr>
          <w:rFonts w:ascii="Times New Roman" w:eastAsia="Arial" w:hAnsi="Times New Roman" w:cs="Times New Roman"/>
          <w:color w:val="000000"/>
          <w:spacing w:val="-9"/>
        </w:rPr>
        <w:t>es</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4"/>
          <w:w w:val="97"/>
        </w:rPr>
        <w:t>du</w:t>
      </w:r>
      <w:r w:rsidRPr="009312FA">
        <w:rPr>
          <w:rFonts w:ascii="Times New Roman" w:eastAsia="Arial" w:hAnsi="Times New Roman" w:cs="Times New Roman"/>
          <w:color w:val="000000"/>
          <w:spacing w:val="-4"/>
          <w:w w:val="87"/>
        </w:rPr>
        <w:t>c</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97"/>
        </w:rPr>
        <w:t>d</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6"/>
          <w:w w:val="97"/>
        </w:rPr>
        <w:t>b</w:t>
      </w:r>
      <w:r w:rsidRPr="009312FA">
        <w:rPr>
          <w:rFonts w:ascii="Times New Roman" w:eastAsia="Arial" w:hAnsi="Times New Roman" w:cs="Times New Roman"/>
          <w:color w:val="000000"/>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w w:val="88"/>
        </w:rPr>
        <w:t>ag</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rPr>
        <w:t>eti</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9"/>
        </w:rPr>
        <w:t>el</w:t>
      </w:r>
      <w:r w:rsidRPr="009312FA">
        <w:rPr>
          <w:rFonts w:ascii="Times New Roman" w:eastAsia="Arial" w:hAnsi="Times New Roman" w:cs="Times New Roman"/>
          <w:color w:val="000000"/>
          <w:spacing w:val="-9"/>
          <w:w w:val="97"/>
        </w:rPr>
        <w:t>d</w:t>
      </w:r>
      <w:r w:rsidRPr="009312FA">
        <w:rPr>
          <w:rFonts w:ascii="Times New Roman" w:eastAsia="Arial" w:hAnsi="Times New Roman" w:cs="Times New Roman"/>
          <w:color w:val="000000"/>
          <w:spacing w:val="-9"/>
        </w:rPr>
        <w:t>s</w:t>
      </w:r>
      <w:r w:rsidRPr="009312FA">
        <w:rPr>
          <w:rFonts w:ascii="Times New Roman" w:eastAsia="Arial" w:hAnsi="Times New Roman" w:cs="Times New Roman"/>
          <w:color w:val="000000"/>
          <w:spacing w:val="-9"/>
          <w:w w:val="98"/>
        </w:rPr>
        <w:t>.</w:t>
      </w:r>
    </w:p>
    <w:p w:rsidR="00365DB9" w:rsidRPr="009312FA" w:rsidRDefault="00365DB9" w:rsidP="00365DB9">
      <w:pPr>
        <w:ind w:left="867" w:right="-20"/>
        <w:rPr>
          <w:rFonts w:ascii="Times New Roman" w:eastAsia="Arial" w:hAnsi="Times New Roman" w:cs="Times New Roman"/>
          <w:color w:val="000000"/>
          <w:w w:val="98"/>
        </w:rPr>
      </w:pPr>
      <w:r w:rsidRPr="009312FA">
        <w:rPr>
          <w:rFonts w:ascii="Times New Roman" w:eastAsia="Arial" w:hAnsi="Times New Roman" w:cs="Times New Roman"/>
          <w:color w:val="000000"/>
          <w:spacing w:val="-17"/>
          <w:w w:val="115"/>
        </w:rPr>
        <w:t>T</w:t>
      </w:r>
      <w:r w:rsidRPr="009312FA">
        <w:rPr>
          <w:rFonts w:ascii="Times New Roman" w:eastAsia="Arial" w:hAnsi="Times New Roman" w:cs="Times New Roman"/>
          <w:color w:val="000000"/>
          <w:spacing w:val="-11"/>
          <w:w w:val="103"/>
        </w:rPr>
        <w:t>y</w:t>
      </w:r>
      <w:r w:rsidRPr="009312FA">
        <w:rPr>
          <w:rFonts w:ascii="Times New Roman" w:eastAsia="Arial" w:hAnsi="Times New Roman" w:cs="Times New Roman"/>
          <w:color w:val="000000"/>
          <w:spacing w:val="-5"/>
          <w:w w:val="97"/>
        </w:rPr>
        <w:t>p</w:t>
      </w:r>
      <w:r w:rsidRPr="009312FA">
        <w:rPr>
          <w:rFonts w:ascii="Times New Roman" w:eastAsia="Arial" w:hAnsi="Times New Roman" w:cs="Times New Roman"/>
          <w:color w:val="000000"/>
          <w:spacing w:val="-11"/>
        </w:rPr>
        <w:t>es</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103"/>
        </w:rPr>
        <w:t>D</w:t>
      </w:r>
      <w:r w:rsidRPr="009312FA">
        <w:rPr>
          <w:rFonts w:ascii="Times New Roman" w:eastAsia="Arial" w:hAnsi="Times New Roman" w:cs="Times New Roman"/>
          <w:color w:val="000000"/>
          <w:w w:val="98"/>
        </w:rPr>
        <w:t>C</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98"/>
        </w:rPr>
        <w:t>m</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rPr>
        <w:t>t</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rPr>
        <w:t>s</w:t>
      </w:r>
      <w:r w:rsidRPr="009312FA">
        <w:rPr>
          <w:rFonts w:ascii="Times New Roman" w:eastAsia="Arial" w:hAnsi="Times New Roman" w:cs="Times New Roman"/>
          <w:color w:val="000000"/>
          <w:w w:val="98"/>
        </w:rPr>
        <w:t>:</w:t>
      </w:r>
    </w:p>
    <w:p w:rsidR="00365DB9" w:rsidRPr="009312FA" w:rsidRDefault="00365DB9" w:rsidP="00365DB9">
      <w:pPr>
        <w:spacing w:line="240" w:lineRule="exact"/>
        <w:rPr>
          <w:rFonts w:ascii="Times New Roman" w:eastAsia="Arial" w:hAnsi="Times New Roman" w:cs="Times New Roman"/>
          <w:w w:val="98"/>
        </w:rPr>
      </w:pPr>
    </w:p>
    <w:p w:rsidR="00365DB9" w:rsidRPr="009312FA" w:rsidRDefault="00365DB9" w:rsidP="00365DB9">
      <w:pPr>
        <w:spacing w:line="240" w:lineRule="exact"/>
        <w:rPr>
          <w:rFonts w:ascii="Times New Roman" w:eastAsia="Times New Roman" w:hAnsi="Times New Roman" w:cs="Times New Roman"/>
        </w:rPr>
      </w:pPr>
      <w:r w:rsidRPr="009312FA">
        <w:rPr>
          <w:rFonts w:ascii="Times New Roman" w:hAnsi="Times New Roman" w:cs="Times New Roman"/>
          <w:noProof/>
          <w:lang w:val="en-IN" w:eastAsia="en-IN" w:bidi="ar-SA"/>
        </w:rPr>
        <w:drawing>
          <wp:anchor distT="0" distB="0" distL="0" distR="0" simplePos="0" relativeHeight="251663872" behindDoc="1" locked="0" layoutInCell="0" allowOverlap="1" wp14:anchorId="16766C19" wp14:editId="581DA903">
            <wp:simplePos x="0" y="0"/>
            <wp:positionH relativeFrom="page">
              <wp:posOffset>2074545</wp:posOffset>
            </wp:positionH>
            <wp:positionV relativeFrom="page">
              <wp:posOffset>5597525</wp:posOffset>
            </wp:positionV>
            <wp:extent cx="3599815" cy="2159635"/>
            <wp:effectExtent l="0" t="0" r="0" b="0"/>
            <wp:wrapNone/>
            <wp:docPr id="23"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4"/>
                    <a:stretch>
                      <a:fillRect/>
                    </a:stretch>
                  </pic:blipFill>
                  <pic:spPr>
                    <a:xfrm>
                      <a:off x="0" y="0"/>
                      <a:ext cx="3599815" cy="2159635"/>
                    </a:xfrm>
                    <a:prstGeom prst="rect">
                      <a:avLst/>
                    </a:prstGeom>
                    <a:noFill/>
                  </pic:spPr>
                </pic:pic>
              </a:graphicData>
            </a:graphic>
          </wp:anchor>
        </w:drawing>
      </w: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line="240" w:lineRule="exact"/>
        <w:rPr>
          <w:rFonts w:ascii="Times New Roman" w:eastAsia="Times New Roman" w:hAnsi="Times New Roman" w:cs="Times New Roman"/>
        </w:rPr>
      </w:pPr>
    </w:p>
    <w:p w:rsidR="00365DB9" w:rsidRPr="009312FA" w:rsidRDefault="00365DB9" w:rsidP="00365DB9">
      <w:pPr>
        <w:spacing w:after="14" w:line="240" w:lineRule="exact"/>
        <w:rPr>
          <w:rFonts w:ascii="Times New Roman" w:eastAsia="Times New Roman" w:hAnsi="Times New Roman" w:cs="Times New Roman"/>
        </w:rPr>
      </w:pPr>
    </w:p>
    <w:p w:rsidR="00365DB9" w:rsidRPr="009312FA" w:rsidRDefault="00365DB9" w:rsidP="00365DB9">
      <w:pPr>
        <w:ind w:left="3361" w:right="-20"/>
        <w:rPr>
          <w:rFonts w:ascii="Times New Roman" w:eastAsia="Arial" w:hAnsi="Times New Roman" w:cs="Times New Roman"/>
          <w:color w:val="000000"/>
          <w:spacing w:val="5"/>
          <w:w w:val="114"/>
        </w:rPr>
      </w:pPr>
      <w:r w:rsidRPr="009312FA">
        <w:rPr>
          <w:rFonts w:ascii="Times New Roman" w:eastAsia="Arial" w:hAnsi="Times New Roman" w:cs="Times New Roman"/>
          <w:color w:val="000000"/>
          <w:spacing w:val="-3"/>
          <w:w w:val="104"/>
        </w:rPr>
        <w:t>F</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3"/>
          <w:w w:val="88"/>
        </w:rPr>
        <w:t>g</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1</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37"/>
        </w:rPr>
        <w:t xml:space="preserve"> </w:t>
      </w:r>
      <w:r w:rsidRPr="009312FA">
        <w:rPr>
          <w:rFonts w:ascii="Times New Roman" w:eastAsia="Arial" w:hAnsi="Times New Roman" w:cs="Times New Roman"/>
          <w:color w:val="000000"/>
          <w:w w:val="103"/>
        </w:rPr>
        <w:t>D</w:t>
      </w:r>
      <w:r w:rsidRPr="009312FA">
        <w:rPr>
          <w:rFonts w:ascii="Times New Roman" w:eastAsia="Arial" w:hAnsi="Times New Roman" w:cs="Times New Roman"/>
          <w:color w:val="000000"/>
          <w:w w:val="98"/>
        </w:rPr>
        <w:t>C</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5"/>
          <w:w w:val="107"/>
        </w:rPr>
        <w:t>M</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114"/>
        </w:rPr>
        <w:t>r</w:t>
      </w:r>
    </w:p>
    <w:p w:rsidR="00365DB9" w:rsidRPr="009312FA" w:rsidRDefault="00365DB9" w:rsidP="00365DB9">
      <w:pPr>
        <w:spacing w:line="240" w:lineRule="exact"/>
        <w:rPr>
          <w:rFonts w:ascii="Times New Roman" w:eastAsia="Arial" w:hAnsi="Times New Roman" w:cs="Times New Roman"/>
          <w:spacing w:val="5"/>
          <w:w w:val="114"/>
        </w:rPr>
      </w:pPr>
    </w:p>
    <w:p w:rsidR="00365DB9" w:rsidRPr="009312FA" w:rsidRDefault="00365DB9" w:rsidP="00365DB9">
      <w:pPr>
        <w:spacing w:line="240" w:lineRule="exact"/>
        <w:rPr>
          <w:rFonts w:ascii="Times New Roman" w:eastAsia="Arial" w:hAnsi="Times New Roman" w:cs="Times New Roman"/>
          <w:spacing w:val="5"/>
          <w:w w:val="114"/>
        </w:rPr>
      </w:pPr>
    </w:p>
    <w:p w:rsidR="00365DB9" w:rsidRPr="009312FA" w:rsidRDefault="00365DB9" w:rsidP="00365DB9">
      <w:pPr>
        <w:spacing w:after="7" w:line="180" w:lineRule="exact"/>
        <w:rPr>
          <w:rFonts w:ascii="Times New Roman" w:eastAsia="Arial" w:hAnsi="Times New Roman" w:cs="Times New Roman"/>
          <w:spacing w:val="5"/>
          <w:w w:val="114"/>
        </w:rPr>
      </w:pPr>
    </w:p>
    <w:p w:rsidR="00365DB9" w:rsidRPr="009312FA" w:rsidRDefault="00365DB9" w:rsidP="00365DB9">
      <w:pPr>
        <w:ind w:left="802" w:right="-20"/>
        <w:rPr>
          <w:rFonts w:ascii="Times New Roman" w:eastAsia="Arial" w:hAnsi="Times New Roman" w:cs="Times New Roman"/>
          <w:color w:val="000000"/>
          <w:spacing w:val="-7"/>
          <w:w w:val="98"/>
        </w:rPr>
      </w:pPr>
      <w:r w:rsidRPr="009312FA">
        <w:rPr>
          <w:rFonts w:ascii="Times New Roman" w:eastAsia="Arial" w:hAnsi="Times New Roman" w:cs="Times New Roman"/>
          <w:color w:val="000000"/>
          <w:w w:val="88"/>
        </w:rPr>
        <w:t>1</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7"/>
          <w:w w:val="104"/>
        </w:rPr>
        <w:t>B</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rPr>
        <w:t>s</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7"/>
        </w:rPr>
        <w:t>d</w:t>
      </w:r>
      <w:r w:rsidRPr="009312FA">
        <w:rPr>
          <w:rFonts w:ascii="Times New Roman" w:eastAsia="Arial" w:hAnsi="Times New Roman" w:cs="Times New Roman"/>
          <w:color w:val="000000"/>
          <w:spacing w:val="-7"/>
          <w:w w:val="98"/>
        </w:rPr>
        <w:t>:</w:t>
      </w:r>
    </w:p>
    <w:p w:rsidR="00365DB9" w:rsidRPr="009312FA" w:rsidRDefault="00365DB9" w:rsidP="00365DB9">
      <w:pPr>
        <w:tabs>
          <w:tab w:val="left" w:pos="9180"/>
        </w:tabs>
        <w:spacing w:before="12" w:line="251" w:lineRule="auto"/>
        <w:ind w:left="540" w:right="180"/>
        <w:jc w:val="both"/>
        <w:rPr>
          <w:rFonts w:ascii="Times New Roman" w:eastAsia="Arial" w:hAnsi="Times New Roman" w:cs="Times New Roman"/>
          <w:color w:val="000000"/>
          <w:spacing w:val="-4"/>
          <w:w w:val="98"/>
        </w:rPr>
      </w:pPr>
      <w:r w:rsidRPr="009312FA">
        <w:rPr>
          <w:rFonts w:ascii="Times New Roman" w:eastAsia="Arial" w:hAnsi="Times New Roman" w:cs="Times New Roman"/>
          <w:color w:val="000000"/>
          <w:spacing w:val="-10"/>
          <w:w w:val="115"/>
        </w:rPr>
        <w:t>T</w:t>
      </w:r>
      <w:r w:rsidRPr="009312FA">
        <w:rPr>
          <w:rFonts w:ascii="Times New Roman" w:eastAsia="Arial" w:hAnsi="Times New Roman" w:cs="Times New Roman"/>
          <w:color w:val="000000"/>
          <w:spacing w:val="-10"/>
          <w:w w:val="97"/>
        </w:rPr>
        <w:t>h</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53"/>
        </w:rPr>
        <w:t xml:space="preserve"> </w:t>
      </w:r>
      <w:r w:rsidRPr="009312FA">
        <w:rPr>
          <w:rFonts w:ascii="Times New Roman" w:eastAsia="Arial" w:hAnsi="Times New Roman" w:cs="Times New Roman"/>
          <w:color w:val="000000"/>
          <w:spacing w:val="-8"/>
          <w:w w:val="97"/>
        </w:rPr>
        <w:t>b</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w w:val="97"/>
        </w:rPr>
        <w:t>u</w:t>
      </w:r>
      <w:r w:rsidRPr="009312FA">
        <w:rPr>
          <w:rFonts w:ascii="Times New Roman" w:eastAsia="Arial" w:hAnsi="Times New Roman" w:cs="Times New Roman"/>
          <w:color w:val="000000"/>
          <w:spacing w:val="-8"/>
        </w:rPr>
        <w:t>s</w:t>
      </w:r>
      <w:r w:rsidRPr="009312FA">
        <w:rPr>
          <w:rFonts w:ascii="Times New Roman" w:eastAsia="Arial" w:hAnsi="Times New Roman" w:cs="Times New Roman"/>
          <w:color w:val="000000"/>
          <w:spacing w:val="-8"/>
          <w:w w:val="97"/>
        </w:rPr>
        <w:t>h</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97"/>
        </w:rPr>
        <w:t>d</w:t>
      </w:r>
      <w:r w:rsidRPr="009312FA">
        <w:rPr>
          <w:rFonts w:ascii="Times New Roman" w:eastAsia="Arial" w:hAnsi="Times New Roman" w:cs="Times New Roman"/>
          <w:color w:val="000000"/>
          <w:spacing w:val="53"/>
        </w:rPr>
        <w:t xml:space="preserve"> </w:t>
      </w:r>
      <w:r w:rsidRPr="009312FA">
        <w:rPr>
          <w:rFonts w:ascii="Times New Roman" w:eastAsia="Arial" w:hAnsi="Times New Roman" w:cs="Times New Roman"/>
          <w:color w:val="000000"/>
          <w:w w:val="103"/>
        </w:rPr>
        <w:t>D</w:t>
      </w:r>
      <w:r w:rsidRPr="009312FA">
        <w:rPr>
          <w:rFonts w:ascii="Times New Roman" w:eastAsia="Arial" w:hAnsi="Times New Roman" w:cs="Times New Roman"/>
          <w:color w:val="000000"/>
          <w:w w:val="98"/>
        </w:rPr>
        <w:t>C</w:t>
      </w:r>
      <w:r w:rsidRPr="009312FA">
        <w:rPr>
          <w:rFonts w:ascii="Times New Roman" w:eastAsia="Arial" w:hAnsi="Times New Roman" w:cs="Times New Roman"/>
          <w:color w:val="000000"/>
          <w:spacing w:val="54"/>
        </w:rPr>
        <w:t xml:space="preserve"> </w:t>
      </w:r>
      <w:r w:rsidRPr="009312FA">
        <w:rPr>
          <w:rFonts w:ascii="Times New Roman" w:eastAsia="Arial" w:hAnsi="Times New Roman" w:cs="Times New Roman"/>
          <w:color w:val="000000"/>
          <w:spacing w:val="-1"/>
        </w:rPr>
        <w:t>ele</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54"/>
        </w:rPr>
        <w:t xml:space="preserve"> </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4"/>
        </w:rPr>
        <w:t xml:space="preserve"> </w:t>
      </w:r>
      <w:r w:rsidRPr="009312FA">
        <w:rPr>
          <w:rFonts w:ascii="Times New Roman" w:eastAsia="Arial" w:hAnsi="Times New Roman" w:cs="Times New Roman"/>
          <w:color w:val="000000"/>
          <w:spacing w:val="-10"/>
          <w:w w:val="88"/>
        </w:rPr>
        <w:t>g</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0"/>
          <w:w w:val="97"/>
        </w:rPr>
        <w:t>n</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0"/>
          <w:w w:val="114"/>
        </w:rPr>
        <w:t>r</w:t>
      </w:r>
      <w:r w:rsidRPr="009312FA">
        <w:rPr>
          <w:rFonts w:ascii="Times New Roman" w:eastAsia="Arial" w:hAnsi="Times New Roman" w:cs="Times New Roman"/>
          <w:color w:val="000000"/>
          <w:spacing w:val="-10"/>
          <w:w w:val="88"/>
        </w:rPr>
        <w:t>a</w:t>
      </w:r>
      <w:r w:rsidRPr="009312FA">
        <w:rPr>
          <w:rFonts w:ascii="Times New Roman" w:eastAsia="Arial" w:hAnsi="Times New Roman" w:cs="Times New Roman"/>
          <w:color w:val="000000"/>
          <w:spacing w:val="-10"/>
        </w:rPr>
        <w:t>tes</w:t>
      </w:r>
      <w:r w:rsidRPr="009312FA">
        <w:rPr>
          <w:rFonts w:ascii="Times New Roman" w:eastAsia="Arial" w:hAnsi="Times New Roman" w:cs="Times New Roman"/>
          <w:color w:val="000000"/>
          <w:spacing w:val="53"/>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92"/>
        </w:rPr>
        <w:t>q</w:t>
      </w:r>
      <w:r w:rsidRPr="009312FA">
        <w:rPr>
          <w:rFonts w:ascii="Times New Roman" w:eastAsia="Arial" w:hAnsi="Times New Roman" w:cs="Times New Roman"/>
          <w:color w:val="000000"/>
          <w:spacing w:val="-1"/>
          <w:w w:val="97"/>
        </w:rPr>
        <w:t>u</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53"/>
        </w:rPr>
        <w:t xml:space="preserve"> </w:t>
      </w:r>
      <w:r w:rsidRPr="009312FA">
        <w:rPr>
          <w:rFonts w:ascii="Times New Roman" w:eastAsia="Arial" w:hAnsi="Times New Roman" w:cs="Times New Roman"/>
          <w:color w:val="000000"/>
          <w:spacing w:val="2"/>
          <w:w w:val="97"/>
        </w:rPr>
        <w:t>d</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2"/>
          <w:w w:val="87"/>
        </w:rPr>
        <w:t>c</w:t>
      </w:r>
      <w:r w:rsidRPr="009312FA">
        <w:rPr>
          <w:rFonts w:ascii="Times New Roman" w:eastAsia="Arial" w:hAnsi="Times New Roman" w:cs="Times New Roman"/>
          <w:color w:val="000000"/>
          <w:spacing w:val="2"/>
        </w:rPr>
        <w:t>tl</w:t>
      </w:r>
      <w:r w:rsidRPr="009312FA">
        <w:rPr>
          <w:rFonts w:ascii="Times New Roman" w:eastAsia="Arial" w:hAnsi="Times New Roman" w:cs="Times New Roman"/>
          <w:color w:val="000000"/>
          <w:spacing w:val="2"/>
          <w:w w:val="103"/>
        </w:rPr>
        <w:t>y</w:t>
      </w:r>
      <w:r w:rsidRPr="009312FA">
        <w:rPr>
          <w:rFonts w:ascii="Times New Roman" w:eastAsia="Arial" w:hAnsi="Times New Roman" w:cs="Times New Roman"/>
          <w:color w:val="000000"/>
          <w:spacing w:val="54"/>
        </w:rPr>
        <w:t xml:space="preserve"> </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8"/>
        </w:rPr>
        <w:t>m</w:t>
      </w:r>
      <w:r w:rsidRPr="009312FA">
        <w:rPr>
          <w:rFonts w:ascii="Times New Roman" w:eastAsia="Arial" w:hAnsi="Times New Roman" w:cs="Times New Roman"/>
          <w:color w:val="000000"/>
          <w:spacing w:val="53"/>
        </w:rPr>
        <w:t xml:space="preserve"> </w:t>
      </w:r>
      <w:r w:rsidRPr="009312FA">
        <w:rPr>
          <w:rFonts w:ascii="Times New Roman" w:eastAsia="Arial" w:hAnsi="Times New Roman" w:cs="Times New Roman"/>
          <w:color w:val="000000"/>
          <w:w w:val="103"/>
        </w:rPr>
        <w:t>D</w:t>
      </w:r>
      <w:r w:rsidRPr="009312FA">
        <w:rPr>
          <w:rFonts w:ascii="Times New Roman" w:eastAsia="Arial" w:hAnsi="Times New Roman" w:cs="Times New Roman"/>
          <w:color w:val="000000"/>
          <w:w w:val="98"/>
        </w:rPr>
        <w:t>C</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4"/>
        </w:rPr>
        <w:t xml:space="preserve"> s</w:t>
      </w:r>
      <w:r w:rsidRPr="009312FA">
        <w:rPr>
          <w:rFonts w:ascii="Times New Roman" w:eastAsia="Arial" w:hAnsi="Times New Roman" w:cs="Times New Roman"/>
          <w:color w:val="000000"/>
          <w:spacing w:val="-4"/>
          <w:w w:val="97"/>
        </w:rPr>
        <w:t>upp</w:t>
      </w:r>
      <w:r w:rsidRPr="009312FA">
        <w:rPr>
          <w:rFonts w:ascii="Times New Roman" w:eastAsia="Arial" w:hAnsi="Times New Roman" w:cs="Times New Roman"/>
          <w:color w:val="000000"/>
          <w:spacing w:val="-4"/>
        </w:rPr>
        <w:t>lie</w:t>
      </w:r>
      <w:r w:rsidRPr="009312FA">
        <w:rPr>
          <w:rFonts w:ascii="Times New Roman" w:eastAsia="Arial" w:hAnsi="Times New Roman" w:cs="Times New Roman"/>
          <w:color w:val="000000"/>
          <w:spacing w:val="-4"/>
          <w:w w:val="97"/>
        </w:rPr>
        <w:t>d</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7"/>
          <w:w w:val="97"/>
        </w:rPr>
        <w:t>b</w:t>
      </w:r>
      <w:r w:rsidRPr="009312FA">
        <w:rPr>
          <w:rFonts w:ascii="Times New Roman" w:eastAsia="Arial" w:hAnsi="Times New Roman" w:cs="Times New Roman"/>
          <w:color w:val="000000"/>
          <w:w w:val="103"/>
        </w:rPr>
        <w:t>y</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rPr>
        <w:t>si</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w w:val="88"/>
        </w:rPr>
        <w:t>g</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2"/>
        </w:rPr>
        <w:t>te</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w w:val="97"/>
        </w:rPr>
        <w:t>n</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2"/>
        </w:rPr>
        <w:t>l</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5"/>
          <w:w w:val="87"/>
        </w:rPr>
        <w:t>c</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5"/>
          <w:w w:val="97"/>
        </w:rPr>
        <w:t>u</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rPr>
        <w:t>ti</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5"/>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3"/>
        </w:rPr>
        <w:t>st</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ti</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5"/>
          <w:w w:val="88"/>
        </w:rPr>
        <w:t>ag</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5"/>
        </w:rPr>
        <w:t>ets</w:t>
      </w:r>
      <w:r w:rsidRPr="009312FA">
        <w:rPr>
          <w:rFonts w:ascii="Times New Roman" w:eastAsia="Arial" w:hAnsi="Times New Roman" w:cs="Times New Roman"/>
          <w:color w:val="000000"/>
          <w:spacing w:val="25"/>
        </w:rPr>
        <w:t xml:space="preserve"> </w:t>
      </w:r>
      <w:r w:rsidRPr="009312FA">
        <w:rPr>
          <w:rFonts w:ascii="Times New Roman" w:eastAsia="Arial" w:hAnsi="Times New Roman" w:cs="Times New Roman"/>
          <w:color w:val="000000"/>
          <w:spacing w:val="-4"/>
          <w:w w:val="114"/>
        </w:rPr>
        <w:t>(</w:t>
      </w:r>
      <w:r w:rsidRPr="009312FA">
        <w:rPr>
          <w:rFonts w:ascii="Times New Roman" w:eastAsia="Arial" w:hAnsi="Times New Roman" w:cs="Times New Roman"/>
          <w:color w:val="000000"/>
          <w:spacing w:val="3"/>
          <w:w w:val="97"/>
        </w:rPr>
        <w:t>p</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4"/>
          <w:w w:val="98"/>
        </w:rPr>
        <w:t>m</w:t>
      </w:r>
      <w:r w:rsidRPr="009312FA">
        <w:rPr>
          <w:rFonts w:ascii="Times New Roman" w:eastAsia="Arial" w:hAnsi="Times New Roman" w:cs="Times New Roman"/>
          <w:color w:val="000000"/>
          <w:spacing w:val="-4"/>
          <w:w w:val="88"/>
        </w:rPr>
        <w:t>a</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10"/>
          <w:w w:val="97"/>
        </w:rPr>
        <w:t>n</w:t>
      </w:r>
      <w:r w:rsidRPr="009312FA">
        <w:rPr>
          <w:rFonts w:ascii="Times New Roman" w:eastAsia="Arial" w:hAnsi="Times New Roman" w:cs="Times New Roman"/>
          <w:color w:val="000000"/>
          <w:spacing w:val="-4"/>
        </w:rPr>
        <w:t>t</w:t>
      </w:r>
      <w:r w:rsidRPr="009312FA">
        <w:rPr>
          <w:rFonts w:ascii="Times New Roman" w:eastAsia="Arial" w:hAnsi="Times New Roman" w:cs="Times New Roman"/>
          <w:color w:val="000000"/>
          <w:spacing w:val="26"/>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26"/>
        </w:rPr>
        <w:t xml:space="preserve"> </w:t>
      </w:r>
      <w:r w:rsidRPr="009312FA">
        <w:rPr>
          <w:rFonts w:ascii="Times New Roman" w:eastAsia="Arial" w:hAnsi="Times New Roman" w:cs="Times New Roman"/>
          <w:color w:val="000000"/>
          <w:spacing w:val="-3"/>
        </w:rPr>
        <w:t>ele</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w w:val="98"/>
        </w:rPr>
        <w:t>m</w:t>
      </w:r>
      <w:r w:rsidRPr="009312FA">
        <w:rPr>
          <w:rFonts w:ascii="Times New Roman" w:eastAsia="Arial" w:hAnsi="Times New Roman" w:cs="Times New Roman"/>
          <w:color w:val="000000"/>
          <w:spacing w:val="-3"/>
          <w:w w:val="88"/>
        </w:rPr>
        <w:t>ag</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rPr>
        <w:t>ets</w:t>
      </w:r>
      <w:r w:rsidRPr="009312FA">
        <w:rPr>
          <w:rFonts w:ascii="Times New Roman" w:eastAsia="Arial" w:hAnsi="Times New Roman" w:cs="Times New Roman"/>
          <w:color w:val="000000"/>
          <w:spacing w:val="-3"/>
          <w:w w:val="114"/>
        </w:rPr>
        <w:t>)</w:t>
      </w:r>
      <w:r w:rsidRPr="009312FA">
        <w:rPr>
          <w:rFonts w:ascii="Times New Roman" w:eastAsia="Arial" w:hAnsi="Times New Roman" w:cs="Times New Roman"/>
          <w:color w:val="000000"/>
          <w:spacing w:val="-3"/>
          <w:w w:val="98"/>
        </w:rPr>
        <w:t>,</w:t>
      </w:r>
      <w:r w:rsidRPr="009312FA">
        <w:rPr>
          <w:rFonts w:ascii="Times New Roman" w:eastAsia="Arial" w:hAnsi="Times New Roman" w:cs="Times New Roman"/>
          <w:color w:val="000000"/>
          <w:spacing w:val="29"/>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26"/>
        </w:rPr>
        <w:t xml:space="preserve"> </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8"/>
        </w:rPr>
        <w:t>t</w:t>
      </w:r>
      <w:r w:rsidRPr="009312FA">
        <w:rPr>
          <w:rFonts w:ascii="Times New Roman" w:eastAsia="Arial" w:hAnsi="Times New Roman" w:cs="Times New Roman"/>
          <w:color w:val="000000"/>
          <w:spacing w:val="8"/>
          <w:w w:val="88"/>
        </w:rPr>
        <w:t>a</w:t>
      </w:r>
      <w:r w:rsidRPr="009312FA">
        <w:rPr>
          <w:rFonts w:ascii="Times New Roman" w:eastAsia="Arial" w:hAnsi="Times New Roman" w:cs="Times New Roman"/>
          <w:color w:val="000000"/>
          <w:spacing w:val="8"/>
        </w:rPr>
        <w:t>ti</w:t>
      </w:r>
      <w:r w:rsidRPr="009312FA">
        <w:rPr>
          <w:rFonts w:ascii="Times New Roman" w:eastAsia="Arial" w:hAnsi="Times New Roman" w:cs="Times New Roman"/>
          <w:color w:val="000000"/>
          <w:spacing w:val="8"/>
          <w:w w:val="97"/>
        </w:rPr>
        <w:t>n</w:t>
      </w:r>
      <w:r w:rsidRPr="009312FA">
        <w:rPr>
          <w:rFonts w:ascii="Times New Roman" w:eastAsia="Arial" w:hAnsi="Times New Roman" w:cs="Times New Roman"/>
          <w:color w:val="000000"/>
          <w:spacing w:val="8"/>
          <w:w w:val="88"/>
        </w:rPr>
        <w:t>g</w:t>
      </w:r>
      <w:r w:rsidRPr="009312FA">
        <w:rPr>
          <w:rFonts w:ascii="Times New Roman" w:eastAsia="Arial" w:hAnsi="Times New Roman" w:cs="Times New Roman"/>
          <w:color w:val="000000"/>
          <w:spacing w:val="26"/>
        </w:rPr>
        <w:t xml:space="preserve"> </w:t>
      </w:r>
      <w:r w:rsidRPr="009312FA">
        <w:rPr>
          <w:rFonts w:ascii="Times New Roman" w:eastAsia="Arial" w:hAnsi="Times New Roman" w:cs="Times New Roman"/>
          <w:color w:val="000000"/>
        </w:rPr>
        <w:t>ele</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rPr>
        <w:t>t</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rPr>
        <w:t>i</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rPr>
        <w:t>l</w:t>
      </w:r>
      <w:r w:rsidRPr="009312FA">
        <w:rPr>
          <w:rFonts w:ascii="Times New Roman" w:eastAsia="Arial" w:hAnsi="Times New Roman" w:cs="Times New Roman"/>
          <w:color w:val="000000"/>
          <w:spacing w:val="26"/>
        </w:rPr>
        <w:t xml:space="preserve"> </w:t>
      </w:r>
      <w:r w:rsidRPr="009312FA">
        <w:rPr>
          <w:rFonts w:ascii="Times New Roman" w:eastAsia="Arial" w:hAnsi="Times New Roman" w:cs="Times New Roman"/>
          <w:color w:val="000000"/>
          <w:spacing w:val="-4"/>
          <w:w w:val="98"/>
        </w:rPr>
        <w:t>m</w:t>
      </w:r>
      <w:r w:rsidRPr="009312FA">
        <w:rPr>
          <w:rFonts w:ascii="Times New Roman" w:eastAsia="Arial" w:hAnsi="Times New Roman" w:cs="Times New Roman"/>
          <w:color w:val="000000"/>
          <w:spacing w:val="-4"/>
          <w:w w:val="88"/>
        </w:rPr>
        <w:t>ag</w:t>
      </w:r>
      <w:r w:rsidRPr="009312FA">
        <w:rPr>
          <w:rFonts w:ascii="Times New Roman" w:eastAsia="Arial" w:hAnsi="Times New Roman" w:cs="Times New Roman"/>
          <w:color w:val="000000"/>
          <w:spacing w:val="-4"/>
          <w:w w:val="98"/>
        </w:rPr>
        <w:t>-</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4"/>
        </w:rPr>
        <w:t>ets</w:t>
      </w:r>
      <w:r w:rsidRPr="009312FA">
        <w:rPr>
          <w:rFonts w:ascii="Times New Roman" w:eastAsia="Arial" w:hAnsi="Times New Roman" w:cs="Times New Roman"/>
          <w:color w:val="000000"/>
          <w:spacing w:val="-4"/>
          <w:w w:val="98"/>
        </w:rPr>
        <w:t>.</w:t>
      </w:r>
    </w:p>
    <w:p w:rsidR="00365DB9" w:rsidRPr="009312FA" w:rsidRDefault="00365DB9" w:rsidP="00365DB9">
      <w:pPr>
        <w:tabs>
          <w:tab w:val="left" w:pos="9180"/>
        </w:tabs>
        <w:spacing w:after="19" w:line="180" w:lineRule="exact"/>
        <w:ind w:left="540" w:right="180"/>
        <w:rPr>
          <w:rFonts w:ascii="Times New Roman" w:eastAsia="Arial" w:hAnsi="Times New Roman" w:cs="Times New Roman"/>
          <w:spacing w:val="-4"/>
          <w:w w:val="98"/>
        </w:rPr>
      </w:pPr>
    </w:p>
    <w:p w:rsidR="00365DB9" w:rsidRPr="009312FA" w:rsidRDefault="00365DB9" w:rsidP="00365DB9">
      <w:pPr>
        <w:tabs>
          <w:tab w:val="left" w:pos="9180"/>
        </w:tabs>
        <w:ind w:left="540" w:right="180"/>
        <w:rPr>
          <w:rFonts w:ascii="Times New Roman" w:eastAsia="Arial" w:hAnsi="Times New Roman" w:cs="Times New Roman"/>
          <w:color w:val="000000"/>
          <w:spacing w:val="-10"/>
          <w:w w:val="98"/>
        </w:rPr>
      </w:pPr>
      <w:r w:rsidRPr="009312FA">
        <w:rPr>
          <w:rFonts w:ascii="Times New Roman" w:eastAsia="Arial" w:hAnsi="Times New Roman" w:cs="Times New Roman"/>
          <w:color w:val="000000"/>
          <w:w w:val="88"/>
        </w:rPr>
        <w:t>2</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10"/>
          <w:w w:val="104"/>
        </w:rPr>
        <w:t>B</w:t>
      </w:r>
      <w:r w:rsidRPr="009312FA">
        <w:rPr>
          <w:rFonts w:ascii="Times New Roman" w:eastAsia="Arial" w:hAnsi="Times New Roman" w:cs="Times New Roman"/>
          <w:color w:val="000000"/>
          <w:spacing w:val="-10"/>
          <w:w w:val="114"/>
        </w:rPr>
        <w:t>r</w:t>
      </w:r>
      <w:r w:rsidRPr="009312FA">
        <w:rPr>
          <w:rFonts w:ascii="Times New Roman" w:eastAsia="Arial" w:hAnsi="Times New Roman" w:cs="Times New Roman"/>
          <w:color w:val="000000"/>
          <w:spacing w:val="-10"/>
          <w:w w:val="97"/>
        </w:rPr>
        <w:t>u</w:t>
      </w:r>
      <w:r w:rsidRPr="009312FA">
        <w:rPr>
          <w:rFonts w:ascii="Times New Roman" w:eastAsia="Arial" w:hAnsi="Times New Roman" w:cs="Times New Roman"/>
          <w:color w:val="000000"/>
          <w:spacing w:val="-10"/>
        </w:rPr>
        <w:t>s</w:t>
      </w:r>
      <w:r w:rsidRPr="009312FA">
        <w:rPr>
          <w:rFonts w:ascii="Times New Roman" w:eastAsia="Arial" w:hAnsi="Times New Roman" w:cs="Times New Roman"/>
          <w:color w:val="000000"/>
          <w:spacing w:val="-10"/>
          <w:w w:val="97"/>
        </w:rPr>
        <w:t>h</w:t>
      </w:r>
      <w:r w:rsidRPr="009312FA">
        <w:rPr>
          <w:rFonts w:ascii="Times New Roman" w:eastAsia="Arial" w:hAnsi="Times New Roman" w:cs="Times New Roman"/>
          <w:color w:val="000000"/>
          <w:spacing w:val="-10"/>
        </w:rPr>
        <w:t>less</w:t>
      </w:r>
      <w:r w:rsidRPr="009312FA">
        <w:rPr>
          <w:rFonts w:ascii="Times New Roman" w:eastAsia="Arial" w:hAnsi="Times New Roman" w:cs="Times New Roman"/>
          <w:color w:val="000000"/>
          <w:spacing w:val="-10"/>
          <w:w w:val="98"/>
        </w:rPr>
        <w:t>:</w:t>
      </w:r>
    </w:p>
    <w:p w:rsidR="00365DB9" w:rsidRPr="009312FA" w:rsidRDefault="00365DB9" w:rsidP="00365DB9">
      <w:pPr>
        <w:tabs>
          <w:tab w:val="left" w:pos="9180"/>
        </w:tabs>
        <w:spacing w:before="12" w:line="251" w:lineRule="auto"/>
        <w:ind w:left="540" w:right="180"/>
        <w:jc w:val="both"/>
        <w:rPr>
          <w:rFonts w:ascii="Times New Roman" w:eastAsia="Arial" w:hAnsi="Times New Roman" w:cs="Times New Roman"/>
          <w:color w:val="000000"/>
          <w:spacing w:val="3"/>
          <w:w w:val="98"/>
        </w:rPr>
      </w:pPr>
      <w:r w:rsidRPr="009312FA">
        <w:rPr>
          <w:rFonts w:ascii="Times New Roman" w:eastAsia="Arial" w:hAnsi="Times New Roman" w:cs="Times New Roman"/>
          <w:color w:val="000000"/>
          <w:spacing w:val="-3"/>
          <w:w w:val="115"/>
        </w:rPr>
        <w:t>T</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97"/>
        </w:rPr>
        <w:t>p</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l</w:t>
      </w:r>
      <w:r w:rsidRPr="009312FA">
        <w:rPr>
          <w:rFonts w:ascii="Times New Roman" w:eastAsia="Arial" w:hAnsi="Times New Roman" w:cs="Times New Roman"/>
          <w:color w:val="000000"/>
          <w:spacing w:val="15"/>
        </w:rPr>
        <w:t xml:space="preserve"> </w:t>
      </w:r>
      <w:r w:rsidRPr="009312FA">
        <w:rPr>
          <w:rFonts w:ascii="Times New Roman" w:eastAsia="Arial" w:hAnsi="Times New Roman" w:cs="Times New Roman"/>
          <w:color w:val="000000"/>
          <w:spacing w:val="-11"/>
          <w:w w:val="97"/>
        </w:rPr>
        <w:t>b</w:t>
      </w:r>
      <w:r w:rsidRPr="009312FA">
        <w:rPr>
          <w:rFonts w:ascii="Times New Roman" w:eastAsia="Arial" w:hAnsi="Times New Roman" w:cs="Times New Roman"/>
          <w:color w:val="000000"/>
          <w:spacing w:val="-11"/>
          <w:w w:val="114"/>
        </w:rPr>
        <w:t>r</w:t>
      </w:r>
      <w:r w:rsidRPr="009312FA">
        <w:rPr>
          <w:rFonts w:ascii="Times New Roman" w:eastAsia="Arial" w:hAnsi="Times New Roman" w:cs="Times New Roman"/>
          <w:color w:val="000000"/>
          <w:spacing w:val="-11"/>
          <w:w w:val="97"/>
        </w:rPr>
        <w:t>u</w:t>
      </w:r>
      <w:r w:rsidRPr="009312FA">
        <w:rPr>
          <w:rFonts w:ascii="Times New Roman" w:eastAsia="Arial" w:hAnsi="Times New Roman" w:cs="Times New Roman"/>
          <w:color w:val="000000"/>
          <w:spacing w:val="-11"/>
        </w:rPr>
        <w:t>s</w:t>
      </w:r>
      <w:r w:rsidRPr="009312FA">
        <w:rPr>
          <w:rFonts w:ascii="Times New Roman" w:eastAsia="Arial" w:hAnsi="Times New Roman" w:cs="Times New Roman"/>
          <w:color w:val="000000"/>
          <w:spacing w:val="-11"/>
          <w:w w:val="97"/>
        </w:rPr>
        <w:t>h</w:t>
      </w:r>
      <w:r w:rsidRPr="009312FA">
        <w:rPr>
          <w:rFonts w:ascii="Times New Roman" w:eastAsia="Arial" w:hAnsi="Times New Roman" w:cs="Times New Roman"/>
          <w:color w:val="000000"/>
          <w:spacing w:val="-11"/>
        </w:rPr>
        <w:t>less</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w w:val="103"/>
        </w:rPr>
        <w:t>D</w:t>
      </w:r>
      <w:r w:rsidRPr="009312FA">
        <w:rPr>
          <w:rFonts w:ascii="Times New Roman" w:eastAsia="Arial" w:hAnsi="Times New Roman" w:cs="Times New Roman"/>
          <w:color w:val="000000"/>
          <w:w w:val="98"/>
        </w:rPr>
        <w:t>C</w:t>
      </w:r>
      <w:r w:rsidRPr="009312FA">
        <w:rPr>
          <w:rFonts w:ascii="Times New Roman" w:eastAsia="Arial" w:hAnsi="Times New Roman" w:cs="Times New Roman"/>
          <w:color w:val="000000"/>
          <w:spacing w:val="14"/>
        </w:rPr>
        <w:t xml:space="preserve"> </w:t>
      </w:r>
      <w:r w:rsidRPr="009312FA">
        <w:rPr>
          <w:rFonts w:ascii="Times New Roman" w:eastAsia="Arial" w:hAnsi="Times New Roman" w:cs="Times New Roman"/>
          <w:color w:val="000000"/>
          <w:w w:val="98"/>
        </w:rPr>
        <w:t>m</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rPr>
        <w:t>t</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rPr>
        <w:t>s</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spacing w:val="-19"/>
          <w:w w:val="97"/>
        </w:rPr>
        <w:t>u</w:t>
      </w:r>
      <w:r w:rsidRPr="009312FA">
        <w:rPr>
          <w:rFonts w:ascii="Times New Roman" w:eastAsia="Arial" w:hAnsi="Times New Roman" w:cs="Times New Roman"/>
          <w:color w:val="000000"/>
          <w:spacing w:val="-19"/>
        </w:rPr>
        <w:t>se</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14"/>
        </w:rPr>
        <w:t xml:space="preserve"> </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8"/>
        </w:rPr>
        <w:t>t</w:t>
      </w:r>
      <w:r w:rsidRPr="009312FA">
        <w:rPr>
          <w:rFonts w:ascii="Times New Roman" w:eastAsia="Arial" w:hAnsi="Times New Roman" w:cs="Times New Roman"/>
          <w:color w:val="000000"/>
          <w:spacing w:val="8"/>
          <w:w w:val="88"/>
        </w:rPr>
        <w:t>a</w:t>
      </w:r>
      <w:r w:rsidRPr="009312FA">
        <w:rPr>
          <w:rFonts w:ascii="Times New Roman" w:eastAsia="Arial" w:hAnsi="Times New Roman" w:cs="Times New Roman"/>
          <w:color w:val="000000"/>
          <w:spacing w:val="8"/>
        </w:rPr>
        <w:t>ti</w:t>
      </w:r>
      <w:r w:rsidRPr="009312FA">
        <w:rPr>
          <w:rFonts w:ascii="Times New Roman" w:eastAsia="Arial" w:hAnsi="Times New Roman" w:cs="Times New Roman"/>
          <w:color w:val="000000"/>
          <w:spacing w:val="8"/>
          <w:w w:val="97"/>
        </w:rPr>
        <w:t>n</w:t>
      </w:r>
      <w:r w:rsidRPr="009312FA">
        <w:rPr>
          <w:rFonts w:ascii="Times New Roman" w:eastAsia="Arial" w:hAnsi="Times New Roman" w:cs="Times New Roman"/>
          <w:color w:val="000000"/>
          <w:spacing w:val="8"/>
          <w:w w:val="88"/>
        </w:rPr>
        <w:t>g</w:t>
      </w:r>
      <w:r w:rsidRPr="009312FA">
        <w:rPr>
          <w:rFonts w:ascii="Times New Roman" w:eastAsia="Arial" w:hAnsi="Times New Roman" w:cs="Times New Roman"/>
          <w:color w:val="000000"/>
          <w:spacing w:val="14"/>
        </w:rPr>
        <w:t xml:space="preserve"> </w:t>
      </w:r>
      <w:r w:rsidRPr="009312FA">
        <w:rPr>
          <w:rFonts w:ascii="Times New Roman" w:eastAsia="Arial" w:hAnsi="Times New Roman" w:cs="Times New Roman"/>
          <w:color w:val="000000"/>
          <w:spacing w:val="3"/>
          <w:w w:val="97"/>
        </w:rPr>
        <w:t>p</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4"/>
          <w:w w:val="98"/>
        </w:rPr>
        <w:t>m</w:t>
      </w:r>
      <w:r w:rsidRPr="009312FA">
        <w:rPr>
          <w:rFonts w:ascii="Times New Roman" w:eastAsia="Arial" w:hAnsi="Times New Roman" w:cs="Times New Roman"/>
          <w:color w:val="000000"/>
          <w:spacing w:val="-4"/>
          <w:w w:val="88"/>
        </w:rPr>
        <w:t>a</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11"/>
          <w:w w:val="97"/>
        </w:rPr>
        <w:t>n</w:t>
      </w:r>
      <w:r w:rsidRPr="009312FA">
        <w:rPr>
          <w:rFonts w:ascii="Times New Roman" w:eastAsia="Arial" w:hAnsi="Times New Roman" w:cs="Times New Roman"/>
          <w:color w:val="000000"/>
          <w:spacing w:val="-4"/>
        </w:rPr>
        <w:t>t</w:t>
      </w:r>
      <w:r w:rsidRPr="009312FA">
        <w:rPr>
          <w:rFonts w:ascii="Times New Roman" w:eastAsia="Arial" w:hAnsi="Times New Roman" w:cs="Times New Roman"/>
          <w:color w:val="000000"/>
          <w:spacing w:val="14"/>
        </w:rPr>
        <w:t xml:space="preserve"> </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w w:val="88"/>
        </w:rPr>
        <w:t>ag</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rPr>
        <w:t>et</w:t>
      </w:r>
      <w:r w:rsidRPr="009312FA">
        <w:rPr>
          <w:rFonts w:ascii="Times New Roman" w:eastAsia="Arial" w:hAnsi="Times New Roman" w:cs="Times New Roman"/>
          <w:color w:val="000000"/>
          <w:spacing w:val="14"/>
        </w:rPr>
        <w:t xml:space="preserve"> </w:t>
      </w:r>
      <w:r w:rsidRPr="009312FA">
        <w:rPr>
          <w:rFonts w:ascii="Times New Roman" w:eastAsia="Arial" w:hAnsi="Times New Roman" w:cs="Times New Roman"/>
          <w:color w:val="000000"/>
          <w:spacing w:val="6"/>
        </w:rPr>
        <w:t>i</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15"/>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4"/>
        </w:rPr>
        <w:t>t</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4"/>
          <w:w w:val="98"/>
        </w:rPr>
        <w:t>,</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3"/>
        </w:rPr>
        <w:t>st</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ti</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rPr>
        <w:t>ele</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rPr>
        <w:t>t</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rPr>
        <w:t>i</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rPr>
        <w:t>l</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6"/>
          <w:w w:val="114"/>
        </w:rPr>
        <w:t>rr</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spacing w:val="6"/>
        </w:rPr>
        <w:t>il</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5"/>
          <w:w w:val="88"/>
        </w:rPr>
        <w:t>ag</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5"/>
        </w:rPr>
        <w:t>ets</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w w:val="97"/>
        </w:rPr>
        <w:t>u</w:t>
      </w:r>
      <w:r w:rsidRPr="009312FA">
        <w:rPr>
          <w:rFonts w:ascii="Times New Roman" w:eastAsia="Arial" w:hAnsi="Times New Roman" w:cs="Times New Roman"/>
          <w:color w:val="000000"/>
          <w:spacing w:val="-2"/>
        </w:rPr>
        <w:t>s</w:t>
      </w:r>
      <w:r w:rsidRPr="009312FA">
        <w:rPr>
          <w:rFonts w:ascii="Times New Roman" w:eastAsia="Arial" w:hAnsi="Times New Roman" w:cs="Times New Roman"/>
          <w:color w:val="000000"/>
          <w:spacing w:val="-2"/>
          <w:w w:val="98"/>
        </w:rPr>
        <w:t>-</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2"/>
          <w:w w:val="97"/>
        </w:rPr>
        <w:t>n</w:t>
      </w:r>
      <w:r w:rsidRPr="009312FA">
        <w:rPr>
          <w:rFonts w:ascii="Times New Roman" w:eastAsia="Arial" w:hAnsi="Times New Roman" w:cs="Times New Roman"/>
          <w:color w:val="000000"/>
          <w:spacing w:val="-2"/>
          <w:w w:val="88"/>
        </w:rPr>
        <w:t>g</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3"/>
        </w:rPr>
        <w:t>st</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w w:val="98"/>
        </w:rPr>
        <w:t>.</w:t>
      </w:r>
    </w:p>
    <w:p w:rsidR="00365DB9" w:rsidRPr="009312FA" w:rsidRDefault="00365DB9" w:rsidP="00365DB9">
      <w:pPr>
        <w:spacing w:line="240" w:lineRule="exact"/>
        <w:rPr>
          <w:rFonts w:ascii="Times New Roman" w:eastAsia="Arial" w:hAnsi="Times New Roman" w:cs="Times New Roman"/>
          <w:spacing w:val="3"/>
          <w:w w:val="98"/>
        </w:rPr>
      </w:pPr>
    </w:p>
    <w:p w:rsidR="00365DB9" w:rsidRPr="009312FA" w:rsidRDefault="00365DB9" w:rsidP="00365DB9">
      <w:pPr>
        <w:spacing w:after="8" w:line="120" w:lineRule="exact"/>
        <w:rPr>
          <w:rFonts w:ascii="Times New Roman" w:eastAsia="Arial" w:hAnsi="Times New Roman" w:cs="Times New Roman"/>
          <w:spacing w:val="3"/>
          <w:w w:val="98"/>
        </w:rPr>
      </w:pPr>
    </w:p>
    <w:p w:rsidR="00365DB9" w:rsidRPr="009312FA" w:rsidRDefault="00365DB9" w:rsidP="00365DB9">
      <w:pPr>
        <w:ind w:left="516" w:right="-20"/>
        <w:rPr>
          <w:rFonts w:ascii="Times New Roman" w:eastAsia="Arial" w:hAnsi="Times New Roman" w:cs="Times New Roman"/>
          <w:color w:val="000000"/>
          <w:spacing w:val="18"/>
          <w:w w:val="115"/>
        </w:rPr>
      </w:pPr>
      <w:r w:rsidRPr="009312FA">
        <w:rPr>
          <w:rFonts w:ascii="Times New Roman" w:eastAsia="Arial" w:hAnsi="Times New Roman" w:cs="Times New Roman"/>
          <w:color w:val="000000"/>
          <w:spacing w:val="5"/>
          <w:w w:val="118"/>
        </w:rPr>
        <w:t>P</w:t>
      </w:r>
      <w:r w:rsidRPr="009312FA">
        <w:rPr>
          <w:rFonts w:ascii="Times New Roman" w:eastAsia="Arial" w:hAnsi="Times New Roman" w:cs="Times New Roman"/>
          <w:color w:val="000000"/>
          <w:spacing w:val="5"/>
          <w:w w:val="115"/>
        </w:rPr>
        <w:t>u</w:t>
      </w:r>
      <w:r w:rsidRPr="009312FA">
        <w:rPr>
          <w:rFonts w:ascii="Times New Roman" w:eastAsia="Arial" w:hAnsi="Times New Roman" w:cs="Times New Roman"/>
          <w:color w:val="000000"/>
          <w:spacing w:val="5"/>
        </w:rPr>
        <w:t>l</w:t>
      </w:r>
      <w:r w:rsidRPr="009312FA">
        <w:rPr>
          <w:rFonts w:ascii="Times New Roman" w:eastAsia="Arial" w:hAnsi="Times New Roman" w:cs="Times New Roman"/>
          <w:color w:val="000000"/>
          <w:spacing w:val="5"/>
          <w:w w:val="91"/>
        </w:rPr>
        <w:t>s</w:t>
      </w:r>
      <w:r w:rsidRPr="009312FA">
        <w:rPr>
          <w:rFonts w:ascii="Times New Roman" w:eastAsia="Arial" w:hAnsi="Times New Roman" w:cs="Times New Roman"/>
          <w:color w:val="000000"/>
          <w:spacing w:val="5"/>
          <w:w w:val="95"/>
        </w:rPr>
        <w:t>e</w:t>
      </w:r>
      <w:r w:rsidRPr="009312FA">
        <w:rPr>
          <w:rFonts w:ascii="Times New Roman" w:eastAsia="Arial" w:hAnsi="Times New Roman" w:cs="Times New Roman"/>
          <w:color w:val="000000"/>
          <w:spacing w:val="30"/>
        </w:rPr>
        <w:t xml:space="preserve"> </w:t>
      </w:r>
      <w:r w:rsidRPr="009312FA">
        <w:rPr>
          <w:rFonts w:ascii="Times New Roman" w:eastAsia="Arial" w:hAnsi="Times New Roman" w:cs="Times New Roman"/>
          <w:color w:val="000000"/>
          <w:spacing w:val="29"/>
        </w:rPr>
        <w:t>Wi</w:t>
      </w:r>
      <w:r w:rsidRPr="009312FA">
        <w:rPr>
          <w:rFonts w:ascii="Times New Roman" w:eastAsia="Arial" w:hAnsi="Times New Roman" w:cs="Times New Roman"/>
          <w:color w:val="000000"/>
          <w:spacing w:val="29"/>
          <w:w w:val="115"/>
        </w:rPr>
        <w:t>d</w:t>
      </w:r>
      <w:r w:rsidRPr="009312FA">
        <w:rPr>
          <w:rFonts w:ascii="Times New Roman" w:eastAsia="Arial" w:hAnsi="Times New Roman" w:cs="Times New Roman"/>
          <w:color w:val="000000"/>
          <w:spacing w:val="29"/>
        </w:rPr>
        <w:t>t</w:t>
      </w:r>
      <w:r w:rsidRPr="009312FA">
        <w:rPr>
          <w:rFonts w:ascii="Times New Roman" w:eastAsia="Arial" w:hAnsi="Times New Roman" w:cs="Times New Roman"/>
          <w:color w:val="000000"/>
          <w:spacing w:val="29"/>
          <w:w w:val="115"/>
        </w:rPr>
        <w:t>h</w:t>
      </w:r>
      <w:r w:rsidRPr="009312FA">
        <w:rPr>
          <w:rFonts w:ascii="Times New Roman" w:eastAsia="Arial" w:hAnsi="Times New Roman" w:cs="Times New Roman"/>
          <w:color w:val="000000"/>
          <w:spacing w:val="29"/>
        </w:rPr>
        <w:t xml:space="preserve"> </w:t>
      </w:r>
      <w:r w:rsidRPr="009312FA">
        <w:rPr>
          <w:rFonts w:ascii="Times New Roman" w:eastAsia="Arial" w:hAnsi="Times New Roman" w:cs="Times New Roman"/>
          <w:color w:val="000000"/>
          <w:spacing w:val="18"/>
        </w:rPr>
        <w:t>M</w:t>
      </w:r>
      <w:r w:rsidRPr="009312FA">
        <w:rPr>
          <w:rFonts w:ascii="Times New Roman" w:eastAsia="Arial" w:hAnsi="Times New Roman" w:cs="Times New Roman"/>
          <w:color w:val="000000"/>
          <w:spacing w:val="27"/>
          <w:w w:val="104"/>
        </w:rPr>
        <w:t>o</w:t>
      </w:r>
      <w:r w:rsidRPr="009312FA">
        <w:rPr>
          <w:rFonts w:ascii="Times New Roman" w:eastAsia="Arial" w:hAnsi="Times New Roman" w:cs="Times New Roman"/>
          <w:color w:val="000000"/>
          <w:spacing w:val="18"/>
          <w:w w:val="115"/>
        </w:rPr>
        <w:t>du</w:t>
      </w:r>
      <w:r w:rsidRPr="009312FA">
        <w:rPr>
          <w:rFonts w:ascii="Times New Roman" w:eastAsia="Arial" w:hAnsi="Times New Roman" w:cs="Times New Roman"/>
          <w:color w:val="000000"/>
          <w:spacing w:val="18"/>
        </w:rPr>
        <w:t>l</w:t>
      </w:r>
      <w:r w:rsidRPr="009312FA">
        <w:rPr>
          <w:rFonts w:ascii="Times New Roman" w:eastAsia="Arial" w:hAnsi="Times New Roman" w:cs="Times New Roman"/>
          <w:color w:val="000000"/>
          <w:spacing w:val="18"/>
          <w:w w:val="101"/>
        </w:rPr>
        <w:t>a</w:t>
      </w:r>
      <w:r w:rsidRPr="009312FA">
        <w:rPr>
          <w:rFonts w:ascii="Times New Roman" w:eastAsia="Arial" w:hAnsi="Times New Roman" w:cs="Times New Roman"/>
          <w:color w:val="000000"/>
          <w:spacing w:val="18"/>
        </w:rPr>
        <w:t>ti</w:t>
      </w:r>
      <w:r w:rsidRPr="009312FA">
        <w:rPr>
          <w:rFonts w:ascii="Times New Roman" w:eastAsia="Arial" w:hAnsi="Times New Roman" w:cs="Times New Roman"/>
          <w:color w:val="000000"/>
          <w:spacing w:val="18"/>
          <w:w w:val="104"/>
        </w:rPr>
        <w:t>o</w:t>
      </w:r>
      <w:r w:rsidRPr="009312FA">
        <w:rPr>
          <w:rFonts w:ascii="Times New Roman" w:eastAsia="Arial" w:hAnsi="Times New Roman" w:cs="Times New Roman"/>
          <w:color w:val="000000"/>
          <w:spacing w:val="18"/>
          <w:w w:val="115"/>
        </w:rPr>
        <w:t>n</w:t>
      </w:r>
    </w:p>
    <w:p w:rsidR="00365DB9" w:rsidRPr="009312FA" w:rsidRDefault="00365DB9" w:rsidP="00365DB9">
      <w:pPr>
        <w:spacing w:after="17" w:line="140" w:lineRule="exact"/>
        <w:rPr>
          <w:rFonts w:ascii="Times New Roman" w:eastAsia="Arial" w:hAnsi="Times New Roman" w:cs="Times New Roman"/>
          <w:spacing w:val="18"/>
          <w:w w:val="115"/>
        </w:rPr>
      </w:pPr>
    </w:p>
    <w:p w:rsidR="00365DB9" w:rsidRPr="009312FA" w:rsidRDefault="00365DB9" w:rsidP="00365DB9">
      <w:pPr>
        <w:spacing w:line="251" w:lineRule="auto"/>
        <w:ind w:left="516" w:right="189"/>
        <w:jc w:val="both"/>
        <w:rPr>
          <w:rFonts w:ascii="Times New Roman" w:eastAsia="Arial" w:hAnsi="Times New Roman" w:cs="Times New Roman"/>
          <w:color w:val="000000"/>
          <w:spacing w:val="-3"/>
          <w:w w:val="98"/>
        </w:rPr>
      </w:pPr>
      <w:r w:rsidRPr="009312FA">
        <w:rPr>
          <w:rFonts w:ascii="Times New Roman" w:eastAsia="Arial" w:hAnsi="Times New Roman" w:cs="Times New Roman"/>
          <w:color w:val="000000"/>
          <w:w w:val="110"/>
        </w:rPr>
        <w:t>A</w:t>
      </w:r>
      <w:r w:rsidRPr="009312FA">
        <w:rPr>
          <w:rFonts w:ascii="Times New Roman" w:eastAsia="Arial" w:hAnsi="Times New Roman" w:cs="Times New Roman"/>
          <w:color w:val="000000"/>
          <w:spacing w:val="43"/>
        </w:rPr>
        <w:t xml:space="preserve"> </w:t>
      </w:r>
      <w:r w:rsidRPr="009312FA">
        <w:rPr>
          <w:rFonts w:ascii="Times New Roman" w:eastAsia="Arial" w:hAnsi="Times New Roman" w:cs="Times New Roman"/>
          <w:color w:val="000000"/>
          <w:w w:val="103"/>
        </w:rPr>
        <w:t>D</w:t>
      </w:r>
      <w:r w:rsidRPr="009312FA">
        <w:rPr>
          <w:rFonts w:ascii="Times New Roman" w:eastAsia="Arial" w:hAnsi="Times New Roman" w:cs="Times New Roman"/>
          <w:color w:val="000000"/>
          <w:w w:val="98"/>
        </w:rPr>
        <w:t>C</w:t>
      </w:r>
      <w:r w:rsidRPr="009312FA">
        <w:rPr>
          <w:rFonts w:ascii="Times New Roman" w:eastAsia="Arial" w:hAnsi="Times New Roman" w:cs="Times New Roman"/>
          <w:color w:val="000000"/>
          <w:spacing w:val="44"/>
        </w:rPr>
        <w:t xml:space="preserve"> </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’s</w:t>
      </w:r>
      <w:r w:rsidRPr="009312FA">
        <w:rPr>
          <w:rFonts w:ascii="Times New Roman" w:eastAsia="Arial" w:hAnsi="Times New Roman" w:cs="Times New Roman"/>
          <w:color w:val="000000"/>
          <w:spacing w:val="43"/>
        </w:rPr>
        <w:t xml:space="preserve"> </w:t>
      </w:r>
      <w:r w:rsidRPr="009312FA">
        <w:rPr>
          <w:rFonts w:ascii="Times New Roman" w:eastAsia="Arial" w:hAnsi="Times New Roman" w:cs="Times New Roman"/>
          <w:color w:val="000000"/>
          <w:spacing w:val="-17"/>
        </w:rPr>
        <w:t>s</w:t>
      </w:r>
      <w:r w:rsidRPr="009312FA">
        <w:rPr>
          <w:rFonts w:ascii="Times New Roman" w:eastAsia="Arial" w:hAnsi="Times New Roman" w:cs="Times New Roman"/>
          <w:color w:val="000000"/>
          <w:spacing w:val="-12"/>
          <w:w w:val="97"/>
        </w:rPr>
        <w:t>p</w:t>
      </w:r>
      <w:r w:rsidRPr="009312FA">
        <w:rPr>
          <w:rFonts w:ascii="Times New Roman" w:eastAsia="Arial" w:hAnsi="Times New Roman" w:cs="Times New Roman"/>
          <w:color w:val="000000"/>
          <w:spacing w:val="-17"/>
        </w:rPr>
        <w:t>ee</w:t>
      </w:r>
      <w:r w:rsidRPr="009312FA">
        <w:rPr>
          <w:rFonts w:ascii="Times New Roman" w:eastAsia="Arial" w:hAnsi="Times New Roman" w:cs="Times New Roman"/>
          <w:color w:val="000000"/>
          <w:spacing w:val="-17"/>
          <w:w w:val="97"/>
        </w:rPr>
        <w:t>d</w:t>
      </w:r>
      <w:r w:rsidRPr="009312FA">
        <w:rPr>
          <w:rFonts w:ascii="Times New Roman" w:eastAsia="Arial" w:hAnsi="Times New Roman" w:cs="Times New Roman"/>
          <w:color w:val="000000"/>
          <w:spacing w:val="43"/>
        </w:rPr>
        <w:t xml:space="preserve"> </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44"/>
        </w:rPr>
        <w:t xml:space="preserve"> </w:t>
      </w:r>
      <w:r w:rsidRPr="009312FA">
        <w:rPr>
          <w:rFonts w:ascii="Times New Roman" w:eastAsia="Arial" w:hAnsi="Times New Roman" w:cs="Times New Roman"/>
          <w:color w:val="000000"/>
          <w:spacing w:val="-8"/>
          <w:w w:val="97"/>
        </w:rPr>
        <w:t>b</w:t>
      </w:r>
      <w:r w:rsidRPr="009312FA">
        <w:rPr>
          <w:rFonts w:ascii="Times New Roman" w:eastAsia="Arial" w:hAnsi="Times New Roman" w:cs="Times New Roman"/>
          <w:color w:val="000000"/>
          <w:spacing w:val="-14"/>
        </w:rPr>
        <w:t>e</w:t>
      </w:r>
      <w:r w:rsidRPr="009312FA">
        <w:rPr>
          <w:rFonts w:ascii="Times New Roman" w:eastAsia="Arial" w:hAnsi="Times New Roman" w:cs="Times New Roman"/>
          <w:color w:val="000000"/>
          <w:spacing w:val="42"/>
        </w:rPr>
        <w:t xml:space="preserve"> </w:t>
      </w:r>
      <w:r w:rsidRPr="009312FA">
        <w:rPr>
          <w:rFonts w:ascii="Times New Roman" w:eastAsia="Arial" w:hAnsi="Times New Roman" w:cs="Times New Roman"/>
          <w:color w:val="000000"/>
          <w:spacing w:val="2"/>
          <w:w w:val="87"/>
        </w:rPr>
        <w:t>c</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rPr>
        <w:t>lle</w:t>
      </w:r>
      <w:r w:rsidRPr="009312FA">
        <w:rPr>
          <w:rFonts w:ascii="Times New Roman" w:eastAsia="Arial" w:hAnsi="Times New Roman" w:cs="Times New Roman"/>
          <w:color w:val="000000"/>
          <w:spacing w:val="2"/>
          <w:w w:val="97"/>
        </w:rPr>
        <w:t>d</w:t>
      </w:r>
      <w:r w:rsidRPr="009312FA">
        <w:rPr>
          <w:rFonts w:ascii="Times New Roman" w:eastAsia="Arial" w:hAnsi="Times New Roman" w:cs="Times New Roman"/>
          <w:color w:val="000000"/>
          <w:spacing w:val="43"/>
        </w:rPr>
        <w:t xml:space="preserve"> </w:t>
      </w:r>
      <w:r w:rsidRPr="009312FA">
        <w:rPr>
          <w:rFonts w:ascii="Times New Roman" w:eastAsia="Arial" w:hAnsi="Times New Roman" w:cs="Times New Roman"/>
          <w:color w:val="000000"/>
          <w:spacing w:val="-14"/>
          <w:w w:val="88"/>
        </w:rPr>
        <w:t>o</w:t>
      </w:r>
      <w:r w:rsidRPr="009312FA">
        <w:rPr>
          <w:rFonts w:ascii="Times New Roman" w:eastAsia="Arial" w:hAnsi="Times New Roman" w:cs="Times New Roman"/>
          <w:color w:val="000000"/>
          <w:spacing w:val="-14"/>
          <w:w w:val="103"/>
        </w:rPr>
        <w:t>v</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43"/>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44"/>
        </w:rPr>
        <w:t xml:space="preserve"> </w:t>
      </w:r>
      <w:r w:rsidRPr="009312FA">
        <w:rPr>
          <w:rFonts w:ascii="Times New Roman" w:eastAsia="Arial" w:hAnsi="Times New Roman" w:cs="Times New Roman"/>
          <w:color w:val="000000"/>
          <w:spacing w:val="-4"/>
          <w:w w:val="98"/>
        </w:rPr>
        <w:t>w</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d</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2"/>
        </w:rPr>
        <w:t xml:space="preserve"> </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5"/>
          <w:w w:val="88"/>
        </w:rPr>
        <w:t>g</w:t>
      </w:r>
      <w:r w:rsidRPr="009312FA">
        <w:rPr>
          <w:rFonts w:ascii="Times New Roman" w:eastAsia="Arial" w:hAnsi="Times New Roman" w:cs="Times New Roman"/>
          <w:color w:val="000000"/>
          <w:spacing w:val="-5"/>
        </w:rPr>
        <w:t>e</w:t>
      </w:r>
      <w:r w:rsidRPr="009312FA">
        <w:rPr>
          <w:rFonts w:ascii="Times New Roman" w:eastAsia="Arial" w:hAnsi="Times New Roman" w:cs="Times New Roman"/>
          <w:color w:val="000000"/>
          <w:spacing w:val="-5"/>
          <w:w w:val="98"/>
        </w:rPr>
        <w:t>,</w:t>
      </w:r>
      <w:r w:rsidRPr="009312FA">
        <w:rPr>
          <w:rFonts w:ascii="Times New Roman" w:eastAsia="Arial" w:hAnsi="Times New Roman" w:cs="Times New Roman"/>
          <w:color w:val="000000"/>
          <w:spacing w:val="51"/>
        </w:rPr>
        <w:t xml:space="preserve"> </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rPr>
        <w:t>si</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w w:val="88"/>
        </w:rPr>
        <w:t>g</w:t>
      </w:r>
      <w:r w:rsidRPr="009312FA">
        <w:rPr>
          <w:rFonts w:ascii="Times New Roman" w:eastAsia="Arial" w:hAnsi="Times New Roman" w:cs="Times New Roman"/>
          <w:color w:val="000000"/>
          <w:spacing w:val="43"/>
        </w:rPr>
        <w:t xml:space="preserve"> </w:t>
      </w:r>
      <w:r w:rsidRPr="009312FA">
        <w:rPr>
          <w:rFonts w:ascii="Times New Roman" w:eastAsia="Arial" w:hAnsi="Times New Roman" w:cs="Times New Roman"/>
          <w:color w:val="000000"/>
          <w:spacing w:val="-4"/>
        </w:rPr>
        <w:t>eit</w:t>
      </w:r>
      <w:r w:rsidRPr="009312FA">
        <w:rPr>
          <w:rFonts w:ascii="Times New Roman" w:eastAsia="Arial" w:hAnsi="Times New Roman" w:cs="Times New Roman"/>
          <w:color w:val="000000"/>
          <w:spacing w:val="-4"/>
          <w:w w:val="97"/>
        </w:rPr>
        <w:t>h</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43"/>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3"/>
          <w:w w:val="103"/>
        </w:rPr>
        <w:t>v</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w w:val="97"/>
        </w:rPr>
        <w:t>b</w:t>
      </w:r>
      <w:r w:rsidRPr="009312FA">
        <w:rPr>
          <w:rFonts w:ascii="Times New Roman" w:eastAsia="Arial" w:hAnsi="Times New Roman" w:cs="Times New Roman"/>
          <w:color w:val="000000"/>
          <w:spacing w:val="-1"/>
        </w:rPr>
        <w:t>le</w:t>
      </w:r>
      <w:r w:rsidRPr="009312FA">
        <w:rPr>
          <w:rFonts w:ascii="Times New Roman" w:eastAsia="Arial" w:hAnsi="Times New Roman" w:cs="Times New Roman"/>
          <w:color w:val="000000"/>
          <w:spacing w:val="36"/>
        </w:rPr>
        <w:t xml:space="preserve"> </w:t>
      </w:r>
      <w:r w:rsidRPr="009312FA">
        <w:rPr>
          <w:rFonts w:ascii="Times New Roman" w:eastAsia="Arial" w:hAnsi="Times New Roman" w:cs="Times New Roman"/>
          <w:color w:val="000000"/>
          <w:spacing w:val="-3"/>
        </w:rPr>
        <w:t>s</w:t>
      </w:r>
      <w:r w:rsidRPr="009312FA">
        <w:rPr>
          <w:rFonts w:ascii="Times New Roman" w:eastAsia="Arial" w:hAnsi="Times New Roman" w:cs="Times New Roman"/>
          <w:color w:val="000000"/>
          <w:spacing w:val="-3"/>
          <w:w w:val="97"/>
        </w:rPr>
        <w:t>upp</w:t>
      </w:r>
      <w:r w:rsidRPr="009312FA">
        <w:rPr>
          <w:rFonts w:ascii="Times New Roman" w:eastAsia="Arial" w:hAnsi="Times New Roman" w:cs="Times New Roman"/>
          <w:color w:val="000000"/>
          <w:spacing w:val="-3"/>
        </w:rPr>
        <w:t>l</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8"/>
        </w:rPr>
        <w:t xml:space="preserve"> </w:t>
      </w:r>
      <w:r w:rsidRPr="009312FA">
        <w:rPr>
          <w:rFonts w:ascii="Times New Roman" w:eastAsia="Arial" w:hAnsi="Times New Roman" w:cs="Times New Roman"/>
          <w:color w:val="000000"/>
          <w:spacing w:val="-5"/>
          <w:w w:val="103"/>
        </w:rPr>
        <w:t>v</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lt</w:t>
      </w:r>
      <w:r w:rsidRPr="009312FA">
        <w:rPr>
          <w:rFonts w:ascii="Times New Roman" w:eastAsia="Arial" w:hAnsi="Times New Roman" w:cs="Times New Roman"/>
          <w:color w:val="000000"/>
          <w:spacing w:val="1"/>
          <w:w w:val="88"/>
        </w:rPr>
        <w:t>ag</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36"/>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37"/>
        </w:rPr>
        <w:t xml:space="preserve"> </w:t>
      </w:r>
      <w:r w:rsidRPr="009312FA">
        <w:rPr>
          <w:rFonts w:ascii="Times New Roman" w:eastAsia="Arial" w:hAnsi="Times New Roman" w:cs="Times New Roman"/>
          <w:color w:val="000000"/>
          <w:spacing w:val="-5"/>
          <w:w w:val="97"/>
        </w:rPr>
        <w:t>b</w:t>
      </w:r>
      <w:r w:rsidRPr="009312FA">
        <w:rPr>
          <w:rFonts w:ascii="Times New Roman" w:eastAsia="Arial" w:hAnsi="Times New Roman" w:cs="Times New Roman"/>
          <w:color w:val="000000"/>
          <w:w w:val="103"/>
        </w:rPr>
        <w:t>y</w:t>
      </w:r>
      <w:r w:rsidRPr="009312FA">
        <w:rPr>
          <w:rFonts w:ascii="Times New Roman" w:eastAsia="Arial" w:hAnsi="Times New Roman" w:cs="Times New Roman"/>
          <w:color w:val="000000"/>
          <w:spacing w:val="36"/>
        </w:rPr>
        <w:t xml:space="preserve"> </w:t>
      </w:r>
      <w:r w:rsidRPr="009312FA">
        <w:rPr>
          <w:rFonts w:ascii="Times New Roman" w:eastAsia="Arial" w:hAnsi="Times New Roman" w:cs="Times New Roman"/>
          <w:color w:val="000000"/>
          <w:spacing w:val="-5"/>
          <w:w w:val="87"/>
        </w:rPr>
        <w:t>c</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8"/>
        </w:rPr>
        <w:t>g</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8"/>
        </w:rPr>
        <w:t>g</w:t>
      </w:r>
      <w:r w:rsidRPr="009312FA">
        <w:rPr>
          <w:rFonts w:ascii="Times New Roman" w:eastAsia="Arial" w:hAnsi="Times New Roman" w:cs="Times New Roman"/>
          <w:color w:val="000000"/>
          <w:spacing w:val="37"/>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36"/>
        </w:rPr>
        <w:t xml:space="preserve"> </w:t>
      </w:r>
      <w:r w:rsidRPr="009312FA">
        <w:rPr>
          <w:rFonts w:ascii="Times New Roman" w:eastAsia="Arial" w:hAnsi="Times New Roman" w:cs="Times New Roman"/>
          <w:color w:val="000000"/>
          <w:spacing w:val="-1"/>
        </w:rPr>
        <w:t>st</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8"/>
        </w:rPr>
        <w:t>g</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37"/>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37"/>
        </w:rPr>
        <w:t xml:space="preserve"> </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
          <w:w w:val="97"/>
        </w:rPr>
        <w:t>u</w:t>
      </w:r>
      <w:r w:rsidRPr="009312FA">
        <w:rPr>
          <w:rFonts w:ascii="Times New Roman" w:eastAsia="Arial" w:hAnsi="Times New Roman" w:cs="Times New Roman"/>
          <w:color w:val="000000"/>
          <w:spacing w:val="-1"/>
          <w:w w:val="114"/>
        </w:rPr>
        <w:t>rr</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7"/>
          <w:w w:val="97"/>
        </w:rPr>
        <w:t>n</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37"/>
        </w:rPr>
        <w:t xml:space="preserve"> </w:t>
      </w:r>
      <w:r w:rsidRPr="009312FA">
        <w:rPr>
          <w:rFonts w:ascii="Times New Roman" w:eastAsia="Arial" w:hAnsi="Times New Roman" w:cs="Times New Roman"/>
          <w:color w:val="000000"/>
          <w:spacing w:val="6"/>
        </w:rPr>
        <w:t>i</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37"/>
        </w:rPr>
        <w:t xml:space="preserve"> </w:t>
      </w:r>
      <w:r w:rsidRPr="009312FA">
        <w:rPr>
          <w:rFonts w:ascii="Times New Roman" w:eastAsia="Arial" w:hAnsi="Times New Roman" w:cs="Times New Roman"/>
          <w:color w:val="000000"/>
          <w:spacing w:val="3"/>
        </w:rPr>
        <w:t>its</w:t>
      </w:r>
      <w:r w:rsidRPr="009312FA">
        <w:rPr>
          <w:rFonts w:ascii="Times New Roman" w:eastAsia="Arial" w:hAnsi="Times New Roman" w:cs="Times New Roman"/>
          <w:color w:val="000000"/>
          <w:spacing w:val="36"/>
        </w:rPr>
        <w:t xml:space="preserve"> </w:t>
      </w:r>
      <w:r w:rsidRPr="009312FA">
        <w:rPr>
          <w:rFonts w:ascii="Times New Roman" w:eastAsia="Arial" w:hAnsi="Times New Roman" w:cs="Times New Roman"/>
          <w:color w:val="000000"/>
          <w:spacing w:val="-6"/>
        </w:rPr>
        <w:t>el</w:t>
      </w:r>
      <w:r w:rsidRPr="009312FA">
        <w:rPr>
          <w:rFonts w:ascii="Times New Roman" w:eastAsia="Arial" w:hAnsi="Times New Roman" w:cs="Times New Roman"/>
          <w:color w:val="000000"/>
          <w:spacing w:val="-6"/>
          <w:w w:val="97"/>
        </w:rPr>
        <w:t>d</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3"/>
          <w:w w:val="98"/>
        </w:rPr>
        <w:t>w</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3"/>
          <w:w w:val="97"/>
        </w:rPr>
        <w:t>nd</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w w:val="88"/>
        </w:rPr>
        <w:t>g</w:t>
      </w:r>
      <w:r w:rsidRPr="009312FA">
        <w:rPr>
          <w:rFonts w:ascii="Times New Roman" w:eastAsia="Arial" w:hAnsi="Times New Roman" w:cs="Times New Roman"/>
          <w:color w:val="000000"/>
          <w:spacing w:val="-3"/>
        </w:rPr>
        <w:t>s</w:t>
      </w:r>
      <w:r w:rsidRPr="009312FA">
        <w:rPr>
          <w:rFonts w:ascii="Times New Roman" w:eastAsia="Arial" w:hAnsi="Times New Roman" w:cs="Times New Roman"/>
          <w:color w:val="000000"/>
          <w:spacing w:val="-3"/>
          <w:w w:val="98"/>
        </w:rPr>
        <w:t>.</w:t>
      </w:r>
      <w:r w:rsidRPr="009312FA">
        <w:rPr>
          <w:rFonts w:ascii="Times New Roman" w:eastAsia="Arial" w:hAnsi="Times New Roman" w:cs="Times New Roman"/>
          <w:color w:val="000000"/>
          <w:spacing w:val="-3"/>
          <w:w w:val="99"/>
        </w:rPr>
        <w:t>P</w:t>
      </w:r>
      <w:r w:rsidRPr="009312FA">
        <w:rPr>
          <w:rFonts w:ascii="Times New Roman" w:eastAsia="Arial" w:hAnsi="Times New Roman" w:cs="Times New Roman"/>
          <w:color w:val="000000"/>
          <w:spacing w:val="-3"/>
          <w:w w:val="106"/>
        </w:rPr>
        <w:t>W</w:t>
      </w:r>
      <w:r w:rsidRPr="009312FA">
        <w:rPr>
          <w:rFonts w:ascii="Times New Roman" w:eastAsia="Arial" w:hAnsi="Times New Roman" w:cs="Times New Roman"/>
          <w:color w:val="000000"/>
          <w:spacing w:val="-3"/>
          <w:w w:val="107"/>
        </w:rPr>
        <w:t>M</w:t>
      </w:r>
      <w:r w:rsidRPr="009312FA">
        <w:rPr>
          <w:rFonts w:ascii="Times New Roman" w:eastAsia="Arial" w:hAnsi="Times New Roman" w:cs="Times New Roman"/>
          <w:color w:val="000000"/>
          <w:spacing w:val="-3"/>
          <w:w w:val="114"/>
        </w:rPr>
        <w:t>(</w:t>
      </w:r>
      <w:r w:rsidRPr="009312FA">
        <w:rPr>
          <w:rFonts w:ascii="Times New Roman" w:eastAsia="Arial" w:hAnsi="Times New Roman" w:cs="Times New Roman"/>
          <w:color w:val="000000"/>
          <w:spacing w:val="-3"/>
          <w:w w:val="99"/>
        </w:rPr>
        <w:t>P</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rPr>
        <w:t>lse</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7"/>
          <w:w w:val="98"/>
        </w:rPr>
        <w:t>w</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d</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4"/>
          <w:w w:val="98"/>
        </w:rPr>
        <w:t>m</w:t>
      </w:r>
      <w:r w:rsidRPr="009312FA">
        <w:rPr>
          <w:rFonts w:ascii="Times New Roman" w:eastAsia="Arial" w:hAnsi="Times New Roman" w:cs="Times New Roman"/>
          <w:color w:val="000000"/>
          <w:spacing w:val="10"/>
          <w:w w:val="88"/>
        </w:rPr>
        <w:t>o</w:t>
      </w:r>
      <w:r w:rsidRPr="009312FA">
        <w:rPr>
          <w:rFonts w:ascii="Times New Roman" w:eastAsia="Arial" w:hAnsi="Times New Roman" w:cs="Times New Roman"/>
          <w:color w:val="000000"/>
          <w:spacing w:val="4"/>
          <w:w w:val="97"/>
        </w:rPr>
        <w:t>du</w:t>
      </w:r>
      <w:r w:rsidRPr="009312FA">
        <w:rPr>
          <w:rFonts w:ascii="Times New Roman" w:eastAsia="Arial" w:hAnsi="Times New Roman" w:cs="Times New Roman"/>
          <w:color w:val="000000"/>
          <w:spacing w:val="4"/>
        </w:rPr>
        <w:t>l</w:t>
      </w:r>
      <w:r w:rsidRPr="009312FA">
        <w:rPr>
          <w:rFonts w:ascii="Times New Roman" w:eastAsia="Arial" w:hAnsi="Times New Roman" w:cs="Times New Roman"/>
          <w:color w:val="000000"/>
          <w:spacing w:val="4"/>
          <w:w w:val="88"/>
        </w:rPr>
        <w:t>a</w:t>
      </w:r>
      <w:r w:rsidRPr="009312FA">
        <w:rPr>
          <w:rFonts w:ascii="Times New Roman" w:eastAsia="Arial" w:hAnsi="Times New Roman" w:cs="Times New Roman"/>
          <w:color w:val="000000"/>
          <w:spacing w:val="4"/>
        </w:rPr>
        <w:t>ti</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4"/>
          <w:w w:val="114"/>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10"/>
          <w:w w:val="88"/>
        </w:rPr>
        <w:t>o</w:t>
      </w:r>
      <w:r w:rsidRPr="009312FA">
        <w:rPr>
          <w:rFonts w:ascii="Times New Roman" w:eastAsia="Arial" w:hAnsi="Times New Roman" w:cs="Times New Roman"/>
          <w:color w:val="000000"/>
          <w:spacing w:val="-10"/>
          <w:w w:val="97"/>
        </w:rPr>
        <w:t>n</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7"/>
        </w:rPr>
        <w:t>s</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14"/>
          <w:w w:val="87"/>
        </w:rPr>
        <w:t>c</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rPr>
        <w:t>et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spacing w:val="-1"/>
          <w:w w:val="97"/>
        </w:rPr>
        <w:t>d</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7"/>
          <w:w w:val="98"/>
        </w:rPr>
        <w:t>w</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spacing w:val="-7"/>
        </w:rPr>
        <w:t>s</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3"/>
          <w:w w:val="98"/>
        </w:rPr>
        <w:t>m</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4"/>
          <w:w w:val="88"/>
        </w:rPr>
        <w:t>a</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8"/>
        </w:rPr>
        <w:t>m</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3"/>
        </w:rPr>
        <w:t>t</w:t>
      </w:r>
      <w:r w:rsidRPr="009312FA">
        <w:rPr>
          <w:rFonts w:ascii="Times New Roman" w:eastAsia="Arial" w:hAnsi="Times New Roman" w:cs="Times New Roman"/>
          <w:color w:val="000000"/>
          <w:spacing w:val="13"/>
          <w:w w:val="88"/>
        </w:rPr>
        <w:t>o</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rPr>
        <w:t>ll</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5"/>
          <w:w w:val="98"/>
        </w:rPr>
        <w:t>w</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5"/>
          <w:w w:val="87"/>
        </w:rPr>
        <w:t>c</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rPr>
        <w:t>l</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4"/>
        </w:rPr>
        <w:t>s</w:t>
      </w:r>
      <w:r w:rsidRPr="009312FA">
        <w:rPr>
          <w:rFonts w:ascii="Times New Roman" w:eastAsia="Arial" w:hAnsi="Times New Roman" w:cs="Times New Roman"/>
          <w:color w:val="000000"/>
          <w:spacing w:val="-4"/>
          <w:w w:val="97"/>
        </w:rPr>
        <w:t>upp</w:t>
      </w:r>
      <w:r w:rsidRPr="009312FA">
        <w:rPr>
          <w:rFonts w:ascii="Times New Roman" w:eastAsia="Arial" w:hAnsi="Times New Roman" w:cs="Times New Roman"/>
          <w:color w:val="000000"/>
          <w:spacing w:val="-4"/>
        </w:rPr>
        <w:t>lie</w:t>
      </w:r>
      <w:r w:rsidRPr="009312FA">
        <w:rPr>
          <w:rFonts w:ascii="Times New Roman" w:eastAsia="Arial" w:hAnsi="Times New Roman" w:cs="Times New Roman"/>
          <w:color w:val="000000"/>
          <w:spacing w:val="-4"/>
          <w:w w:val="97"/>
        </w:rPr>
        <w:t>d</w:t>
      </w:r>
      <w:r w:rsidRPr="009312FA">
        <w:rPr>
          <w:rFonts w:ascii="Times New Roman" w:eastAsia="Arial" w:hAnsi="Times New Roman" w:cs="Times New Roman"/>
          <w:color w:val="000000"/>
          <w:spacing w:val="12"/>
        </w:rPr>
        <w:t xml:space="preserve"> 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rPr>
        <w:t>ele</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rPr>
        <w:t>t</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rPr>
        <w:t>i</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rPr>
        <w:t>l</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spacing w:val="-11"/>
          <w:w w:val="97"/>
        </w:rPr>
        <w:t>d</w:t>
      </w:r>
      <w:r w:rsidRPr="009312FA">
        <w:rPr>
          <w:rFonts w:ascii="Times New Roman" w:eastAsia="Arial" w:hAnsi="Times New Roman" w:cs="Times New Roman"/>
          <w:color w:val="000000"/>
          <w:spacing w:val="-11"/>
        </w:rPr>
        <w:t>e</w:t>
      </w:r>
      <w:r w:rsidRPr="009312FA">
        <w:rPr>
          <w:rFonts w:ascii="Times New Roman" w:eastAsia="Arial" w:hAnsi="Times New Roman" w:cs="Times New Roman"/>
          <w:color w:val="000000"/>
          <w:spacing w:val="-11"/>
          <w:w w:val="103"/>
        </w:rPr>
        <w:t>v</w:t>
      </w:r>
      <w:r w:rsidRPr="009312FA">
        <w:rPr>
          <w:rFonts w:ascii="Times New Roman" w:eastAsia="Arial" w:hAnsi="Times New Roman" w:cs="Times New Roman"/>
          <w:color w:val="000000"/>
          <w:spacing w:val="-11"/>
        </w:rPr>
        <w:t>i</w:t>
      </w:r>
      <w:r w:rsidRPr="009312FA">
        <w:rPr>
          <w:rFonts w:ascii="Times New Roman" w:eastAsia="Arial" w:hAnsi="Times New Roman" w:cs="Times New Roman"/>
          <w:color w:val="000000"/>
          <w:spacing w:val="-11"/>
          <w:w w:val="87"/>
        </w:rPr>
        <w:t>c</w:t>
      </w:r>
      <w:r w:rsidRPr="009312FA">
        <w:rPr>
          <w:rFonts w:ascii="Times New Roman" w:eastAsia="Arial" w:hAnsi="Times New Roman" w:cs="Times New Roman"/>
          <w:color w:val="000000"/>
          <w:spacing w:val="-11"/>
        </w:rPr>
        <w:t>es</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5"/>
          <w:w w:val="97"/>
        </w:rPr>
        <w:t>b</w:t>
      </w:r>
      <w:r w:rsidRPr="009312FA">
        <w:rPr>
          <w:rFonts w:ascii="Times New Roman" w:eastAsia="Arial" w:hAnsi="Times New Roman" w:cs="Times New Roman"/>
          <w:color w:val="000000"/>
          <w:w w:val="103"/>
        </w:rPr>
        <w:t>y</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0"/>
          <w:w w:val="103"/>
        </w:rPr>
        <w:t>v</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w w:val="103"/>
        </w:rPr>
        <w:t>y</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2"/>
          <w:w w:val="97"/>
        </w:rPr>
        <w:t>n</w:t>
      </w:r>
      <w:r w:rsidRPr="009312FA">
        <w:rPr>
          <w:rFonts w:ascii="Times New Roman" w:eastAsia="Arial" w:hAnsi="Times New Roman" w:cs="Times New Roman"/>
          <w:color w:val="000000"/>
          <w:spacing w:val="2"/>
          <w:w w:val="88"/>
        </w:rPr>
        <w:t>g</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3"/>
          <w:w w:val="98"/>
        </w:rPr>
        <w:t>.</w:t>
      </w:r>
    </w:p>
    <w:p w:rsidR="00365DB9" w:rsidRPr="009312FA" w:rsidRDefault="00365DB9" w:rsidP="00365DB9">
      <w:pPr>
        <w:spacing w:line="251" w:lineRule="auto"/>
        <w:ind w:left="516" w:right="189"/>
        <w:jc w:val="both"/>
        <w:rPr>
          <w:rFonts w:ascii="Times New Roman" w:eastAsia="Arial" w:hAnsi="Times New Roman" w:cs="Times New Roman"/>
          <w:color w:val="000000"/>
          <w:spacing w:val="-8"/>
        </w:rPr>
      </w:pPr>
      <w:r w:rsidRPr="009312FA">
        <w:rPr>
          <w:rFonts w:ascii="Times New Roman" w:eastAsia="Arial" w:hAnsi="Times New Roman" w:cs="Times New Roman"/>
          <w:color w:val="000000"/>
          <w:spacing w:val="-10"/>
          <w:w w:val="115"/>
        </w:rPr>
        <w:t>T</w:t>
      </w:r>
      <w:r w:rsidRPr="009312FA">
        <w:rPr>
          <w:rFonts w:ascii="Times New Roman" w:eastAsia="Arial" w:hAnsi="Times New Roman" w:cs="Times New Roman"/>
          <w:color w:val="000000"/>
          <w:spacing w:val="-10"/>
          <w:w w:val="97"/>
        </w:rPr>
        <w:t>h</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8"/>
        </w:rPr>
        <w:t xml:space="preserve"> </w:t>
      </w:r>
      <w:r w:rsidRPr="009312FA">
        <w:rPr>
          <w:rFonts w:ascii="Times New Roman" w:eastAsia="Arial" w:hAnsi="Times New Roman" w:cs="Times New Roman"/>
          <w:color w:val="000000"/>
          <w:spacing w:val="3"/>
          <w:w w:val="98"/>
        </w:rPr>
        <w:t>m</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w w:val="97"/>
        </w:rPr>
        <w:t>d</w:t>
      </w:r>
      <w:r w:rsidRPr="009312FA">
        <w:rPr>
          <w:rFonts w:ascii="Times New Roman" w:eastAsia="Arial" w:hAnsi="Times New Roman" w:cs="Times New Roman"/>
          <w:color w:val="000000"/>
          <w:spacing w:val="-13"/>
          <w:w w:val="103"/>
        </w:rPr>
        <w:t>v</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8"/>
          <w:w w:val="97"/>
        </w:rPr>
        <w:t>n</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88"/>
        </w:rPr>
        <w:t>ag</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8"/>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106"/>
        </w:rPr>
        <w:t>W</w:t>
      </w:r>
      <w:r w:rsidRPr="009312FA">
        <w:rPr>
          <w:rFonts w:ascii="Times New Roman" w:eastAsia="Arial" w:hAnsi="Times New Roman" w:cs="Times New Roman"/>
          <w:color w:val="000000"/>
          <w:w w:val="107"/>
        </w:rPr>
        <w:t>M</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18"/>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97"/>
        </w:rPr>
        <w:t>h</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18"/>
        </w:rPr>
        <w:t xml:space="preserve"> </w:t>
      </w:r>
      <w:r w:rsidRPr="009312FA">
        <w:rPr>
          <w:rFonts w:ascii="Times New Roman" w:eastAsia="Arial" w:hAnsi="Times New Roman" w:cs="Times New Roman"/>
          <w:color w:val="000000"/>
          <w:spacing w:val="-11"/>
        </w:rPr>
        <w:t>l</w:t>
      </w:r>
      <w:r w:rsidRPr="009312FA">
        <w:rPr>
          <w:rFonts w:ascii="Times New Roman" w:eastAsia="Arial" w:hAnsi="Times New Roman" w:cs="Times New Roman"/>
          <w:color w:val="000000"/>
          <w:spacing w:val="-11"/>
          <w:w w:val="88"/>
        </w:rPr>
        <w:t>o</w:t>
      </w:r>
      <w:r w:rsidRPr="009312FA">
        <w:rPr>
          <w:rFonts w:ascii="Times New Roman" w:eastAsia="Arial" w:hAnsi="Times New Roman" w:cs="Times New Roman"/>
          <w:color w:val="000000"/>
          <w:spacing w:val="-11"/>
        </w:rPr>
        <w:t>ss</w:t>
      </w:r>
      <w:r w:rsidRPr="009312FA">
        <w:rPr>
          <w:rFonts w:ascii="Times New Roman" w:eastAsia="Arial" w:hAnsi="Times New Roman" w:cs="Times New Roman"/>
          <w:color w:val="000000"/>
          <w:spacing w:val="18"/>
        </w:rPr>
        <w:t xml:space="preserve"> </w:t>
      </w:r>
      <w:r w:rsidRPr="009312FA">
        <w:rPr>
          <w:rFonts w:ascii="Times New Roman" w:eastAsia="Arial" w:hAnsi="Times New Roman" w:cs="Times New Roman"/>
          <w:color w:val="000000"/>
          <w:spacing w:val="6"/>
        </w:rPr>
        <w:t>i</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8"/>
        </w:rPr>
        <w:t xml:space="preserve"> </w:t>
      </w:r>
      <w:r w:rsidRPr="009312FA">
        <w:rPr>
          <w:rFonts w:ascii="Times New Roman" w:eastAsia="Arial" w:hAnsi="Times New Roman" w:cs="Times New Roman"/>
          <w:color w:val="000000"/>
          <w:spacing w:val="2"/>
        </w:rPr>
        <w:t>s</w:t>
      </w:r>
      <w:r w:rsidRPr="009312FA">
        <w:rPr>
          <w:rFonts w:ascii="Times New Roman" w:eastAsia="Arial" w:hAnsi="Times New Roman" w:cs="Times New Roman"/>
          <w:color w:val="000000"/>
          <w:spacing w:val="2"/>
          <w:w w:val="98"/>
        </w:rPr>
        <w:t>w</w:t>
      </w:r>
      <w:r w:rsidRPr="009312FA">
        <w:rPr>
          <w:rFonts w:ascii="Times New Roman" w:eastAsia="Arial" w:hAnsi="Times New Roman" w:cs="Times New Roman"/>
          <w:color w:val="000000"/>
          <w:spacing w:val="2"/>
        </w:rPr>
        <w:t>it</w:t>
      </w:r>
      <w:r w:rsidRPr="009312FA">
        <w:rPr>
          <w:rFonts w:ascii="Times New Roman" w:eastAsia="Arial" w:hAnsi="Times New Roman" w:cs="Times New Roman"/>
          <w:color w:val="000000"/>
          <w:spacing w:val="-4"/>
          <w:w w:val="87"/>
        </w:rPr>
        <w:t>c</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2"/>
          <w:w w:val="97"/>
        </w:rPr>
        <w:t>n</w:t>
      </w:r>
      <w:r w:rsidRPr="009312FA">
        <w:rPr>
          <w:rFonts w:ascii="Times New Roman" w:eastAsia="Arial" w:hAnsi="Times New Roman" w:cs="Times New Roman"/>
          <w:color w:val="000000"/>
          <w:spacing w:val="2"/>
          <w:w w:val="88"/>
        </w:rPr>
        <w:t>g</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spacing w:val="-11"/>
          <w:w w:val="97"/>
        </w:rPr>
        <w:t>d</w:t>
      </w:r>
      <w:r w:rsidRPr="009312FA">
        <w:rPr>
          <w:rFonts w:ascii="Times New Roman" w:eastAsia="Arial" w:hAnsi="Times New Roman" w:cs="Times New Roman"/>
          <w:color w:val="000000"/>
          <w:spacing w:val="-11"/>
        </w:rPr>
        <w:t>e</w:t>
      </w:r>
      <w:r w:rsidRPr="009312FA">
        <w:rPr>
          <w:rFonts w:ascii="Times New Roman" w:eastAsia="Arial" w:hAnsi="Times New Roman" w:cs="Times New Roman"/>
          <w:color w:val="000000"/>
          <w:spacing w:val="-11"/>
          <w:w w:val="103"/>
        </w:rPr>
        <w:t>v</w:t>
      </w:r>
      <w:r w:rsidRPr="009312FA">
        <w:rPr>
          <w:rFonts w:ascii="Times New Roman" w:eastAsia="Arial" w:hAnsi="Times New Roman" w:cs="Times New Roman"/>
          <w:color w:val="000000"/>
          <w:spacing w:val="-11"/>
        </w:rPr>
        <w:t>i</w:t>
      </w:r>
      <w:r w:rsidRPr="009312FA">
        <w:rPr>
          <w:rFonts w:ascii="Times New Roman" w:eastAsia="Arial" w:hAnsi="Times New Roman" w:cs="Times New Roman"/>
          <w:color w:val="000000"/>
          <w:spacing w:val="-11"/>
          <w:w w:val="87"/>
        </w:rPr>
        <w:t>c</w:t>
      </w:r>
      <w:r w:rsidRPr="009312FA">
        <w:rPr>
          <w:rFonts w:ascii="Times New Roman" w:eastAsia="Arial" w:hAnsi="Times New Roman" w:cs="Times New Roman"/>
          <w:color w:val="000000"/>
          <w:spacing w:val="-11"/>
        </w:rPr>
        <w:t>es</w:t>
      </w:r>
      <w:r w:rsidRPr="009312FA">
        <w:rPr>
          <w:rFonts w:ascii="Times New Roman" w:eastAsia="Arial" w:hAnsi="Times New Roman" w:cs="Times New Roman"/>
          <w:color w:val="000000"/>
          <w:spacing w:val="18"/>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3"/>
          <w:w w:val="103"/>
        </w:rPr>
        <w:t>v</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w w:val="103"/>
        </w:rPr>
        <w:t>y</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3"/>
        </w:rPr>
        <w:t>l</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w w:val="98"/>
        </w:rPr>
        <w:t>w.</w:t>
      </w:r>
      <w:r w:rsidRPr="009312FA">
        <w:rPr>
          <w:rFonts w:ascii="Times New Roman" w:eastAsia="Arial" w:hAnsi="Times New Roman" w:cs="Times New Roman"/>
          <w:color w:val="000000"/>
          <w:spacing w:val="35"/>
        </w:rPr>
        <w:t xml:space="preserve"> </w:t>
      </w:r>
      <w:r w:rsidRPr="009312FA">
        <w:rPr>
          <w:rFonts w:ascii="Times New Roman" w:eastAsia="Arial" w:hAnsi="Times New Roman" w:cs="Times New Roman"/>
          <w:color w:val="000000"/>
          <w:spacing w:val="-7"/>
          <w:w w:val="106"/>
        </w:rPr>
        <w:t>W</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7"/>
        </w:rPr>
        <w:t>n</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1"/>
        </w:rPr>
        <w:t>s</w:t>
      </w:r>
      <w:r w:rsidRPr="009312FA">
        <w:rPr>
          <w:rFonts w:ascii="Times New Roman" w:eastAsia="Arial" w:hAnsi="Times New Roman" w:cs="Times New Roman"/>
          <w:color w:val="000000"/>
          <w:spacing w:val="1"/>
          <w:w w:val="98"/>
        </w:rPr>
        <w:t>w</w:t>
      </w:r>
      <w:r w:rsidRPr="009312FA">
        <w:rPr>
          <w:rFonts w:ascii="Times New Roman" w:eastAsia="Arial" w:hAnsi="Times New Roman" w:cs="Times New Roman"/>
          <w:color w:val="000000"/>
          <w:spacing w:val="1"/>
        </w:rPr>
        <w:t>it</w:t>
      </w:r>
      <w:r w:rsidRPr="009312FA">
        <w:rPr>
          <w:rFonts w:ascii="Times New Roman" w:eastAsia="Arial" w:hAnsi="Times New Roman" w:cs="Times New Roman"/>
          <w:color w:val="000000"/>
          <w:spacing w:val="-4"/>
          <w:w w:val="87"/>
        </w:rPr>
        <w:t>c</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5"/>
          <w:w w:val="97"/>
        </w:rPr>
        <w:t>p</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w w:val="87"/>
        </w:rPr>
        <w:t>c</w:t>
      </w:r>
      <w:r w:rsidRPr="009312FA">
        <w:rPr>
          <w:rFonts w:ascii="Times New Roman" w:eastAsia="Arial" w:hAnsi="Times New Roman" w:cs="Times New Roman"/>
          <w:color w:val="000000"/>
          <w:spacing w:val="5"/>
        </w:rPr>
        <w:t>ti</w:t>
      </w:r>
      <w:r w:rsidRPr="009312FA">
        <w:rPr>
          <w:rFonts w:ascii="Times New Roman" w:eastAsia="Arial" w:hAnsi="Times New Roman" w:cs="Times New Roman"/>
          <w:color w:val="000000"/>
          <w:spacing w:val="5"/>
          <w:w w:val="87"/>
        </w:rPr>
        <w:t>c</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rPr>
        <w:t>ll</w:t>
      </w:r>
      <w:r w:rsidRPr="009312FA">
        <w:rPr>
          <w:rFonts w:ascii="Times New Roman" w:eastAsia="Arial" w:hAnsi="Times New Roman" w:cs="Times New Roman"/>
          <w:color w:val="000000"/>
          <w:spacing w:val="5"/>
          <w:w w:val="103"/>
        </w:rPr>
        <w:t>y</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
          <w:w w:val="97"/>
        </w:rPr>
        <w:t>u</w:t>
      </w:r>
      <w:r w:rsidRPr="009312FA">
        <w:rPr>
          <w:rFonts w:ascii="Times New Roman" w:eastAsia="Arial" w:hAnsi="Times New Roman" w:cs="Times New Roman"/>
          <w:color w:val="000000"/>
          <w:spacing w:val="-1"/>
          <w:w w:val="114"/>
        </w:rPr>
        <w:t>rr</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7"/>
          <w:w w:val="97"/>
        </w:rPr>
        <w:t>n</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7"/>
          <w:w w:val="98"/>
        </w:rPr>
        <w:t>w</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7"/>
        </w:rPr>
        <w:t>n</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18"/>
        </w:rPr>
        <w:t>it</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2"/>
          <w:w w:val="97"/>
        </w:rPr>
        <w:t>b</w:t>
      </w:r>
      <w:r w:rsidRPr="009312FA">
        <w:rPr>
          <w:rFonts w:ascii="Times New Roman" w:eastAsia="Arial" w:hAnsi="Times New Roman" w:cs="Times New Roman"/>
          <w:color w:val="000000"/>
          <w:spacing w:val="-3"/>
        </w:rPr>
        <w:t>ei</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w w:val="88"/>
        </w:rPr>
        <w:t>g</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w w:val="88"/>
        </w:rPr>
        <w:t>a</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rPr>
        <w:t>s</w:t>
      </w:r>
      <w:r w:rsidRPr="009312FA">
        <w:rPr>
          <w:rFonts w:ascii="Times New Roman" w:eastAsia="Arial" w:hAnsi="Times New Roman" w:cs="Times New Roman"/>
          <w:color w:val="000000"/>
          <w:spacing w:val="-6"/>
          <w:w w:val="107"/>
        </w:rPr>
        <w:t>f</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rr</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7"/>
        </w:rPr>
        <w:t>d</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2"/>
        </w:rPr>
        <w:t xml:space="preserve"> 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2"/>
        </w:rPr>
        <w:t>l</w:t>
      </w:r>
      <w:r w:rsidRPr="009312FA">
        <w:rPr>
          <w:rFonts w:ascii="Times New Roman" w:eastAsia="Arial" w:hAnsi="Times New Roman" w:cs="Times New Roman"/>
          <w:color w:val="000000"/>
          <w:spacing w:val="2"/>
          <w:w w:val="88"/>
        </w:rPr>
        <w:t>oa</w:t>
      </w:r>
      <w:r w:rsidRPr="009312FA">
        <w:rPr>
          <w:rFonts w:ascii="Times New Roman" w:eastAsia="Arial" w:hAnsi="Times New Roman" w:cs="Times New Roman"/>
          <w:color w:val="000000"/>
          <w:spacing w:val="2"/>
          <w:w w:val="97"/>
        </w:rPr>
        <w:t>d</w:t>
      </w:r>
      <w:r w:rsidRPr="009312FA">
        <w:rPr>
          <w:rFonts w:ascii="Times New Roman" w:eastAsia="Arial" w:hAnsi="Times New Roman" w:cs="Times New Roman"/>
          <w:color w:val="000000"/>
          <w:spacing w:val="2"/>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l</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st</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6"/>
          <w:w w:val="103"/>
        </w:rPr>
        <w:t>v</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lt</w:t>
      </w:r>
      <w:r w:rsidRPr="009312FA">
        <w:rPr>
          <w:rFonts w:ascii="Times New Roman" w:eastAsia="Arial" w:hAnsi="Times New Roman" w:cs="Times New Roman"/>
          <w:color w:val="000000"/>
          <w:spacing w:val="1"/>
          <w:w w:val="88"/>
        </w:rPr>
        <w:t>ag</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w w:val="97"/>
        </w:rPr>
        <w:t>d</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9"/>
          <w:w w:val="88"/>
        </w:rPr>
        <w:t>a</w:t>
      </w:r>
      <w:r w:rsidRPr="009312FA">
        <w:rPr>
          <w:rFonts w:ascii="Times New Roman" w:eastAsia="Arial" w:hAnsi="Times New Roman" w:cs="Times New Roman"/>
          <w:color w:val="000000"/>
          <w:spacing w:val="-9"/>
          <w:w w:val="87"/>
        </w:rPr>
        <w:t>c</w:t>
      </w:r>
      <w:r w:rsidRPr="009312FA">
        <w:rPr>
          <w:rFonts w:ascii="Times New Roman" w:eastAsia="Arial" w:hAnsi="Times New Roman" w:cs="Times New Roman"/>
          <w:color w:val="000000"/>
          <w:spacing w:val="-9"/>
          <w:w w:val="114"/>
        </w:rPr>
        <w:t>r</w:t>
      </w:r>
      <w:r w:rsidRPr="009312FA">
        <w:rPr>
          <w:rFonts w:ascii="Times New Roman" w:eastAsia="Arial" w:hAnsi="Times New Roman" w:cs="Times New Roman"/>
          <w:color w:val="000000"/>
          <w:spacing w:val="-9"/>
          <w:w w:val="88"/>
        </w:rPr>
        <w:t>o</w:t>
      </w:r>
      <w:r w:rsidRPr="009312FA">
        <w:rPr>
          <w:rFonts w:ascii="Times New Roman" w:eastAsia="Arial" w:hAnsi="Times New Roman" w:cs="Times New Roman"/>
          <w:color w:val="000000"/>
          <w:spacing w:val="-9"/>
        </w:rPr>
        <w:t>ss</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1"/>
        </w:rPr>
        <w:t>s</w:t>
      </w:r>
      <w:r w:rsidRPr="009312FA">
        <w:rPr>
          <w:rFonts w:ascii="Times New Roman" w:eastAsia="Arial" w:hAnsi="Times New Roman" w:cs="Times New Roman"/>
          <w:color w:val="000000"/>
          <w:spacing w:val="1"/>
          <w:w w:val="98"/>
        </w:rPr>
        <w:t>w</w:t>
      </w:r>
      <w:r w:rsidRPr="009312FA">
        <w:rPr>
          <w:rFonts w:ascii="Times New Roman" w:eastAsia="Arial" w:hAnsi="Times New Roman" w:cs="Times New Roman"/>
          <w:color w:val="000000"/>
          <w:spacing w:val="1"/>
        </w:rPr>
        <w:t>it</w:t>
      </w:r>
      <w:r w:rsidRPr="009312FA">
        <w:rPr>
          <w:rFonts w:ascii="Times New Roman" w:eastAsia="Arial" w:hAnsi="Times New Roman" w:cs="Times New Roman"/>
          <w:color w:val="000000"/>
          <w:spacing w:val="-4"/>
          <w:w w:val="87"/>
        </w:rPr>
        <w:t>c</w:t>
      </w:r>
      <w:r w:rsidRPr="009312FA">
        <w:rPr>
          <w:rFonts w:ascii="Times New Roman" w:eastAsia="Arial" w:hAnsi="Times New Roman" w:cs="Times New Roman"/>
          <w:color w:val="000000"/>
          <w:w w:val="97"/>
        </w:rPr>
        <w:t>h</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74"/>
        </w:rPr>
        <w:t xml:space="preserve"> </w:t>
      </w:r>
      <w:r w:rsidRPr="009312FA">
        <w:rPr>
          <w:rFonts w:ascii="Times New Roman" w:eastAsia="Arial" w:hAnsi="Times New Roman" w:cs="Times New Roman"/>
          <w:color w:val="000000"/>
          <w:spacing w:val="-12"/>
          <w:w w:val="99"/>
        </w:rPr>
        <w:t>P</w:t>
      </w:r>
      <w:r w:rsidRPr="009312FA">
        <w:rPr>
          <w:rFonts w:ascii="Times New Roman" w:eastAsia="Arial" w:hAnsi="Times New Roman" w:cs="Times New Roman"/>
          <w:color w:val="000000"/>
          <w:spacing w:val="-13"/>
          <w:w w:val="88"/>
        </w:rPr>
        <w:t>o</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22"/>
        </w:rPr>
        <w:t xml:space="preserve"> </w:t>
      </w:r>
      <w:r w:rsidRPr="009312FA">
        <w:rPr>
          <w:rFonts w:ascii="Times New Roman" w:eastAsia="Arial" w:hAnsi="Times New Roman" w:cs="Times New Roman"/>
          <w:color w:val="000000"/>
          <w:spacing w:val="-8"/>
        </w:rPr>
        <w:t>l</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8"/>
        </w:rPr>
        <w:t>ss</w:t>
      </w:r>
      <w:r w:rsidRPr="009312FA">
        <w:rPr>
          <w:rFonts w:ascii="Times New Roman" w:eastAsia="Arial" w:hAnsi="Times New Roman" w:cs="Times New Roman"/>
          <w:color w:val="000000"/>
          <w:spacing w:val="-8"/>
          <w:w w:val="98"/>
        </w:rPr>
        <w:t>,</w:t>
      </w:r>
      <w:r w:rsidRPr="009312FA">
        <w:rPr>
          <w:rFonts w:ascii="Times New Roman" w:eastAsia="Arial" w:hAnsi="Times New Roman" w:cs="Times New Roman"/>
          <w:color w:val="000000"/>
          <w:spacing w:val="25"/>
        </w:rPr>
        <w:t xml:space="preserve"> </w:t>
      </w:r>
      <w:r w:rsidRPr="009312FA">
        <w:rPr>
          <w:rFonts w:ascii="Times New Roman" w:eastAsia="Arial" w:hAnsi="Times New Roman" w:cs="Times New Roman"/>
          <w:color w:val="000000"/>
          <w:spacing w:val="3"/>
          <w:w w:val="97"/>
        </w:rPr>
        <w:t>b</w:t>
      </w:r>
      <w:r w:rsidRPr="009312FA">
        <w:rPr>
          <w:rFonts w:ascii="Times New Roman" w:eastAsia="Arial" w:hAnsi="Times New Roman" w:cs="Times New Roman"/>
          <w:color w:val="000000"/>
          <w:spacing w:val="-4"/>
        </w:rPr>
        <w:t>ei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4"/>
          <w:w w:val="88"/>
        </w:rPr>
        <w:t>g</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3"/>
          <w:w w:val="97"/>
        </w:rPr>
        <w:t>p</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9"/>
          <w:w w:val="88"/>
        </w:rPr>
        <w:t>o</w:t>
      </w:r>
      <w:r w:rsidRPr="009312FA">
        <w:rPr>
          <w:rFonts w:ascii="Times New Roman" w:eastAsia="Arial" w:hAnsi="Times New Roman" w:cs="Times New Roman"/>
          <w:color w:val="000000"/>
          <w:spacing w:val="3"/>
          <w:w w:val="97"/>
        </w:rPr>
        <w:t>du</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24"/>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4"/>
          <w:w w:val="103"/>
        </w:rPr>
        <w:t>v</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lt</w:t>
      </w:r>
      <w:r w:rsidRPr="009312FA">
        <w:rPr>
          <w:rFonts w:ascii="Times New Roman" w:eastAsia="Arial" w:hAnsi="Times New Roman" w:cs="Times New Roman"/>
          <w:color w:val="000000"/>
          <w:spacing w:val="1"/>
          <w:w w:val="88"/>
        </w:rPr>
        <w:t>ag</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97"/>
        </w:rPr>
        <w:t>u</w:t>
      </w:r>
      <w:r w:rsidRPr="009312FA">
        <w:rPr>
          <w:rFonts w:ascii="Times New Roman" w:eastAsia="Arial" w:hAnsi="Times New Roman" w:cs="Times New Roman"/>
          <w:color w:val="000000"/>
          <w:w w:val="114"/>
        </w:rPr>
        <w:t>rr</w:t>
      </w:r>
      <w:r w:rsidRPr="009312FA">
        <w:rPr>
          <w:rFonts w:ascii="Times New Roman" w:eastAsia="Arial" w:hAnsi="Times New Roman" w:cs="Times New Roman"/>
          <w:color w:val="000000"/>
        </w:rPr>
        <w:t>e</w:t>
      </w:r>
      <w:r w:rsidRPr="009312FA">
        <w:rPr>
          <w:rFonts w:ascii="Times New Roman" w:eastAsia="Arial" w:hAnsi="Times New Roman" w:cs="Times New Roman"/>
          <w:color w:val="000000"/>
          <w:spacing w:val="-8"/>
          <w:w w:val="97"/>
        </w:rPr>
        <w:t>n</w:t>
      </w:r>
      <w:r w:rsidRPr="009312FA">
        <w:rPr>
          <w:rFonts w:ascii="Times New Roman" w:eastAsia="Arial" w:hAnsi="Times New Roman" w:cs="Times New Roman"/>
          <w:color w:val="000000"/>
        </w:rPr>
        <w:t>t</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26"/>
        </w:rPr>
        <w:t xml:space="preserve"> </w:t>
      </w:r>
      <w:r w:rsidRPr="009312FA">
        <w:rPr>
          <w:rFonts w:ascii="Times New Roman" w:eastAsia="Arial" w:hAnsi="Times New Roman" w:cs="Times New Roman"/>
          <w:color w:val="000000"/>
          <w:spacing w:val="-8"/>
        </w:rPr>
        <w:t>is</w:t>
      </w:r>
    </w:p>
    <w:p w:rsidR="00365DB9" w:rsidRPr="009312FA" w:rsidRDefault="00365DB9" w:rsidP="00365DB9">
      <w:pPr>
        <w:spacing w:line="240" w:lineRule="exact"/>
        <w:ind w:right="189"/>
        <w:rPr>
          <w:rFonts w:ascii="Times New Roman" w:eastAsia="Arial" w:hAnsi="Times New Roman" w:cs="Times New Roman"/>
          <w:spacing w:val="-8"/>
        </w:rPr>
      </w:pPr>
    </w:p>
    <w:p w:rsidR="00365DB9" w:rsidRPr="009312FA" w:rsidRDefault="00365DB9" w:rsidP="00365DB9">
      <w:pPr>
        <w:spacing w:line="251" w:lineRule="auto"/>
        <w:ind w:left="516" w:right="189"/>
        <w:jc w:val="both"/>
        <w:rPr>
          <w:rFonts w:ascii="Times New Roman" w:eastAsia="Arial" w:hAnsi="Times New Roman" w:cs="Times New Roman"/>
          <w:color w:val="000000"/>
          <w:w w:val="98"/>
        </w:rPr>
      </w:pP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1"/>
          <w:w w:val="97"/>
        </w:rPr>
        <w:t>u</w:t>
      </w:r>
      <w:r w:rsidRPr="009312FA">
        <w:rPr>
          <w:rFonts w:ascii="Times New Roman" w:eastAsia="Arial" w:hAnsi="Times New Roman" w:cs="Times New Roman"/>
          <w:color w:val="000000"/>
          <w:spacing w:val="-1"/>
        </w:rPr>
        <w:t>s</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6"/>
        </w:rPr>
        <w:t>i</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2"/>
          <w:w w:val="97"/>
        </w:rPr>
        <w:t>b</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97"/>
        </w:rPr>
        <w:t>h</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17"/>
          <w:w w:val="87"/>
        </w:rPr>
        <w:t>c</w:t>
      </w:r>
      <w:r w:rsidRPr="009312FA">
        <w:rPr>
          <w:rFonts w:ascii="Times New Roman" w:eastAsia="Arial" w:hAnsi="Times New Roman" w:cs="Times New Roman"/>
          <w:color w:val="000000"/>
          <w:spacing w:val="-17"/>
          <w:w w:val="88"/>
        </w:rPr>
        <w:t>a</w:t>
      </w:r>
      <w:r w:rsidRPr="009312FA">
        <w:rPr>
          <w:rFonts w:ascii="Times New Roman" w:eastAsia="Arial" w:hAnsi="Times New Roman" w:cs="Times New Roman"/>
          <w:color w:val="000000"/>
          <w:spacing w:val="-17"/>
        </w:rPr>
        <w:t>ses</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9"/>
          <w:w w:val="87"/>
        </w:rPr>
        <w:t>c</w:t>
      </w:r>
      <w:r w:rsidRPr="009312FA">
        <w:rPr>
          <w:rFonts w:ascii="Times New Roman" w:eastAsia="Arial" w:hAnsi="Times New Roman" w:cs="Times New Roman"/>
          <w:color w:val="000000"/>
          <w:spacing w:val="-9"/>
        </w:rPr>
        <w:t>l</w:t>
      </w:r>
      <w:r w:rsidRPr="009312FA">
        <w:rPr>
          <w:rFonts w:ascii="Times New Roman" w:eastAsia="Arial" w:hAnsi="Times New Roman" w:cs="Times New Roman"/>
          <w:color w:val="000000"/>
          <w:spacing w:val="-9"/>
          <w:w w:val="88"/>
        </w:rPr>
        <w:t>o</w:t>
      </w:r>
      <w:r w:rsidRPr="009312FA">
        <w:rPr>
          <w:rFonts w:ascii="Times New Roman" w:eastAsia="Arial" w:hAnsi="Times New Roman" w:cs="Times New Roman"/>
          <w:color w:val="000000"/>
          <w:spacing w:val="-9"/>
        </w:rPr>
        <w:t>se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13"/>
        </w:rPr>
        <w:t>t</w:t>
      </w:r>
      <w:r w:rsidRPr="009312FA">
        <w:rPr>
          <w:rFonts w:ascii="Times New Roman" w:eastAsia="Arial" w:hAnsi="Times New Roman" w:cs="Times New Roman"/>
          <w:color w:val="000000"/>
          <w:spacing w:val="13"/>
          <w:w w:val="88"/>
        </w:rPr>
        <w:t>o</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6"/>
          <w:w w:val="87"/>
        </w:rPr>
        <w:t>z</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spacing w:val="-6"/>
          <w:w w:val="98"/>
        </w:rPr>
        <w:t>.</w:t>
      </w:r>
      <w:r w:rsidRPr="009312FA">
        <w:rPr>
          <w:rFonts w:ascii="Times New Roman" w:eastAsia="Arial" w:hAnsi="Times New Roman" w:cs="Times New Roman"/>
          <w:color w:val="000000"/>
          <w:spacing w:val="36"/>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106"/>
        </w:rPr>
        <w:t>W</w:t>
      </w:r>
      <w:r w:rsidRPr="009312FA">
        <w:rPr>
          <w:rFonts w:ascii="Times New Roman" w:eastAsia="Arial" w:hAnsi="Times New Roman" w:cs="Times New Roman"/>
          <w:color w:val="000000"/>
          <w:w w:val="107"/>
        </w:rPr>
        <w:t>M</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4"/>
          <w:w w:val="88"/>
        </w:rPr>
        <w:t>a</w:t>
      </w:r>
      <w:r w:rsidRPr="009312FA">
        <w:rPr>
          <w:rFonts w:ascii="Times New Roman" w:eastAsia="Arial" w:hAnsi="Times New Roman" w:cs="Times New Roman"/>
          <w:color w:val="000000"/>
          <w:spacing w:val="-4"/>
        </w:rPr>
        <w:t>ls</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11"/>
          <w:w w:val="98"/>
        </w:rPr>
        <w:t>w</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w w:val="103"/>
        </w:rPr>
        <w:t>k</w:t>
      </w:r>
      <w:r w:rsidRPr="009312FA">
        <w:rPr>
          <w:rFonts w:ascii="Times New Roman" w:eastAsia="Arial" w:hAnsi="Times New Roman" w:cs="Times New Roman"/>
          <w:color w:val="000000"/>
          <w:spacing w:val="-6"/>
        </w:rPr>
        <w:t>s</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7"/>
          <w:w w:val="98"/>
        </w:rPr>
        <w:t>w</w:t>
      </w:r>
      <w:r w:rsidRPr="009312FA">
        <w:rPr>
          <w:rFonts w:ascii="Times New Roman" w:eastAsia="Arial" w:hAnsi="Times New Roman" w:cs="Times New Roman"/>
          <w:color w:val="000000"/>
          <w:spacing w:val="-2"/>
        </w:rPr>
        <w:t>ell</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9"/>
          <w:w w:val="98"/>
        </w:rPr>
        <w:t>w</w:t>
      </w:r>
      <w:r w:rsidRPr="009312FA">
        <w:rPr>
          <w:rFonts w:ascii="Times New Roman" w:eastAsia="Arial" w:hAnsi="Times New Roman" w:cs="Times New Roman"/>
          <w:color w:val="000000"/>
          <w:spacing w:val="9"/>
        </w:rPr>
        <w:t>it</w:t>
      </w:r>
      <w:r w:rsidRPr="009312FA">
        <w:rPr>
          <w:rFonts w:ascii="Times New Roman" w:eastAsia="Arial" w:hAnsi="Times New Roman" w:cs="Times New Roman"/>
          <w:color w:val="000000"/>
          <w:spacing w:val="9"/>
          <w:w w:val="97"/>
        </w:rPr>
        <w:t>h</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8"/>
          <w:w w:val="97"/>
        </w:rPr>
        <w:t>d</w:t>
      </w:r>
      <w:r w:rsidRPr="009312FA">
        <w:rPr>
          <w:rFonts w:ascii="Times New Roman" w:eastAsia="Arial" w:hAnsi="Times New Roman" w:cs="Times New Roman"/>
          <w:color w:val="000000"/>
          <w:spacing w:val="8"/>
        </w:rPr>
        <w:t>i</w:t>
      </w:r>
      <w:r w:rsidRPr="009312FA">
        <w:rPr>
          <w:rFonts w:ascii="Times New Roman" w:eastAsia="Arial" w:hAnsi="Times New Roman" w:cs="Times New Roman"/>
          <w:color w:val="000000"/>
          <w:spacing w:val="8"/>
          <w:w w:val="88"/>
        </w:rPr>
        <w:t>g</w:t>
      </w:r>
      <w:r w:rsidRPr="009312FA">
        <w:rPr>
          <w:rFonts w:ascii="Times New Roman" w:eastAsia="Arial" w:hAnsi="Times New Roman" w:cs="Times New Roman"/>
          <w:color w:val="000000"/>
          <w:spacing w:val="8"/>
        </w:rPr>
        <w:t>it</w:t>
      </w:r>
      <w:r w:rsidRPr="009312FA">
        <w:rPr>
          <w:rFonts w:ascii="Times New Roman" w:eastAsia="Arial" w:hAnsi="Times New Roman" w:cs="Times New Roman"/>
          <w:color w:val="000000"/>
          <w:spacing w:val="8"/>
          <w:w w:val="88"/>
        </w:rPr>
        <w:t>a</w:t>
      </w:r>
      <w:r w:rsidRPr="009312FA">
        <w:rPr>
          <w:rFonts w:ascii="Times New Roman" w:eastAsia="Arial" w:hAnsi="Times New Roman" w:cs="Times New Roman"/>
          <w:color w:val="000000"/>
          <w:spacing w:val="8"/>
        </w:rPr>
        <w:t>l</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ls</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2"/>
          <w:w w:val="98"/>
        </w:rPr>
        <w:t>w</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w w:val="98"/>
        </w:rPr>
        <w:t>,</w:t>
      </w:r>
      <w:r w:rsidRPr="009312FA">
        <w:rPr>
          <w:rFonts w:ascii="Times New Roman" w:eastAsia="Arial" w:hAnsi="Times New Roman" w:cs="Times New Roman"/>
          <w:color w:val="000000"/>
          <w:spacing w:val="21"/>
        </w:rPr>
        <w:t xml:space="preserve"> </w:t>
      </w:r>
      <w:r w:rsidRPr="009312FA">
        <w:rPr>
          <w:rFonts w:ascii="Times New Roman" w:eastAsia="Arial" w:hAnsi="Times New Roman" w:cs="Times New Roman"/>
          <w:color w:val="000000"/>
          <w:spacing w:val="-6"/>
          <w:w w:val="97"/>
        </w:rPr>
        <w:t>b</w:t>
      </w:r>
      <w:r w:rsidRPr="009312FA">
        <w:rPr>
          <w:rFonts w:ascii="Times New Roman" w:eastAsia="Arial" w:hAnsi="Times New Roman" w:cs="Times New Roman"/>
          <w:color w:val="000000"/>
          <w:spacing w:val="-12"/>
        </w:rPr>
        <w:t>e</w:t>
      </w:r>
      <w:r w:rsidRPr="009312FA">
        <w:rPr>
          <w:rFonts w:ascii="Times New Roman" w:eastAsia="Arial" w:hAnsi="Times New Roman" w:cs="Times New Roman"/>
          <w:color w:val="000000"/>
          <w:spacing w:val="-12"/>
          <w:w w:val="87"/>
        </w:rPr>
        <w:t>c</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w w:val="97"/>
        </w:rPr>
        <w:t>u</w:t>
      </w:r>
      <w:r w:rsidRPr="009312FA">
        <w:rPr>
          <w:rFonts w:ascii="Times New Roman" w:eastAsia="Arial" w:hAnsi="Times New Roman" w:cs="Times New Roman"/>
          <w:color w:val="000000"/>
          <w:spacing w:val="-12"/>
        </w:rPr>
        <w:t>se</w:t>
      </w:r>
      <w:r w:rsidRPr="009312FA">
        <w:rPr>
          <w:rFonts w:ascii="Times New Roman" w:eastAsia="Arial" w:hAnsi="Times New Roman" w:cs="Times New Roman"/>
          <w:color w:val="000000"/>
          <w:spacing w:val="18"/>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ei</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spacing w:val="13"/>
          <w:w w:val="88"/>
        </w:rPr>
        <w:t>o</w:t>
      </w:r>
      <w:r w:rsidRPr="009312FA">
        <w:rPr>
          <w:rFonts w:ascii="Times New Roman" w:eastAsia="Arial" w:hAnsi="Times New Roman" w:cs="Times New Roman"/>
          <w:color w:val="000000"/>
          <w:spacing w:val="13"/>
          <w:w w:val="97"/>
        </w:rPr>
        <w:t>n</w:t>
      </w:r>
      <w:r w:rsidRPr="009312FA">
        <w:rPr>
          <w:rFonts w:ascii="Times New Roman" w:eastAsia="Arial" w:hAnsi="Times New Roman" w:cs="Times New Roman"/>
          <w:color w:val="000000"/>
          <w:spacing w:val="13"/>
        </w:rPr>
        <w:t>/</w:t>
      </w:r>
      <w:r w:rsidRPr="009312FA">
        <w:rPr>
          <w:rFonts w:ascii="Times New Roman" w:eastAsia="Arial" w:hAnsi="Times New Roman" w:cs="Times New Roman"/>
          <w:color w:val="000000"/>
          <w:spacing w:val="13"/>
          <w:w w:val="88"/>
        </w:rPr>
        <w:t>o</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u</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21"/>
        </w:rPr>
        <w:t xml:space="preserve"> </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88"/>
        </w:rPr>
        <w:t>a</w:t>
      </w:r>
      <w:r w:rsidRPr="009312FA">
        <w:rPr>
          <w:rFonts w:ascii="Times New Roman" w:eastAsia="Arial" w:hAnsi="Times New Roman" w:cs="Times New Roman"/>
          <w:color w:val="000000"/>
          <w:spacing w:val="-6"/>
        </w:rPr>
        <w:t>sil</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11"/>
        </w:rPr>
        <w:t>set</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spacing w:val="-15"/>
          <w:w w:val="97"/>
        </w:rPr>
        <w:t>n</w:t>
      </w:r>
      <w:r w:rsidRPr="009312FA">
        <w:rPr>
          <w:rFonts w:ascii="Times New Roman" w:eastAsia="Arial" w:hAnsi="Times New Roman" w:cs="Times New Roman"/>
          <w:color w:val="000000"/>
          <w:spacing w:val="-15"/>
        </w:rPr>
        <w:t>ee</w:t>
      </w:r>
      <w:r w:rsidRPr="009312FA">
        <w:rPr>
          <w:rFonts w:ascii="Times New Roman" w:eastAsia="Arial" w:hAnsi="Times New Roman" w:cs="Times New Roman"/>
          <w:color w:val="000000"/>
          <w:spacing w:val="-15"/>
          <w:w w:val="97"/>
        </w:rPr>
        <w:t>d</w:t>
      </w:r>
      <w:r w:rsidRPr="009312FA">
        <w:rPr>
          <w:rFonts w:ascii="Times New Roman" w:eastAsia="Arial" w:hAnsi="Times New Roman" w:cs="Times New Roman"/>
          <w:color w:val="000000"/>
          <w:spacing w:val="-15"/>
        </w:rPr>
        <w:t>e</w:t>
      </w:r>
      <w:r w:rsidRPr="009312FA">
        <w:rPr>
          <w:rFonts w:ascii="Times New Roman" w:eastAsia="Arial" w:hAnsi="Times New Roman" w:cs="Times New Roman"/>
          <w:color w:val="000000"/>
          <w:spacing w:val="-15"/>
          <w:w w:val="97"/>
        </w:rPr>
        <w:t>d</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3"/>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3"/>
          <w:w w:val="97"/>
        </w:rPr>
        <w:t>h</w:t>
      </w:r>
      <w:r w:rsidRPr="009312FA">
        <w:rPr>
          <w:rFonts w:ascii="Times New Roman" w:eastAsia="Arial" w:hAnsi="Times New Roman" w:cs="Times New Roman"/>
          <w:color w:val="000000"/>
          <w:spacing w:val="3"/>
        </w:rPr>
        <w:t>is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rPr>
        <w:t>et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1"/>
          <w:w w:val="97"/>
        </w:rPr>
        <w:t>d</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21"/>
          <w:w w:val="98"/>
        </w:rPr>
        <w:t>w</w:t>
      </w:r>
      <w:r w:rsidRPr="009312FA">
        <w:rPr>
          <w:rFonts w:ascii="Times New Roman" w:eastAsia="Arial" w:hAnsi="Times New Roman" w:cs="Times New Roman"/>
          <w:color w:val="000000"/>
          <w:spacing w:val="-15"/>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4"/>
        </w:rPr>
        <w:t>eit</w:t>
      </w:r>
      <w:r w:rsidRPr="009312FA">
        <w:rPr>
          <w:rFonts w:ascii="Times New Roman" w:eastAsia="Arial" w:hAnsi="Times New Roman" w:cs="Times New Roman"/>
          <w:color w:val="000000"/>
          <w:spacing w:val="-4"/>
          <w:w w:val="97"/>
        </w:rPr>
        <w:t>h</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2"/>
          <w:w w:val="103"/>
        </w:rPr>
        <w:t>v</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103"/>
        </w:rPr>
        <w:t>y</w:t>
      </w:r>
      <w:r w:rsidRPr="009312FA">
        <w:rPr>
          <w:rFonts w:ascii="Times New Roman" w:eastAsia="Arial" w:hAnsi="Times New Roman" w:cs="Times New Roman"/>
          <w:color w:val="000000"/>
          <w:w w:val="98"/>
        </w:rPr>
        <w:t>:</w:t>
      </w:r>
    </w:p>
    <w:p w:rsidR="00365DB9" w:rsidRPr="009312FA" w:rsidRDefault="00365DB9" w:rsidP="00365DB9">
      <w:pPr>
        <w:spacing w:after="19" w:line="180" w:lineRule="exact"/>
        <w:rPr>
          <w:rFonts w:ascii="Times New Roman" w:eastAsia="Arial" w:hAnsi="Times New Roman" w:cs="Times New Roman"/>
          <w:w w:val="98"/>
        </w:rPr>
      </w:pPr>
      <w:r w:rsidRPr="009312FA">
        <w:rPr>
          <w:rFonts w:ascii="Times New Roman" w:hAnsi="Times New Roman" w:cs="Times New Roman"/>
          <w:noProof/>
          <w:lang w:val="en-IN" w:eastAsia="en-IN" w:bidi="ar-SA"/>
        </w:rPr>
        <w:drawing>
          <wp:anchor distT="0" distB="0" distL="0" distR="0" simplePos="0" relativeHeight="251665920" behindDoc="1" locked="0" layoutInCell="0" allowOverlap="1" wp14:anchorId="4A8085CC" wp14:editId="3F99BAED">
            <wp:simplePos x="0" y="0"/>
            <wp:positionH relativeFrom="page">
              <wp:posOffset>2074545</wp:posOffset>
            </wp:positionH>
            <wp:positionV relativeFrom="page">
              <wp:posOffset>4309110</wp:posOffset>
            </wp:positionV>
            <wp:extent cx="3599815" cy="2159635"/>
            <wp:effectExtent l="0" t="0" r="635" b="0"/>
            <wp:wrapNone/>
            <wp:docPr id="24"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5"/>
                    <a:stretch>
                      <a:fillRect/>
                    </a:stretch>
                  </pic:blipFill>
                  <pic:spPr>
                    <a:xfrm>
                      <a:off x="0" y="0"/>
                      <a:ext cx="3599815" cy="2159635"/>
                    </a:xfrm>
                    <a:prstGeom prst="rect">
                      <a:avLst/>
                    </a:prstGeom>
                    <a:noFill/>
                  </pic:spPr>
                </pic:pic>
              </a:graphicData>
            </a:graphic>
          </wp:anchor>
        </w:drawing>
      </w:r>
    </w:p>
    <w:p w:rsidR="00365DB9" w:rsidRPr="009312FA" w:rsidRDefault="00365DB9" w:rsidP="00365DB9">
      <w:pPr>
        <w:ind w:left="802" w:right="-20"/>
        <w:rPr>
          <w:rFonts w:ascii="Times New Roman" w:eastAsia="Arial" w:hAnsi="Times New Roman" w:cs="Times New Roman"/>
          <w:color w:val="000000"/>
          <w:spacing w:val="-7"/>
          <w:w w:val="103"/>
        </w:rPr>
      </w:pPr>
      <w:r w:rsidRPr="009312FA">
        <w:rPr>
          <w:rFonts w:ascii="Times New Roman" w:eastAsia="Arial" w:hAnsi="Times New Roman" w:cs="Times New Roman"/>
          <w:color w:val="000000"/>
          <w:w w:val="88"/>
        </w:rPr>
        <w:t>1</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10"/>
          <w:w w:val="115"/>
        </w:rPr>
        <w:t>T</w:t>
      </w:r>
      <w:r w:rsidRPr="009312FA">
        <w:rPr>
          <w:rFonts w:ascii="Times New Roman" w:eastAsia="Arial" w:hAnsi="Times New Roman" w:cs="Times New Roman"/>
          <w:color w:val="000000"/>
          <w:spacing w:val="-10"/>
          <w:w w:val="97"/>
        </w:rPr>
        <w:t>h</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6"/>
          <w:w w:val="104"/>
        </w:rPr>
        <w:t>F</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2"/>
        </w:rPr>
        <w:t>q</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7"/>
        </w:rPr>
        <w:t>n</w:t>
      </w:r>
      <w:r w:rsidRPr="009312FA">
        <w:rPr>
          <w:rFonts w:ascii="Times New Roman" w:eastAsia="Arial" w:hAnsi="Times New Roman" w:cs="Times New Roman"/>
          <w:color w:val="000000"/>
          <w:spacing w:val="-7"/>
          <w:w w:val="87"/>
        </w:rPr>
        <w:t>c</w:t>
      </w:r>
      <w:r w:rsidRPr="009312FA">
        <w:rPr>
          <w:rFonts w:ascii="Times New Roman" w:eastAsia="Arial" w:hAnsi="Times New Roman" w:cs="Times New Roman"/>
          <w:color w:val="000000"/>
          <w:spacing w:val="-7"/>
          <w:w w:val="103"/>
        </w:rPr>
        <w:t>y</w:t>
      </w:r>
    </w:p>
    <w:p w:rsidR="00365DB9" w:rsidRPr="009312FA" w:rsidRDefault="00365DB9" w:rsidP="00365DB9">
      <w:pPr>
        <w:spacing w:line="240" w:lineRule="exact"/>
        <w:rPr>
          <w:rFonts w:ascii="Times New Roman" w:eastAsia="Arial" w:hAnsi="Times New Roman" w:cs="Times New Roman"/>
          <w:spacing w:val="-7"/>
          <w:w w:val="103"/>
        </w:rPr>
      </w:pPr>
    </w:p>
    <w:p w:rsidR="00365DB9" w:rsidRPr="009312FA" w:rsidRDefault="00365DB9" w:rsidP="00365DB9">
      <w:pPr>
        <w:spacing w:line="240" w:lineRule="exact"/>
        <w:rPr>
          <w:rFonts w:ascii="Times New Roman" w:eastAsia="Arial" w:hAnsi="Times New Roman" w:cs="Times New Roman"/>
          <w:spacing w:val="-7"/>
          <w:w w:val="103"/>
        </w:rPr>
      </w:pPr>
    </w:p>
    <w:p w:rsidR="00365DB9" w:rsidRPr="009312FA" w:rsidRDefault="00365DB9" w:rsidP="00365DB9">
      <w:pPr>
        <w:spacing w:line="240" w:lineRule="exact"/>
        <w:rPr>
          <w:rFonts w:ascii="Times New Roman" w:eastAsia="Arial" w:hAnsi="Times New Roman" w:cs="Times New Roman"/>
          <w:spacing w:val="-7"/>
          <w:w w:val="103"/>
        </w:rPr>
      </w:pPr>
    </w:p>
    <w:p w:rsidR="00365DB9" w:rsidRPr="009312FA" w:rsidRDefault="00365DB9" w:rsidP="00365DB9">
      <w:pPr>
        <w:spacing w:line="240" w:lineRule="exact"/>
        <w:rPr>
          <w:rFonts w:ascii="Times New Roman" w:eastAsia="Arial" w:hAnsi="Times New Roman" w:cs="Times New Roman"/>
          <w:spacing w:val="-7"/>
          <w:w w:val="103"/>
        </w:rPr>
      </w:pPr>
    </w:p>
    <w:p w:rsidR="00365DB9" w:rsidRPr="009312FA" w:rsidRDefault="00365DB9" w:rsidP="00365DB9">
      <w:pPr>
        <w:spacing w:line="240" w:lineRule="exact"/>
        <w:rPr>
          <w:rFonts w:ascii="Times New Roman" w:eastAsia="Arial" w:hAnsi="Times New Roman" w:cs="Times New Roman"/>
          <w:spacing w:val="-7"/>
          <w:w w:val="103"/>
        </w:rPr>
      </w:pPr>
    </w:p>
    <w:p w:rsidR="00365DB9" w:rsidRPr="009312FA" w:rsidRDefault="00365DB9" w:rsidP="00365DB9">
      <w:pPr>
        <w:spacing w:line="240" w:lineRule="exact"/>
        <w:rPr>
          <w:rFonts w:ascii="Times New Roman" w:eastAsia="Arial" w:hAnsi="Times New Roman" w:cs="Times New Roman"/>
          <w:spacing w:val="-7"/>
          <w:w w:val="103"/>
        </w:rPr>
      </w:pPr>
    </w:p>
    <w:p w:rsidR="00365DB9" w:rsidRPr="009312FA" w:rsidRDefault="00365DB9" w:rsidP="00365DB9">
      <w:pPr>
        <w:spacing w:line="240" w:lineRule="exact"/>
        <w:rPr>
          <w:rFonts w:ascii="Times New Roman" w:eastAsia="Arial" w:hAnsi="Times New Roman" w:cs="Times New Roman"/>
          <w:spacing w:val="-7"/>
          <w:w w:val="103"/>
        </w:rPr>
      </w:pPr>
    </w:p>
    <w:p w:rsidR="00365DB9" w:rsidRPr="009312FA" w:rsidRDefault="00365DB9" w:rsidP="00365DB9">
      <w:pPr>
        <w:spacing w:line="240" w:lineRule="exact"/>
        <w:rPr>
          <w:rFonts w:ascii="Times New Roman" w:eastAsia="Arial" w:hAnsi="Times New Roman" w:cs="Times New Roman"/>
          <w:spacing w:val="-7"/>
          <w:w w:val="103"/>
        </w:rPr>
      </w:pPr>
    </w:p>
    <w:p w:rsidR="00365DB9" w:rsidRPr="009312FA" w:rsidRDefault="00365DB9" w:rsidP="00365DB9">
      <w:pPr>
        <w:spacing w:line="240" w:lineRule="exact"/>
        <w:rPr>
          <w:rFonts w:ascii="Times New Roman" w:eastAsia="Arial" w:hAnsi="Times New Roman" w:cs="Times New Roman"/>
          <w:spacing w:val="-7"/>
          <w:w w:val="103"/>
        </w:rPr>
      </w:pPr>
    </w:p>
    <w:p w:rsidR="00365DB9" w:rsidRPr="009312FA" w:rsidRDefault="00365DB9" w:rsidP="00365DB9">
      <w:pPr>
        <w:spacing w:line="240" w:lineRule="exact"/>
        <w:rPr>
          <w:rFonts w:ascii="Times New Roman" w:eastAsia="Arial" w:hAnsi="Times New Roman" w:cs="Times New Roman"/>
          <w:spacing w:val="-7"/>
          <w:w w:val="103"/>
        </w:rPr>
      </w:pPr>
    </w:p>
    <w:p w:rsidR="00365DB9" w:rsidRPr="009312FA" w:rsidRDefault="00365DB9" w:rsidP="00365DB9">
      <w:pPr>
        <w:spacing w:line="240" w:lineRule="exact"/>
        <w:rPr>
          <w:rFonts w:ascii="Times New Roman" w:eastAsia="Arial" w:hAnsi="Times New Roman" w:cs="Times New Roman"/>
          <w:spacing w:val="-7"/>
          <w:w w:val="103"/>
        </w:rPr>
      </w:pPr>
    </w:p>
    <w:p w:rsidR="00365DB9" w:rsidRPr="009312FA" w:rsidRDefault="00365DB9" w:rsidP="00365DB9">
      <w:pPr>
        <w:spacing w:line="240" w:lineRule="exact"/>
        <w:rPr>
          <w:rFonts w:ascii="Times New Roman" w:eastAsia="Arial" w:hAnsi="Times New Roman" w:cs="Times New Roman"/>
          <w:spacing w:val="-7"/>
          <w:w w:val="103"/>
        </w:rPr>
      </w:pPr>
    </w:p>
    <w:p w:rsidR="00365DB9" w:rsidRPr="009312FA" w:rsidRDefault="00365DB9" w:rsidP="00365DB9">
      <w:pPr>
        <w:spacing w:line="240" w:lineRule="exact"/>
        <w:rPr>
          <w:rFonts w:ascii="Times New Roman" w:eastAsia="Arial" w:hAnsi="Times New Roman" w:cs="Times New Roman"/>
          <w:spacing w:val="-7"/>
          <w:w w:val="103"/>
        </w:rPr>
      </w:pPr>
    </w:p>
    <w:p w:rsidR="00365DB9" w:rsidRPr="009312FA" w:rsidRDefault="00365DB9" w:rsidP="00365DB9">
      <w:pPr>
        <w:ind w:left="1568" w:right="-20"/>
        <w:rPr>
          <w:rFonts w:ascii="Times New Roman" w:eastAsia="Arial" w:hAnsi="Times New Roman" w:cs="Times New Roman"/>
          <w:color w:val="000000"/>
          <w:spacing w:val="-9"/>
          <w:w w:val="98"/>
        </w:rPr>
      </w:pPr>
      <w:r w:rsidRPr="009312FA">
        <w:rPr>
          <w:rFonts w:ascii="Times New Roman" w:hAnsi="Times New Roman" w:cs="Times New Roman"/>
          <w:noProof/>
          <w:lang w:val="en-IN" w:eastAsia="en-IN" w:bidi="ar-SA"/>
        </w:rPr>
        <w:drawing>
          <wp:anchor distT="0" distB="0" distL="0" distR="0" simplePos="0" relativeHeight="251673088" behindDoc="1" locked="0" layoutInCell="0" allowOverlap="1" wp14:anchorId="5BDE9485" wp14:editId="04F4A808">
            <wp:simplePos x="0" y="0"/>
            <wp:positionH relativeFrom="page">
              <wp:posOffset>2150745</wp:posOffset>
            </wp:positionH>
            <wp:positionV relativeFrom="page">
              <wp:posOffset>6665595</wp:posOffset>
            </wp:positionV>
            <wp:extent cx="3599815" cy="1799590"/>
            <wp:effectExtent l="0" t="0" r="635" b="0"/>
            <wp:wrapNone/>
            <wp:docPr id="25" name="drawingObject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6"/>
                    <a:stretch>
                      <a:fillRect/>
                    </a:stretch>
                  </pic:blipFill>
                  <pic:spPr>
                    <a:xfrm>
                      <a:off x="0" y="0"/>
                      <a:ext cx="3599815" cy="1799590"/>
                    </a:xfrm>
                    <a:prstGeom prst="rect">
                      <a:avLst/>
                    </a:prstGeom>
                    <a:noFill/>
                  </pic:spPr>
                </pic:pic>
              </a:graphicData>
            </a:graphic>
          </wp:anchor>
        </w:drawing>
      </w:r>
      <w:r w:rsidRPr="009312FA">
        <w:rPr>
          <w:rFonts w:ascii="Times New Roman" w:eastAsia="Arial" w:hAnsi="Times New Roman" w:cs="Times New Roman"/>
          <w:color w:val="000000"/>
          <w:spacing w:val="-3"/>
          <w:w w:val="104"/>
        </w:rPr>
        <w:t>F</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3"/>
          <w:w w:val="88"/>
        </w:rPr>
        <w:t>g</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2</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37"/>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106"/>
        </w:rPr>
        <w:t>W</w:t>
      </w:r>
      <w:r w:rsidRPr="009312FA">
        <w:rPr>
          <w:rFonts w:ascii="Times New Roman" w:eastAsia="Arial" w:hAnsi="Times New Roman" w:cs="Times New Roman"/>
          <w:color w:val="000000"/>
          <w:w w:val="107"/>
        </w:rPr>
        <w:t>M</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4"/>
        </w:rPr>
        <w:t>s</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w w:val="98"/>
        </w:rPr>
        <w:t>m</w:t>
      </w:r>
      <w:r w:rsidRPr="009312FA">
        <w:rPr>
          <w:rFonts w:ascii="Times New Roman" w:eastAsia="Arial" w:hAnsi="Times New Roman" w:cs="Times New Roman"/>
          <w:color w:val="000000"/>
          <w:spacing w:val="-14"/>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3"/>
          <w:w w:val="98"/>
        </w:rPr>
        <w: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97"/>
        </w:rPr>
        <w:t>d</w:t>
      </w:r>
      <w:r w:rsidRPr="009312FA">
        <w:rPr>
          <w:rFonts w:ascii="Times New Roman" w:eastAsia="Arial" w:hAnsi="Times New Roman" w:cs="Times New Roman"/>
          <w:color w:val="000000"/>
          <w:spacing w:val="-3"/>
        </w:rPr>
        <w:t>ie</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9"/>
          <w:w w:val="97"/>
        </w:rPr>
        <w:t>n</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9"/>
          <w:w w:val="107"/>
        </w:rPr>
        <w:t>f</w:t>
      </w:r>
      <w:r w:rsidRPr="009312FA">
        <w:rPr>
          <w:rFonts w:ascii="Times New Roman" w:eastAsia="Arial" w:hAnsi="Times New Roman" w:cs="Times New Roman"/>
          <w:color w:val="000000"/>
          <w:spacing w:val="-9"/>
          <w:w w:val="114"/>
        </w:rPr>
        <w:t>r</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9"/>
          <w:w w:val="92"/>
        </w:rPr>
        <w:t>q</w:t>
      </w:r>
      <w:r w:rsidRPr="009312FA">
        <w:rPr>
          <w:rFonts w:ascii="Times New Roman" w:eastAsia="Arial" w:hAnsi="Times New Roman" w:cs="Times New Roman"/>
          <w:color w:val="000000"/>
          <w:spacing w:val="-9"/>
          <w:w w:val="97"/>
        </w:rPr>
        <w:t>u</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9"/>
          <w:w w:val="97"/>
        </w:rPr>
        <w:t>n</w:t>
      </w:r>
      <w:r w:rsidRPr="009312FA">
        <w:rPr>
          <w:rFonts w:ascii="Times New Roman" w:eastAsia="Arial" w:hAnsi="Times New Roman" w:cs="Times New Roman"/>
          <w:color w:val="000000"/>
          <w:spacing w:val="-9"/>
          <w:w w:val="87"/>
        </w:rPr>
        <w:t>c</w:t>
      </w:r>
      <w:r w:rsidRPr="009312FA">
        <w:rPr>
          <w:rFonts w:ascii="Times New Roman" w:eastAsia="Arial" w:hAnsi="Times New Roman" w:cs="Times New Roman"/>
          <w:color w:val="000000"/>
          <w:spacing w:val="-9"/>
        </w:rPr>
        <w:t>ies</w:t>
      </w:r>
      <w:r w:rsidRPr="009312FA">
        <w:rPr>
          <w:rFonts w:ascii="Times New Roman" w:eastAsia="Arial" w:hAnsi="Times New Roman" w:cs="Times New Roman"/>
          <w:color w:val="000000"/>
          <w:spacing w:val="-9"/>
          <w:w w:val="98"/>
        </w:rPr>
        <w:t>.</w:t>
      </w:r>
    </w:p>
    <w:p w:rsidR="00365DB9" w:rsidRPr="009312FA" w:rsidRDefault="00365DB9" w:rsidP="00365DB9">
      <w:pPr>
        <w:spacing w:line="240" w:lineRule="exact"/>
        <w:rPr>
          <w:rFonts w:ascii="Times New Roman" w:eastAsia="Arial" w:hAnsi="Times New Roman" w:cs="Times New Roman"/>
          <w:color w:val="000000"/>
          <w:spacing w:val="-3"/>
        </w:rPr>
      </w:pPr>
      <w:r w:rsidRPr="009312FA">
        <w:rPr>
          <w:rFonts w:ascii="Times New Roman" w:eastAsia="Arial" w:hAnsi="Times New Roman" w:cs="Times New Roman"/>
          <w:color w:val="000000"/>
          <w:w w:val="88"/>
        </w:rPr>
        <w:t>2</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10"/>
          <w:w w:val="115"/>
        </w:rPr>
        <w:t>T</w:t>
      </w:r>
      <w:r w:rsidRPr="009312FA">
        <w:rPr>
          <w:rFonts w:ascii="Times New Roman" w:eastAsia="Arial" w:hAnsi="Times New Roman" w:cs="Times New Roman"/>
          <w:color w:val="000000"/>
          <w:spacing w:val="-10"/>
          <w:w w:val="97"/>
        </w:rPr>
        <w:t>h</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6"/>
          <w:w w:val="103"/>
        </w:rPr>
        <w:t>D</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p>
    <w:p w:rsidR="00365DB9" w:rsidRPr="009312FA" w:rsidRDefault="00365DB9" w:rsidP="00365DB9">
      <w:pPr>
        <w:spacing w:line="240" w:lineRule="exact"/>
        <w:rPr>
          <w:rFonts w:ascii="Times New Roman" w:eastAsia="Arial" w:hAnsi="Times New Roman" w:cs="Times New Roman"/>
          <w:spacing w:val="-3"/>
        </w:rPr>
      </w:pPr>
    </w:p>
    <w:p w:rsidR="00365DB9" w:rsidRPr="009312FA" w:rsidRDefault="00365DB9" w:rsidP="00365DB9">
      <w:pPr>
        <w:spacing w:line="240" w:lineRule="exact"/>
        <w:rPr>
          <w:rFonts w:ascii="Times New Roman" w:eastAsia="Arial" w:hAnsi="Times New Roman" w:cs="Times New Roman"/>
          <w:spacing w:val="-3"/>
        </w:rPr>
      </w:pPr>
    </w:p>
    <w:p w:rsidR="00365DB9" w:rsidRPr="009312FA" w:rsidRDefault="00365DB9" w:rsidP="00365DB9">
      <w:pPr>
        <w:spacing w:line="240" w:lineRule="exact"/>
        <w:rPr>
          <w:rFonts w:ascii="Times New Roman" w:eastAsia="Arial" w:hAnsi="Times New Roman" w:cs="Times New Roman"/>
          <w:spacing w:val="-3"/>
        </w:rPr>
      </w:pPr>
    </w:p>
    <w:p w:rsidR="00365DB9" w:rsidRPr="009312FA" w:rsidRDefault="00365DB9" w:rsidP="00365DB9">
      <w:pPr>
        <w:spacing w:line="240" w:lineRule="exact"/>
        <w:rPr>
          <w:rFonts w:ascii="Times New Roman" w:eastAsia="Arial" w:hAnsi="Times New Roman" w:cs="Times New Roman"/>
          <w:spacing w:val="-3"/>
        </w:rPr>
      </w:pPr>
    </w:p>
    <w:p w:rsidR="00365DB9" w:rsidRPr="009312FA" w:rsidRDefault="00365DB9" w:rsidP="00365DB9">
      <w:pPr>
        <w:spacing w:line="240" w:lineRule="exact"/>
        <w:rPr>
          <w:rFonts w:ascii="Times New Roman" w:eastAsia="Arial" w:hAnsi="Times New Roman" w:cs="Times New Roman"/>
          <w:spacing w:val="-3"/>
        </w:rPr>
      </w:pPr>
    </w:p>
    <w:p w:rsidR="00365DB9" w:rsidRPr="009312FA" w:rsidRDefault="00365DB9" w:rsidP="00365DB9">
      <w:pPr>
        <w:spacing w:line="240" w:lineRule="exact"/>
        <w:rPr>
          <w:rFonts w:ascii="Times New Roman" w:eastAsia="Arial" w:hAnsi="Times New Roman" w:cs="Times New Roman"/>
          <w:spacing w:val="-3"/>
        </w:rPr>
      </w:pPr>
    </w:p>
    <w:p w:rsidR="00365DB9" w:rsidRPr="009312FA" w:rsidRDefault="00365DB9" w:rsidP="00365DB9">
      <w:pPr>
        <w:spacing w:line="240" w:lineRule="exact"/>
        <w:rPr>
          <w:rFonts w:ascii="Times New Roman" w:eastAsia="Arial" w:hAnsi="Times New Roman" w:cs="Times New Roman"/>
          <w:spacing w:val="-3"/>
        </w:rPr>
      </w:pPr>
    </w:p>
    <w:p w:rsidR="00365DB9" w:rsidRPr="009312FA" w:rsidRDefault="00365DB9" w:rsidP="00365DB9">
      <w:pPr>
        <w:spacing w:line="240" w:lineRule="exact"/>
        <w:rPr>
          <w:rFonts w:ascii="Times New Roman" w:eastAsia="Arial" w:hAnsi="Times New Roman" w:cs="Times New Roman"/>
          <w:spacing w:val="-3"/>
        </w:rPr>
      </w:pPr>
    </w:p>
    <w:p w:rsidR="00365DB9" w:rsidRPr="009312FA" w:rsidRDefault="00365DB9" w:rsidP="00365DB9">
      <w:pPr>
        <w:spacing w:line="240" w:lineRule="exact"/>
        <w:rPr>
          <w:rFonts w:ascii="Times New Roman" w:eastAsia="Arial" w:hAnsi="Times New Roman" w:cs="Times New Roman"/>
          <w:spacing w:val="-3"/>
        </w:rPr>
      </w:pPr>
    </w:p>
    <w:p w:rsidR="00365DB9" w:rsidRDefault="00365DB9" w:rsidP="00365DB9">
      <w:pPr>
        <w:ind w:left="1594" w:right="-20"/>
        <w:rPr>
          <w:rFonts w:ascii="Times New Roman" w:eastAsia="Arial" w:hAnsi="Times New Roman" w:cs="Times New Roman"/>
          <w:color w:val="000000"/>
          <w:spacing w:val="-3"/>
          <w:w w:val="104"/>
        </w:rPr>
      </w:pPr>
    </w:p>
    <w:p w:rsidR="00365DB9" w:rsidRDefault="00365DB9" w:rsidP="00365DB9">
      <w:pPr>
        <w:ind w:left="1594" w:right="-20"/>
        <w:rPr>
          <w:rFonts w:ascii="Times New Roman" w:eastAsia="Arial" w:hAnsi="Times New Roman" w:cs="Times New Roman"/>
          <w:color w:val="000000"/>
          <w:spacing w:val="-3"/>
          <w:w w:val="104"/>
        </w:rPr>
      </w:pPr>
    </w:p>
    <w:p w:rsidR="00365DB9" w:rsidRPr="009312FA" w:rsidRDefault="00365DB9" w:rsidP="00365DB9">
      <w:pPr>
        <w:ind w:left="1594" w:right="-20"/>
        <w:rPr>
          <w:rFonts w:ascii="Times New Roman" w:eastAsia="Arial" w:hAnsi="Times New Roman" w:cs="Times New Roman"/>
          <w:color w:val="000000"/>
          <w:spacing w:val="-8"/>
        </w:rPr>
      </w:pPr>
      <w:r w:rsidRPr="009312FA">
        <w:rPr>
          <w:rFonts w:ascii="Times New Roman" w:eastAsia="Arial" w:hAnsi="Times New Roman" w:cs="Times New Roman"/>
          <w:color w:val="000000"/>
          <w:spacing w:val="-3"/>
          <w:w w:val="104"/>
        </w:rPr>
        <w:t>F</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3"/>
          <w:w w:val="88"/>
        </w:rPr>
        <w:t>g</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3</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37"/>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106"/>
        </w:rPr>
        <w:t>W</w:t>
      </w:r>
      <w:r w:rsidRPr="009312FA">
        <w:rPr>
          <w:rFonts w:ascii="Times New Roman" w:eastAsia="Arial" w:hAnsi="Times New Roman" w:cs="Times New Roman"/>
          <w:color w:val="000000"/>
          <w:w w:val="107"/>
        </w:rPr>
        <w:t>M</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4"/>
        </w:rPr>
        <w:t>s</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w w:val="98"/>
        </w:rPr>
        <w:t>m</w:t>
      </w:r>
      <w:r w:rsidRPr="009312FA">
        <w:rPr>
          <w:rFonts w:ascii="Times New Roman" w:eastAsia="Arial" w:hAnsi="Times New Roman" w:cs="Times New Roman"/>
          <w:color w:val="000000"/>
          <w:spacing w:val="-14"/>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6"/>
          <w:w w:val="107"/>
        </w:rPr>
        <w:t>f</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2"/>
        </w:rPr>
        <w:t>q</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26"/>
          <w:w w:val="103"/>
        </w:rPr>
        <w:t>y</w:t>
      </w:r>
      <w:r w:rsidRPr="009312FA">
        <w:rPr>
          <w:rFonts w:ascii="Times New Roman" w:eastAsia="Arial" w:hAnsi="Times New Roman" w:cs="Times New Roman"/>
          <w:color w:val="000000"/>
          <w:spacing w:val="-6"/>
          <w:w w:val="98"/>
        </w:rPr>
        <w: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97"/>
        </w:rPr>
        <w:t>d</w:t>
      </w:r>
      <w:r w:rsidRPr="009312FA">
        <w:rPr>
          <w:rFonts w:ascii="Times New Roman" w:eastAsia="Arial" w:hAnsi="Times New Roman" w:cs="Times New Roman"/>
          <w:color w:val="000000"/>
          <w:spacing w:val="-3"/>
        </w:rPr>
        <w:t>i</w:t>
      </w:r>
      <w:r>
        <w:rPr>
          <w:rFonts w:ascii="Times New Roman" w:eastAsia="Arial" w:hAnsi="Times New Roman" w:cs="Times New Roman"/>
          <w:color w:val="000000"/>
          <w:spacing w:val="-3"/>
        </w:rPr>
        <w:t>ff</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10"/>
          <w:w w:val="97"/>
        </w:rPr>
        <w:t>n</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8"/>
          <w:w w:val="87"/>
        </w:rPr>
        <w:t>c</w:t>
      </w:r>
      <w:r w:rsidRPr="009312FA">
        <w:rPr>
          <w:rFonts w:ascii="Times New Roman" w:eastAsia="Arial" w:hAnsi="Times New Roman" w:cs="Times New Roman"/>
          <w:color w:val="000000"/>
          <w:spacing w:val="-8"/>
          <w:w w:val="103"/>
        </w:rPr>
        <w:t>y</w:t>
      </w:r>
      <w:r w:rsidRPr="009312FA">
        <w:rPr>
          <w:rFonts w:ascii="Times New Roman" w:eastAsia="Arial" w:hAnsi="Times New Roman" w:cs="Times New Roman"/>
          <w:color w:val="000000"/>
          <w:spacing w:val="-8"/>
          <w:w w:val="87"/>
        </w:rPr>
        <w:t>c</w:t>
      </w:r>
      <w:r w:rsidRPr="009312FA">
        <w:rPr>
          <w:rFonts w:ascii="Times New Roman" w:eastAsia="Arial" w:hAnsi="Times New Roman" w:cs="Times New Roman"/>
          <w:color w:val="000000"/>
          <w:spacing w:val="-8"/>
        </w:rPr>
        <w:t>les</w:t>
      </w:r>
    </w:p>
    <w:p w:rsidR="00365DB9" w:rsidRPr="009312FA" w:rsidRDefault="00365DB9" w:rsidP="00365DB9">
      <w:pPr>
        <w:spacing w:line="240" w:lineRule="exact"/>
        <w:rPr>
          <w:rFonts w:ascii="Times New Roman" w:eastAsia="Arial" w:hAnsi="Times New Roman" w:cs="Times New Roman"/>
          <w:spacing w:val="-8"/>
        </w:rPr>
      </w:pPr>
    </w:p>
    <w:p w:rsidR="00365DB9" w:rsidRPr="009312FA" w:rsidRDefault="00365DB9" w:rsidP="00365DB9">
      <w:pPr>
        <w:spacing w:line="240" w:lineRule="exact"/>
        <w:rPr>
          <w:rFonts w:ascii="Times New Roman" w:eastAsia="Arial" w:hAnsi="Times New Roman" w:cs="Times New Roman"/>
          <w:spacing w:val="-8"/>
        </w:rPr>
      </w:pPr>
    </w:p>
    <w:p w:rsidR="00365DB9" w:rsidRPr="009312FA" w:rsidRDefault="00365DB9" w:rsidP="00365DB9">
      <w:pPr>
        <w:ind w:left="516" w:right="-20"/>
        <w:rPr>
          <w:rFonts w:ascii="Times New Roman" w:eastAsia="Arial" w:hAnsi="Times New Roman" w:cs="Times New Roman"/>
          <w:color w:val="000000"/>
          <w:spacing w:val="10"/>
          <w:w w:val="91"/>
        </w:rPr>
      </w:pPr>
      <w:r w:rsidRPr="009312FA">
        <w:rPr>
          <w:rFonts w:ascii="Times New Roman" w:eastAsia="Arial" w:hAnsi="Times New Roman" w:cs="Times New Roman"/>
          <w:color w:val="000000"/>
          <w:spacing w:val="30"/>
        </w:rPr>
        <w:lastRenderedPageBreak/>
        <w:t>D</w:t>
      </w:r>
      <w:r w:rsidRPr="009312FA">
        <w:rPr>
          <w:rFonts w:ascii="Times New Roman" w:eastAsia="Arial" w:hAnsi="Times New Roman" w:cs="Times New Roman"/>
          <w:color w:val="000000"/>
          <w:spacing w:val="30"/>
          <w:w w:val="115"/>
        </w:rPr>
        <w:t>u</w:t>
      </w:r>
      <w:r w:rsidRPr="009312FA">
        <w:rPr>
          <w:rFonts w:ascii="Times New Roman" w:eastAsia="Arial" w:hAnsi="Times New Roman" w:cs="Times New Roman"/>
          <w:color w:val="000000"/>
          <w:spacing w:val="22"/>
        </w:rPr>
        <w:t>t</w:t>
      </w:r>
      <w:r w:rsidRPr="009312FA">
        <w:rPr>
          <w:rFonts w:ascii="Times New Roman" w:eastAsia="Arial" w:hAnsi="Times New Roman" w:cs="Times New Roman"/>
          <w:color w:val="000000"/>
          <w:spacing w:val="30"/>
        </w:rPr>
        <w:t xml:space="preserve">y </w:t>
      </w:r>
      <w:r w:rsidRPr="009312FA">
        <w:rPr>
          <w:rFonts w:ascii="Times New Roman" w:eastAsia="Arial" w:hAnsi="Times New Roman" w:cs="Times New Roman"/>
          <w:color w:val="000000"/>
          <w:spacing w:val="10"/>
          <w:w w:val="115"/>
        </w:rPr>
        <w:t>C</w:t>
      </w:r>
      <w:r w:rsidRPr="009312FA">
        <w:rPr>
          <w:rFonts w:ascii="Times New Roman" w:eastAsia="Arial" w:hAnsi="Times New Roman" w:cs="Times New Roman"/>
          <w:color w:val="000000"/>
          <w:spacing w:val="10"/>
        </w:rPr>
        <w:t>y</w:t>
      </w:r>
      <w:r w:rsidRPr="009312FA">
        <w:rPr>
          <w:rFonts w:ascii="Times New Roman" w:eastAsia="Arial" w:hAnsi="Times New Roman" w:cs="Times New Roman"/>
          <w:color w:val="000000"/>
          <w:spacing w:val="10"/>
          <w:w w:val="102"/>
        </w:rPr>
        <w:t>c</w:t>
      </w:r>
      <w:r w:rsidRPr="009312FA">
        <w:rPr>
          <w:rFonts w:ascii="Times New Roman" w:eastAsia="Arial" w:hAnsi="Times New Roman" w:cs="Times New Roman"/>
          <w:color w:val="000000"/>
          <w:spacing w:val="10"/>
        </w:rPr>
        <w:t>l</w:t>
      </w:r>
      <w:r w:rsidRPr="009312FA">
        <w:rPr>
          <w:rFonts w:ascii="Times New Roman" w:eastAsia="Arial" w:hAnsi="Times New Roman" w:cs="Times New Roman"/>
          <w:color w:val="000000"/>
          <w:spacing w:val="10"/>
          <w:w w:val="95"/>
        </w:rPr>
        <w:t>e</w:t>
      </w:r>
      <w:r w:rsidRPr="009312FA">
        <w:rPr>
          <w:rFonts w:ascii="Times New Roman" w:eastAsia="Arial" w:hAnsi="Times New Roman" w:cs="Times New Roman"/>
          <w:color w:val="000000"/>
          <w:spacing w:val="10"/>
          <w:w w:val="91"/>
        </w:rPr>
        <w:t>s</w:t>
      </w:r>
    </w:p>
    <w:p w:rsidR="00365DB9" w:rsidRPr="009312FA" w:rsidRDefault="00365DB9" w:rsidP="00365DB9">
      <w:pPr>
        <w:spacing w:after="17" w:line="140" w:lineRule="exact"/>
        <w:rPr>
          <w:rFonts w:ascii="Times New Roman" w:eastAsia="Arial" w:hAnsi="Times New Roman" w:cs="Times New Roman"/>
          <w:spacing w:val="10"/>
          <w:w w:val="91"/>
        </w:rPr>
      </w:pPr>
    </w:p>
    <w:p w:rsidR="00365DB9" w:rsidRPr="009312FA" w:rsidRDefault="00365DB9" w:rsidP="00365DB9">
      <w:pPr>
        <w:spacing w:line="251" w:lineRule="auto"/>
        <w:ind w:left="516" w:right="189"/>
        <w:jc w:val="both"/>
        <w:rPr>
          <w:rFonts w:ascii="Times New Roman" w:eastAsia="Arial" w:hAnsi="Times New Roman" w:cs="Times New Roman"/>
          <w:color w:val="000000"/>
          <w:w w:val="98"/>
        </w:rPr>
      </w:pPr>
      <w:r w:rsidRPr="009312FA">
        <w:rPr>
          <w:rFonts w:ascii="Times New Roman" w:eastAsia="Arial" w:hAnsi="Times New Roman" w:cs="Times New Roman"/>
          <w:color w:val="000000"/>
          <w:spacing w:val="-10"/>
          <w:w w:val="115"/>
        </w:rPr>
        <w:t>T</w:t>
      </w:r>
      <w:r w:rsidRPr="009312FA">
        <w:rPr>
          <w:rFonts w:ascii="Times New Roman" w:eastAsia="Arial" w:hAnsi="Times New Roman" w:cs="Times New Roman"/>
          <w:color w:val="000000"/>
          <w:spacing w:val="-10"/>
          <w:w w:val="97"/>
        </w:rPr>
        <w:t>h</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4"/>
          <w:w w:val="87"/>
        </w:rPr>
        <w:t>c</w:t>
      </w:r>
      <w:r w:rsidRPr="009312FA">
        <w:rPr>
          <w:rFonts w:ascii="Times New Roman" w:eastAsia="Arial" w:hAnsi="Times New Roman" w:cs="Times New Roman"/>
          <w:color w:val="000000"/>
          <w:spacing w:val="-4"/>
          <w:w w:val="103"/>
        </w:rPr>
        <w:t>y</w:t>
      </w:r>
      <w:r w:rsidRPr="009312FA">
        <w:rPr>
          <w:rFonts w:ascii="Times New Roman" w:eastAsia="Arial" w:hAnsi="Times New Roman" w:cs="Times New Roman"/>
          <w:color w:val="000000"/>
          <w:spacing w:val="-4"/>
          <w:w w:val="87"/>
        </w:rPr>
        <w:t>c</w:t>
      </w:r>
      <w:r w:rsidRPr="009312FA">
        <w:rPr>
          <w:rFonts w:ascii="Times New Roman" w:eastAsia="Arial" w:hAnsi="Times New Roman" w:cs="Times New Roman"/>
          <w:color w:val="000000"/>
          <w:spacing w:val="-4"/>
        </w:rPr>
        <w:t>le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11"/>
          <w:w w:val="97"/>
        </w:rPr>
        <w:t>d</w:t>
      </w:r>
      <w:r w:rsidRPr="009312FA">
        <w:rPr>
          <w:rFonts w:ascii="Times New Roman" w:eastAsia="Arial" w:hAnsi="Times New Roman" w:cs="Times New Roman"/>
          <w:color w:val="000000"/>
          <w:spacing w:val="-11"/>
        </w:rPr>
        <w:t>es</w:t>
      </w:r>
      <w:r w:rsidRPr="009312FA">
        <w:rPr>
          <w:rFonts w:ascii="Times New Roman" w:eastAsia="Arial" w:hAnsi="Times New Roman" w:cs="Times New Roman"/>
          <w:color w:val="000000"/>
          <w:spacing w:val="-11"/>
          <w:w w:val="87"/>
        </w:rPr>
        <w:t>c</w:t>
      </w:r>
      <w:r w:rsidRPr="009312FA">
        <w:rPr>
          <w:rFonts w:ascii="Times New Roman" w:eastAsia="Arial" w:hAnsi="Times New Roman" w:cs="Times New Roman"/>
          <w:color w:val="000000"/>
          <w:spacing w:val="-11"/>
          <w:w w:val="114"/>
        </w:rPr>
        <w:t>r</w:t>
      </w:r>
      <w:r w:rsidRPr="009312FA">
        <w:rPr>
          <w:rFonts w:ascii="Times New Roman" w:eastAsia="Arial" w:hAnsi="Times New Roman" w:cs="Times New Roman"/>
          <w:color w:val="000000"/>
          <w:spacing w:val="-11"/>
        </w:rPr>
        <w:t>i</w:t>
      </w:r>
      <w:r w:rsidRPr="009312FA">
        <w:rPr>
          <w:rFonts w:ascii="Times New Roman" w:eastAsia="Arial" w:hAnsi="Times New Roman" w:cs="Times New Roman"/>
          <w:color w:val="000000"/>
          <w:spacing w:val="-5"/>
          <w:w w:val="97"/>
        </w:rPr>
        <w:t>b</w:t>
      </w:r>
      <w:r w:rsidRPr="009312FA">
        <w:rPr>
          <w:rFonts w:ascii="Times New Roman" w:eastAsia="Arial" w:hAnsi="Times New Roman" w:cs="Times New Roman"/>
          <w:color w:val="000000"/>
          <w:spacing w:val="-11"/>
        </w:rPr>
        <w:t>es</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9"/>
          <w:w w:val="97"/>
        </w:rPr>
        <w:t>p</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4"/>
        </w:rPr>
        <w:t>ti</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6"/>
        </w:rPr>
        <w:t>’</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rPr>
        <w:t>’</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2"/>
        </w:rPr>
        <w:t>ti</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3"/>
          <w:w w:val="88"/>
        </w:rPr>
        <w:t>g</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rPr>
        <w:t>l</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2"/>
        </w:rPr>
        <w:t>te</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w w:val="98"/>
        </w:rPr>
        <w:t>-</w:t>
      </w:r>
      <w:r w:rsidRPr="009312FA">
        <w:rPr>
          <w:rFonts w:ascii="Times New Roman" w:eastAsia="Arial" w:hAnsi="Times New Roman" w:cs="Times New Roman"/>
          <w:color w:val="000000"/>
          <w:spacing w:val="-10"/>
          <w:w w:val="103"/>
        </w:rPr>
        <w:t>v</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2"/>
        </w:rPr>
        <w:t>l</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1"/>
        </w:rPr>
        <w:t>’</w:t>
      </w:r>
      <w:r w:rsidRPr="009312FA">
        <w:rPr>
          <w:rFonts w:ascii="Times New Roman" w:eastAsia="Arial" w:hAnsi="Times New Roman" w:cs="Times New Roman"/>
          <w:color w:val="000000"/>
          <w:spacing w:val="7"/>
          <w:w w:val="97"/>
        </w:rPr>
        <w:t>p</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spacing w:val="1"/>
          <w:w w:val="97"/>
        </w:rPr>
        <w:t>d</w:t>
      </w:r>
      <w:r w:rsidRPr="009312FA">
        <w:rPr>
          <w:rFonts w:ascii="Times New Roman" w:eastAsia="Arial" w:hAnsi="Times New Roman" w:cs="Times New Roman"/>
          <w:color w:val="000000"/>
          <w:spacing w:val="1"/>
        </w:rPr>
        <w:t>’</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1"/>
        </w:rPr>
        <w:t>ti</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24"/>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4"/>
        </w:rPr>
        <w:t>l</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4"/>
          <w:w w:val="98"/>
        </w:rPr>
        <w:t>w</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21"/>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spacing w:val="-8"/>
          <w:w w:val="87"/>
        </w:rPr>
        <w:t>c</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8"/>
          <w:w w:val="114"/>
        </w:rPr>
        <w:t>rr</w:t>
      </w:r>
      <w:r w:rsidRPr="009312FA">
        <w:rPr>
          <w:rFonts w:ascii="Times New Roman" w:eastAsia="Arial" w:hAnsi="Times New Roman" w:cs="Times New Roman"/>
          <w:color w:val="000000"/>
          <w:spacing w:val="-8"/>
        </w:rPr>
        <w:t>es</w:t>
      </w:r>
      <w:r w:rsidRPr="009312FA">
        <w:rPr>
          <w:rFonts w:ascii="Times New Roman" w:eastAsia="Arial" w:hAnsi="Times New Roman" w:cs="Times New Roman"/>
          <w:color w:val="000000"/>
          <w:spacing w:val="-3"/>
          <w:w w:val="97"/>
        </w:rPr>
        <w:t>p</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8"/>
          <w:w w:val="97"/>
        </w:rPr>
        <w:t>nd</w:t>
      </w:r>
      <w:r w:rsidRPr="009312FA">
        <w:rPr>
          <w:rFonts w:ascii="Times New Roman" w:eastAsia="Arial" w:hAnsi="Times New Roman" w:cs="Times New Roman"/>
          <w:color w:val="000000"/>
          <w:spacing w:val="-8"/>
        </w:rPr>
        <w:t>s</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spacing w:val="13"/>
        </w:rPr>
        <w:t>t</w:t>
      </w:r>
      <w:r w:rsidRPr="009312FA">
        <w:rPr>
          <w:rFonts w:ascii="Times New Roman" w:eastAsia="Arial" w:hAnsi="Times New Roman" w:cs="Times New Roman"/>
          <w:color w:val="000000"/>
          <w:spacing w:val="13"/>
          <w:w w:val="88"/>
        </w:rPr>
        <w:t>o</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4"/>
        </w:rPr>
        <w:t>l</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4"/>
          <w:w w:val="98"/>
        </w:rPr>
        <w:t>w</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0"/>
          <w:w w:val="88"/>
        </w:rPr>
        <w:t>o</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5"/>
        </w:rPr>
        <w:t>e</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w w:val="98"/>
        </w:rPr>
        <w:t>,</w:t>
      </w:r>
      <w:r w:rsidRPr="009312FA">
        <w:rPr>
          <w:rFonts w:ascii="Times New Roman" w:eastAsia="Arial" w:hAnsi="Times New Roman" w:cs="Times New Roman"/>
          <w:color w:val="000000"/>
          <w:spacing w:val="21"/>
        </w:rPr>
        <w:t xml:space="preserve"> </w:t>
      </w:r>
      <w:r w:rsidRPr="009312FA">
        <w:rPr>
          <w:rFonts w:ascii="Times New Roman" w:eastAsia="Arial" w:hAnsi="Times New Roman" w:cs="Times New Roman"/>
          <w:color w:val="000000"/>
          <w:spacing w:val="-6"/>
          <w:w w:val="97"/>
        </w:rPr>
        <w:t>b</w:t>
      </w:r>
      <w:r w:rsidRPr="009312FA">
        <w:rPr>
          <w:rFonts w:ascii="Times New Roman" w:eastAsia="Arial" w:hAnsi="Times New Roman" w:cs="Times New Roman"/>
          <w:color w:val="000000"/>
          <w:spacing w:val="-12"/>
        </w:rPr>
        <w:t>e</w:t>
      </w:r>
      <w:r w:rsidRPr="009312FA">
        <w:rPr>
          <w:rFonts w:ascii="Times New Roman" w:eastAsia="Arial" w:hAnsi="Times New Roman" w:cs="Times New Roman"/>
          <w:color w:val="000000"/>
          <w:spacing w:val="-12"/>
          <w:w w:val="87"/>
        </w:rPr>
        <w:t>c</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w w:val="97"/>
        </w:rPr>
        <w:t>u</w:t>
      </w:r>
      <w:r w:rsidRPr="009312FA">
        <w:rPr>
          <w:rFonts w:ascii="Times New Roman" w:eastAsia="Arial" w:hAnsi="Times New Roman" w:cs="Times New Roman"/>
          <w:color w:val="000000"/>
          <w:spacing w:val="-12"/>
        </w:rPr>
        <w:t>se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spacing w:val="-11"/>
          <w:w w:val="88"/>
        </w:rPr>
        <w:t>o</w:t>
      </w:r>
      <w:r w:rsidRPr="009312FA">
        <w:rPr>
          <w:rFonts w:ascii="Times New Roman" w:eastAsia="Arial" w:hAnsi="Times New Roman" w:cs="Times New Roman"/>
          <w:color w:val="000000"/>
          <w:spacing w:val="-13"/>
          <w:w w:val="98"/>
        </w:rPr>
        <w:t>w</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31"/>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st</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spacing w:val="1"/>
        </w:rPr>
        <w:t>ti</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100"/>
        </w:rPr>
        <w:t xml:space="preserve"> </w:t>
      </w:r>
      <w:r w:rsidRPr="009312FA">
        <w:rPr>
          <w:rFonts w:ascii="Times New Roman" w:eastAsia="Arial" w:hAnsi="Times New Roman" w:cs="Times New Roman"/>
          <w:color w:val="000000"/>
          <w:spacing w:val="6"/>
          <w:w w:val="103"/>
        </w:rPr>
        <w:t>D</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31"/>
        </w:rPr>
        <w:t xml:space="preserve"> </w:t>
      </w:r>
      <w:r w:rsidRPr="009312FA">
        <w:rPr>
          <w:rFonts w:ascii="Times New Roman" w:eastAsia="Arial" w:hAnsi="Times New Roman" w:cs="Times New Roman"/>
          <w:color w:val="000000"/>
          <w:spacing w:val="-16"/>
        </w:rPr>
        <w:t>e</w:t>
      </w:r>
      <w:r w:rsidRPr="009312FA">
        <w:rPr>
          <w:rFonts w:ascii="Times New Roman" w:eastAsia="Arial" w:hAnsi="Times New Roman" w:cs="Times New Roman"/>
          <w:color w:val="000000"/>
          <w:spacing w:val="-16"/>
          <w:w w:val="103"/>
        </w:rPr>
        <w:t>x</w:t>
      </w:r>
      <w:r w:rsidRPr="009312FA">
        <w:rPr>
          <w:rFonts w:ascii="Times New Roman" w:eastAsia="Arial" w:hAnsi="Times New Roman" w:cs="Times New Roman"/>
          <w:color w:val="000000"/>
          <w:spacing w:val="-16"/>
          <w:w w:val="97"/>
        </w:rPr>
        <w:t>p</w:t>
      </w:r>
      <w:r w:rsidRPr="009312FA">
        <w:rPr>
          <w:rFonts w:ascii="Times New Roman" w:eastAsia="Arial" w:hAnsi="Times New Roman" w:cs="Times New Roman"/>
          <w:color w:val="000000"/>
          <w:spacing w:val="-16"/>
          <w:w w:val="114"/>
        </w:rPr>
        <w:t>r</w:t>
      </w:r>
      <w:r w:rsidRPr="009312FA">
        <w:rPr>
          <w:rFonts w:ascii="Times New Roman" w:eastAsia="Arial" w:hAnsi="Times New Roman" w:cs="Times New Roman"/>
          <w:color w:val="000000"/>
          <w:spacing w:val="-16"/>
        </w:rPr>
        <w:t>esse</w:t>
      </w:r>
      <w:r w:rsidRPr="009312FA">
        <w:rPr>
          <w:rFonts w:ascii="Times New Roman" w:eastAsia="Arial" w:hAnsi="Times New Roman" w:cs="Times New Roman"/>
          <w:color w:val="000000"/>
          <w:spacing w:val="-16"/>
          <w:w w:val="97"/>
        </w:rPr>
        <w:t>d</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spacing w:val="6"/>
        </w:rPr>
        <w:t>i</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2"/>
          <w:w w:val="97"/>
        </w:rPr>
        <w:t>p</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4"/>
          <w:w w:val="87"/>
        </w:rPr>
        <w:t>c</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11"/>
          <w:w w:val="97"/>
        </w:rPr>
        <w:t>n</w:t>
      </w:r>
      <w:r w:rsidRPr="009312FA">
        <w:rPr>
          <w:rFonts w:ascii="Times New Roman" w:eastAsia="Arial" w:hAnsi="Times New Roman" w:cs="Times New Roman"/>
          <w:color w:val="000000"/>
          <w:spacing w:val="-4"/>
        </w:rPr>
        <w:t>t</w:t>
      </w:r>
      <w:r w:rsidRPr="009312FA">
        <w:rPr>
          <w:rFonts w:ascii="Times New Roman" w:eastAsia="Arial" w:hAnsi="Times New Roman" w:cs="Times New Roman"/>
          <w:color w:val="000000"/>
          <w:spacing w:val="-4"/>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88"/>
        </w:rPr>
        <w:t>100</w:t>
      </w:r>
      <w:r w:rsidRPr="009312FA">
        <w:rPr>
          <w:rFonts w:ascii="Times New Roman" w:eastAsia="Arial" w:hAnsi="Times New Roman" w:cs="Times New Roman"/>
          <w:color w:val="000000"/>
          <w:w w:val="91"/>
        </w:rPr>
        <w: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
          <w:w w:val="97"/>
        </w:rPr>
        <w:t>b</w:t>
      </w:r>
      <w:r w:rsidRPr="009312FA">
        <w:rPr>
          <w:rFonts w:ascii="Times New Roman" w:eastAsia="Arial" w:hAnsi="Times New Roman" w:cs="Times New Roman"/>
          <w:color w:val="000000"/>
          <w:spacing w:val="-4"/>
        </w:rPr>
        <w:t>ei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4"/>
          <w:w w:val="88"/>
        </w:rPr>
        <w:t>g</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5"/>
          <w:w w:val="107"/>
        </w:rPr>
        <w:t>f</w:t>
      </w:r>
      <w:r w:rsidRPr="009312FA">
        <w:rPr>
          <w:rFonts w:ascii="Times New Roman" w:eastAsia="Arial" w:hAnsi="Times New Roman" w:cs="Times New Roman"/>
          <w:color w:val="000000"/>
          <w:spacing w:val="5"/>
          <w:w w:val="97"/>
        </w:rPr>
        <w:t>u</w:t>
      </w:r>
      <w:r w:rsidRPr="009312FA">
        <w:rPr>
          <w:rFonts w:ascii="Times New Roman" w:eastAsia="Arial" w:hAnsi="Times New Roman" w:cs="Times New Roman"/>
          <w:color w:val="000000"/>
          <w:spacing w:val="5"/>
        </w:rPr>
        <w:t>ll</w:t>
      </w:r>
      <w:r w:rsidRPr="009312FA">
        <w:rPr>
          <w:rFonts w:ascii="Times New Roman" w:eastAsia="Arial" w:hAnsi="Times New Roman" w:cs="Times New Roman"/>
          <w:color w:val="000000"/>
          <w:spacing w:val="5"/>
          <w:w w:val="103"/>
        </w:rPr>
        <w:t>y</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w w:val="98"/>
        </w:rPr>
        <w:t>.</w:t>
      </w:r>
    </w:p>
    <w:p w:rsidR="00365DB9" w:rsidRPr="009312FA" w:rsidRDefault="00365DB9" w:rsidP="00365DB9">
      <w:pPr>
        <w:spacing w:line="240" w:lineRule="exact"/>
        <w:ind w:right="189"/>
        <w:rPr>
          <w:rFonts w:ascii="Times New Roman" w:eastAsia="Arial" w:hAnsi="Times New Roman" w:cs="Times New Roman"/>
          <w:w w:val="98"/>
        </w:rPr>
      </w:pPr>
    </w:p>
    <w:p w:rsidR="00365DB9" w:rsidRPr="009312FA" w:rsidRDefault="00365DB9" w:rsidP="00365DB9">
      <w:pPr>
        <w:spacing w:line="251" w:lineRule="auto"/>
        <w:ind w:left="516" w:right="189"/>
        <w:jc w:val="both"/>
        <w:rPr>
          <w:rFonts w:ascii="Times New Roman" w:eastAsia="Arial" w:hAnsi="Times New Roman" w:cs="Times New Roman"/>
          <w:color w:val="000000"/>
          <w:spacing w:val="-1"/>
          <w:w w:val="98"/>
        </w:rPr>
      </w:pPr>
      <w:r w:rsidRPr="009312FA">
        <w:rPr>
          <w:rFonts w:ascii="Times New Roman" w:eastAsia="Arial" w:hAnsi="Times New Roman" w:cs="Times New Roman"/>
          <w:color w:val="000000"/>
          <w:spacing w:val="-1"/>
          <w:w w:val="107"/>
        </w:rPr>
        <w:t>M</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st</w:t>
      </w:r>
      <w:r w:rsidRPr="009312FA">
        <w:rPr>
          <w:rFonts w:ascii="Times New Roman" w:eastAsia="Arial" w:hAnsi="Times New Roman" w:cs="Times New Roman"/>
          <w:color w:val="000000"/>
          <w:spacing w:val="55"/>
        </w:rPr>
        <w:t xml:space="preserve"> </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2"/>
          <w:w w:val="97"/>
        </w:rPr>
        <w:t>d</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55"/>
        </w:rPr>
        <w:t xml:space="preserve"> </w:t>
      </w:r>
      <w:r w:rsidRPr="009312FA">
        <w:rPr>
          <w:rFonts w:ascii="Times New Roman" w:eastAsia="Arial" w:hAnsi="Times New Roman" w:cs="Times New Roman"/>
          <w:color w:val="000000"/>
          <w:spacing w:val="-6"/>
          <w:w w:val="107"/>
        </w:rPr>
        <w:t>f</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2"/>
        </w:rPr>
        <w:t>q</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53"/>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9"/>
        </w:rPr>
        <w:t>R</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55"/>
        </w:rPr>
        <w:t xml:space="preserve"> </w:t>
      </w:r>
      <w:r w:rsidRPr="009312FA">
        <w:rPr>
          <w:rFonts w:ascii="Times New Roman" w:eastAsia="Arial" w:hAnsi="Times New Roman" w:cs="Times New Roman"/>
          <w:color w:val="000000"/>
          <w:spacing w:val="-10"/>
          <w:w w:val="98"/>
        </w:rPr>
        <w:t>m</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0"/>
          <w:w w:val="88"/>
        </w:rPr>
        <w:t>a</w:t>
      </w:r>
      <w:r w:rsidRPr="009312FA">
        <w:rPr>
          <w:rFonts w:ascii="Times New Roman" w:eastAsia="Arial" w:hAnsi="Times New Roman" w:cs="Times New Roman"/>
          <w:color w:val="000000"/>
          <w:spacing w:val="-10"/>
        </w:rPr>
        <w:t>s</w:t>
      </w:r>
      <w:r w:rsidRPr="009312FA">
        <w:rPr>
          <w:rFonts w:ascii="Times New Roman" w:eastAsia="Arial" w:hAnsi="Times New Roman" w:cs="Times New Roman"/>
          <w:color w:val="000000"/>
          <w:spacing w:val="-10"/>
          <w:w w:val="97"/>
        </w:rPr>
        <w:t>u</w:t>
      </w:r>
      <w:r w:rsidRPr="009312FA">
        <w:rPr>
          <w:rFonts w:ascii="Times New Roman" w:eastAsia="Arial" w:hAnsi="Times New Roman" w:cs="Times New Roman"/>
          <w:color w:val="000000"/>
          <w:spacing w:val="-10"/>
          <w:w w:val="114"/>
        </w:rPr>
        <w:t>r</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0"/>
          <w:w w:val="98"/>
        </w:rPr>
        <w:t>m</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7"/>
          <w:w w:val="97"/>
        </w:rPr>
        <w:t>n</w:t>
      </w:r>
      <w:r w:rsidRPr="009312FA">
        <w:rPr>
          <w:rFonts w:ascii="Times New Roman" w:eastAsia="Arial" w:hAnsi="Times New Roman" w:cs="Times New Roman"/>
          <w:color w:val="000000"/>
          <w:spacing w:val="-10"/>
        </w:rPr>
        <w:t>ts</w:t>
      </w:r>
      <w:r w:rsidRPr="009312FA">
        <w:rPr>
          <w:rFonts w:ascii="Times New Roman" w:eastAsia="Arial" w:hAnsi="Times New Roman" w:cs="Times New Roman"/>
          <w:color w:val="000000"/>
          <w:spacing w:val="53"/>
        </w:rPr>
        <w:t xml:space="preserve"> </w:t>
      </w:r>
      <w:r w:rsidRPr="009312FA">
        <w:rPr>
          <w:rFonts w:ascii="Times New Roman" w:eastAsia="Arial" w:hAnsi="Times New Roman" w:cs="Times New Roman"/>
          <w:color w:val="000000"/>
          <w:spacing w:val="-9"/>
          <w:w w:val="88"/>
        </w:rPr>
        <w:t>a</w:t>
      </w:r>
      <w:r w:rsidRPr="009312FA">
        <w:rPr>
          <w:rFonts w:ascii="Times New Roman" w:eastAsia="Arial" w:hAnsi="Times New Roman" w:cs="Times New Roman"/>
          <w:color w:val="000000"/>
          <w:spacing w:val="-9"/>
          <w:w w:val="114"/>
        </w:rPr>
        <w:t>r</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53"/>
        </w:rPr>
        <w:t xml:space="preserve"> </w:t>
      </w:r>
      <w:r w:rsidRPr="009312FA">
        <w:rPr>
          <w:rFonts w:ascii="Times New Roman" w:eastAsia="Arial" w:hAnsi="Times New Roman" w:cs="Times New Roman"/>
          <w:color w:val="000000"/>
          <w:spacing w:val="-4"/>
        </w:rPr>
        <w:t>eit</w:t>
      </w:r>
      <w:r w:rsidRPr="009312FA">
        <w:rPr>
          <w:rFonts w:ascii="Times New Roman" w:eastAsia="Arial" w:hAnsi="Times New Roman" w:cs="Times New Roman"/>
          <w:color w:val="000000"/>
          <w:spacing w:val="-4"/>
          <w:w w:val="97"/>
        </w:rPr>
        <w:t>h</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54"/>
        </w:rPr>
        <w:t xml:space="preserve"> </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1"/>
        </w:rPr>
        <w:t>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
          <w:w w:val="97"/>
        </w:rPr>
        <w:t>u</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7"/>
        </w:rPr>
        <w:t>u</w:t>
      </w:r>
      <w:r w:rsidRPr="009312FA">
        <w:rPr>
          <w:rFonts w:ascii="Times New Roman" w:eastAsia="Arial" w:hAnsi="Times New Roman" w:cs="Times New Roman"/>
          <w:color w:val="000000"/>
          <w:spacing w:val="1"/>
        </w:rPr>
        <w:t>s</w:t>
      </w:r>
      <w:r w:rsidRPr="009312FA">
        <w:rPr>
          <w:rFonts w:ascii="Times New Roman" w:eastAsia="Arial" w:hAnsi="Times New Roman" w:cs="Times New Roman"/>
          <w:color w:val="000000"/>
          <w:spacing w:val="54"/>
        </w:rPr>
        <w:t xml:space="preserve"> </w:t>
      </w:r>
      <w:r w:rsidRPr="009312FA">
        <w:rPr>
          <w:rFonts w:ascii="Times New Roman" w:eastAsia="Arial" w:hAnsi="Times New Roman" w:cs="Times New Roman"/>
          <w:color w:val="000000"/>
          <w:spacing w:val="-14"/>
          <w:w w:val="98"/>
        </w:rPr>
        <w:t>w</w:t>
      </w:r>
      <w:r w:rsidRPr="009312FA">
        <w:rPr>
          <w:rFonts w:ascii="Times New Roman" w:eastAsia="Arial" w:hAnsi="Times New Roman" w:cs="Times New Roman"/>
          <w:color w:val="000000"/>
          <w:spacing w:val="-15"/>
          <w:w w:val="88"/>
        </w:rPr>
        <w:t>a</w:t>
      </w:r>
      <w:r w:rsidRPr="009312FA">
        <w:rPr>
          <w:rFonts w:ascii="Times New Roman" w:eastAsia="Arial" w:hAnsi="Times New Roman" w:cs="Times New Roman"/>
          <w:color w:val="000000"/>
          <w:spacing w:val="-14"/>
          <w:w w:val="103"/>
        </w:rPr>
        <w:t>v</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8"/>
        </w:rPr>
        <w:t>C</w:t>
      </w:r>
      <w:r w:rsidRPr="009312FA">
        <w:rPr>
          <w:rFonts w:ascii="Times New Roman" w:eastAsia="Arial" w:hAnsi="Times New Roman" w:cs="Times New Roman"/>
          <w:color w:val="000000"/>
          <w:w w:val="106"/>
        </w:rPr>
        <w:t>W</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7"/>
          <w:w w:val="97"/>
        </w:rPr>
        <w:t>pu</w:t>
      </w:r>
      <w:r w:rsidRPr="009312FA">
        <w:rPr>
          <w:rFonts w:ascii="Times New Roman" w:eastAsia="Arial" w:hAnsi="Times New Roman" w:cs="Times New Roman"/>
          <w:color w:val="000000"/>
          <w:spacing w:val="-7"/>
        </w:rPr>
        <w:t>lse</w:t>
      </w:r>
      <w:r w:rsidRPr="009312FA">
        <w:rPr>
          <w:rFonts w:ascii="Times New Roman" w:eastAsia="Arial" w:hAnsi="Times New Roman" w:cs="Times New Roman"/>
          <w:color w:val="000000"/>
          <w:spacing w:val="-7"/>
          <w:w w:val="97"/>
        </w:rPr>
        <w:t>d</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w w:val="99"/>
        </w:rPr>
        <w:t>R</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w w:val="98"/>
        </w:rPr>
        <w:t>C</w:t>
      </w:r>
      <w:r w:rsidRPr="009312FA">
        <w:rPr>
          <w:rFonts w:ascii="Times New Roman" w:eastAsia="Arial" w:hAnsi="Times New Roman" w:cs="Times New Roman"/>
          <w:color w:val="000000"/>
          <w:w w:val="106"/>
        </w:rPr>
        <w:t>W</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w w:val="99"/>
        </w:rPr>
        <w:t>R</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w w:val="97"/>
        </w:rPr>
        <w:t>un</w:t>
      </w:r>
      <w:r w:rsidRPr="009312FA">
        <w:rPr>
          <w:rFonts w:ascii="Times New Roman" w:eastAsia="Arial" w:hAnsi="Times New Roman" w:cs="Times New Roman"/>
          <w:color w:val="000000"/>
        </w:rPr>
        <w:t>i</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rPr>
        <w:t>te</w:t>
      </w:r>
      <w:r w:rsidRPr="009312FA">
        <w:rPr>
          <w:rFonts w:ascii="Times New Roman" w:eastAsia="Arial" w:hAnsi="Times New Roman" w:cs="Times New Roman"/>
          <w:color w:val="000000"/>
          <w:w w:val="114"/>
        </w:rPr>
        <w:t>rr</w:t>
      </w:r>
      <w:r w:rsidRPr="009312FA">
        <w:rPr>
          <w:rFonts w:ascii="Times New Roman" w:eastAsia="Arial" w:hAnsi="Times New Roman" w:cs="Times New Roman"/>
          <w:color w:val="000000"/>
          <w:w w:val="97"/>
        </w:rPr>
        <w:t>up</w:t>
      </w:r>
      <w:r w:rsidRPr="009312FA">
        <w:rPr>
          <w:rFonts w:ascii="Times New Roman" w:eastAsia="Arial" w:hAnsi="Times New Roman" w:cs="Times New Roman"/>
          <w:color w:val="000000"/>
        </w:rPr>
        <w:t>te</w:t>
      </w:r>
      <w:r w:rsidRPr="009312FA">
        <w:rPr>
          <w:rFonts w:ascii="Times New Roman" w:eastAsia="Arial" w:hAnsi="Times New Roman" w:cs="Times New Roman"/>
          <w:color w:val="000000"/>
          <w:w w:val="97"/>
        </w:rPr>
        <w:t>d</w:t>
      </w:r>
      <w:r w:rsidRPr="009312FA">
        <w:rPr>
          <w:rFonts w:ascii="Times New Roman" w:eastAsia="Arial" w:hAnsi="Times New Roman" w:cs="Times New Roman"/>
          <w:color w:val="000000"/>
          <w:spacing w:val="39"/>
        </w:rPr>
        <w:t xml:space="preserve"> </w:t>
      </w:r>
      <w:r w:rsidRPr="009312FA">
        <w:rPr>
          <w:rFonts w:ascii="Times New Roman" w:eastAsia="Arial" w:hAnsi="Times New Roman" w:cs="Times New Roman"/>
          <w:color w:val="000000"/>
          <w:w w:val="99"/>
        </w:rPr>
        <w:t>R</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7"/>
        </w:rPr>
        <w:t>s</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14"/>
          <w:w w:val="87"/>
        </w:rPr>
        <w:t>c</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rPr>
        <w:t>s</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8"/>
        </w:rPr>
        <w:t>m</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rPr>
        <w:t>s</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il</w:t>
      </w:r>
      <w:r w:rsidRPr="009312FA">
        <w:rPr>
          <w:rFonts w:ascii="Times New Roman" w:eastAsia="Arial" w:hAnsi="Times New Roman" w:cs="Times New Roman"/>
          <w:color w:val="000000"/>
          <w:spacing w:val="3"/>
          <w:w w:val="98"/>
        </w:rPr>
        <w:t>-</w:t>
      </w:r>
      <w:r w:rsidRPr="009312FA">
        <w:rPr>
          <w:rFonts w:ascii="Times New Roman" w:eastAsia="Arial" w:hAnsi="Times New Roman" w:cs="Times New Roman"/>
          <w:color w:val="000000"/>
          <w:spacing w:val="3"/>
        </w:rPr>
        <w:t>l</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w w:val="98"/>
        </w:rPr>
        <w:t>.</w:t>
      </w:r>
      <w:r w:rsidRPr="009312FA">
        <w:rPr>
          <w:rFonts w:ascii="Times New Roman" w:eastAsia="Arial" w:hAnsi="Times New Roman" w:cs="Times New Roman"/>
          <w:color w:val="000000"/>
          <w:spacing w:val="77"/>
        </w:rPr>
        <w:t xml:space="preserve"> </w:t>
      </w:r>
      <w:r w:rsidRPr="009312FA">
        <w:rPr>
          <w:rFonts w:ascii="Times New Roman" w:eastAsia="Arial" w:hAnsi="Times New Roman" w:cs="Times New Roman"/>
          <w:color w:val="000000"/>
          <w:spacing w:val="2"/>
          <w:w w:val="110"/>
        </w:rPr>
        <w:t>A</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2"/>
          <w:w w:val="97"/>
        </w:rPr>
        <w:t>p</w:t>
      </w:r>
      <w:r w:rsidRPr="009312FA">
        <w:rPr>
          <w:rFonts w:ascii="Times New Roman" w:eastAsia="Arial" w:hAnsi="Times New Roman" w:cs="Times New Roman"/>
          <w:color w:val="000000"/>
          <w:spacing w:val="2"/>
        </w:rPr>
        <w:t>lit</w:t>
      </w:r>
      <w:r w:rsidRPr="009312FA">
        <w:rPr>
          <w:rFonts w:ascii="Times New Roman" w:eastAsia="Arial" w:hAnsi="Times New Roman" w:cs="Times New Roman"/>
          <w:color w:val="000000"/>
          <w:spacing w:val="2"/>
          <w:w w:val="97"/>
        </w:rPr>
        <w:t>ud</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24"/>
        </w:rPr>
        <w:t xml:space="preserve"> </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spacing w:val="1"/>
          <w:w w:val="97"/>
        </w:rPr>
        <w:t>du</w:t>
      </w:r>
      <w:r w:rsidRPr="009312FA">
        <w:rPr>
          <w:rFonts w:ascii="Times New Roman" w:eastAsia="Arial" w:hAnsi="Times New Roman" w:cs="Times New Roman"/>
          <w:color w:val="000000"/>
          <w:spacing w:val="1"/>
        </w:rPr>
        <w:t>l</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1"/>
          <w:w w:val="97"/>
        </w:rPr>
        <w:t>d</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110"/>
        </w:rPr>
        <w:t>A</w:t>
      </w:r>
      <w:r w:rsidRPr="009312FA">
        <w:rPr>
          <w:rFonts w:ascii="Times New Roman" w:eastAsia="Arial" w:hAnsi="Times New Roman" w:cs="Times New Roman"/>
          <w:color w:val="000000"/>
          <w:w w:val="107"/>
        </w:rPr>
        <w:t>M</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25"/>
        </w:rPr>
        <w:t xml:space="preserve"> </w:t>
      </w:r>
      <w:r w:rsidRPr="009312FA">
        <w:rPr>
          <w:rFonts w:ascii="Times New Roman" w:eastAsia="Arial" w:hAnsi="Times New Roman" w:cs="Times New Roman"/>
          <w:color w:val="000000"/>
          <w:spacing w:val="-6"/>
          <w:w w:val="107"/>
        </w:rPr>
        <w:t>f</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2"/>
        </w:rPr>
        <w:t>q</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1"/>
          <w:w w:val="97"/>
        </w:rPr>
        <w:t>du</w:t>
      </w:r>
      <w:r w:rsidRPr="009312FA">
        <w:rPr>
          <w:rFonts w:ascii="Times New Roman" w:eastAsia="Arial" w:hAnsi="Times New Roman" w:cs="Times New Roman"/>
          <w:color w:val="000000"/>
          <w:spacing w:val="1"/>
        </w:rPr>
        <w:t>l</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1"/>
          <w:w w:val="97"/>
        </w:rPr>
        <w:t>d</w:t>
      </w:r>
      <w:r w:rsidRPr="009312FA">
        <w:rPr>
          <w:rFonts w:ascii="Times New Roman" w:eastAsia="Arial" w:hAnsi="Times New Roman" w:cs="Times New Roman"/>
          <w:color w:val="000000"/>
          <w:spacing w:val="24"/>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w w:val="107"/>
        </w:rPr>
        <w:t>M</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24"/>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25"/>
        </w:rPr>
        <w:t xml:space="preserve"> </w:t>
      </w:r>
      <w:r w:rsidRPr="009312FA">
        <w:rPr>
          <w:rFonts w:ascii="Times New Roman" w:eastAsia="Arial" w:hAnsi="Times New Roman" w:cs="Times New Roman"/>
          <w:color w:val="000000"/>
          <w:spacing w:val="-11"/>
          <w:w w:val="97"/>
        </w:rPr>
        <w:t>ph</w:t>
      </w:r>
      <w:r w:rsidRPr="009312FA">
        <w:rPr>
          <w:rFonts w:ascii="Times New Roman" w:eastAsia="Arial" w:hAnsi="Times New Roman" w:cs="Times New Roman"/>
          <w:color w:val="000000"/>
          <w:spacing w:val="-11"/>
          <w:w w:val="88"/>
        </w:rPr>
        <w:t>a</w:t>
      </w:r>
      <w:r w:rsidRPr="009312FA">
        <w:rPr>
          <w:rFonts w:ascii="Times New Roman" w:eastAsia="Arial" w:hAnsi="Times New Roman" w:cs="Times New Roman"/>
          <w:color w:val="000000"/>
          <w:spacing w:val="-11"/>
        </w:rPr>
        <w:t>se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spacing w:val="1"/>
          <w:w w:val="97"/>
        </w:rPr>
        <w:t>du</w:t>
      </w:r>
      <w:r w:rsidRPr="009312FA">
        <w:rPr>
          <w:rFonts w:ascii="Times New Roman" w:eastAsia="Arial" w:hAnsi="Times New Roman" w:cs="Times New Roman"/>
          <w:color w:val="000000"/>
          <w:spacing w:val="1"/>
        </w:rPr>
        <w:t>l</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1"/>
          <w:w w:val="97"/>
        </w:rPr>
        <w:t>d</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107"/>
        </w:rPr>
        <w:t>M</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99"/>
        </w:rPr>
        <w:t>R</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0"/>
          <w:w w:val="88"/>
        </w:rPr>
        <w:t>a</w:t>
      </w:r>
      <w:r w:rsidRPr="009312FA">
        <w:rPr>
          <w:rFonts w:ascii="Times New Roman" w:eastAsia="Arial" w:hAnsi="Times New Roman" w:cs="Times New Roman"/>
          <w:color w:val="000000"/>
          <w:spacing w:val="-10"/>
          <w:w w:val="114"/>
        </w:rPr>
        <w:t>r</w:t>
      </w:r>
      <w:r w:rsidRPr="009312FA">
        <w:rPr>
          <w:rFonts w:ascii="Times New Roman" w:eastAsia="Arial" w:hAnsi="Times New Roman" w:cs="Times New Roman"/>
          <w:color w:val="000000"/>
          <w:spacing w:val="-10"/>
        </w:rPr>
        <w:t xml:space="preserve">e </w:t>
      </w:r>
      <w:r w:rsidRPr="009312FA">
        <w:rPr>
          <w:rFonts w:ascii="Times New Roman" w:eastAsia="Arial" w:hAnsi="Times New Roman" w:cs="Times New Roman"/>
          <w:color w:val="000000"/>
          <w:spacing w:val="-8"/>
          <w:w w:val="87"/>
        </w:rPr>
        <w:t>c</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8"/>
          <w:w w:val="97"/>
        </w:rPr>
        <w:t>n</w:t>
      </w:r>
      <w:r w:rsidRPr="009312FA">
        <w:rPr>
          <w:rFonts w:ascii="Times New Roman" w:eastAsia="Arial" w:hAnsi="Times New Roman" w:cs="Times New Roman"/>
          <w:color w:val="000000"/>
          <w:spacing w:val="-8"/>
        </w:rPr>
        <w:t>si</w:t>
      </w:r>
      <w:r w:rsidRPr="009312FA">
        <w:rPr>
          <w:rFonts w:ascii="Times New Roman" w:eastAsia="Arial" w:hAnsi="Times New Roman" w:cs="Times New Roman"/>
          <w:color w:val="000000"/>
          <w:spacing w:val="-8"/>
          <w:w w:val="97"/>
        </w:rPr>
        <w:t>d</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97"/>
        </w:rPr>
        <w:t>d</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w w:val="98"/>
        </w:rPr>
        <w:t>C</w:t>
      </w:r>
      <w:r w:rsidRPr="009312FA">
        <w:rPr>
          <w:rFonts w:ascii="Times New Roman" w:eastAsia="Arial" w:hAnsi="Times New Roman" w:cs="Times New Roman"/>
          <w:color w:val="000000"/>
          <w:w w:val="106"/>
        </w:rPr>
        <w:t>W</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9"/>
        </w:rPr>
        <w:t>si</w:t>
      </w:r>
      <w:r w:rsidRPr="009312FA">
        <w:rPr>
          <w:rFonts w:ascii="Times New Roman" w:eastAsia="Arial" w:hAnsi="Times New Roman" w:cs="Times New Roman"/>
          <w:color w:val="000000"/>
          <w:spacing w:val="-9"/>
          <w:w w:val="97"/>
        </w:rPr>
        <w:t>n</w:t>
      </w:r>
      <w:r w:rsidRPr="009312FA">
        <w:rPr>
          <w:rFonts w:ascii="Times New Roman" w:eastAsia="Arial" w:hAnsi="Times New Roman" w:cs="Times New Roman"/>
          <w:color w:val="000000"/>
          <w:spacing w:val="-9"/>
          <w:w w:val="87"/>
        </w:rPr>
        <w:t>c</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99"/>
        </w:rPr>
        <w:t>R</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2"/>
          <w:w w:val="87"/>
        </w:rPr>
        <w:t>c</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2"/>
        </w:rPr>
        <w:t>ti</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2"/>
          <w:w w:val="97"/>
        </w:rPr>
        <w:t>u</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w w:val="97"/>
        </w:rPr>
        <w:t>u</w:t>
      </w:r>
      <w:r w:rsidRPr="009312FA">
        <w:rPr>
          <w:rFonts w:ascii="Times New Roman" w:eastAsia="Arial" w:hAnsi="Times New Roman" w:cs="Times New Roman"/>
          <w:color w:val="000000"/>
          <w:spacing w:val="2"/>
        </w:rPr>
        <w:t>sl</w:t>
      </w:r>
      <w:r w:rsidRPr="009312FA">
        <w:rPr>
          <w:rFonts w:ascii="Times New Roman" w:eastAsia="Arial" w:hAnsi="Times New Roman" w:cs="Times New Roman"/>
          <w:color w:val="000000"/>
          <w:spacing w:val="2"/>
          <w:w w:val="103"/>
        </w:rPr>
        <w:t>y</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8"/>
          <w:w w:val="97"/>
        </w:rPr>
        <w:t>p</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rPr>
        <w:t>ese</w:t>
      </w:r>
      <w:r w:rsidRPr="009312FA">
        <w:rPr>
          <w:rFonts w:ascii="Times New Roman" w:eastAsia="Arial" w:hAnsi="Times New Roman" w:cs="Times New Roman"/>
          <w:color w:val="000000"/>
          <w:spacing w:val="-14"/>
          <w:w w:val="97"/>
        </w:rPr>
        <w:t>n</w:t>
      </w:r>
      <w:r w:rsidRPr="009312FA">
        <w:rPr>
          <w:rFonts w:ascii="Times New Roman" w:eastAsia="Arial" w:hAnsi="Times New Roman" w:cs="Times New Roman"/>
          <w:color w:val="000000"/>
          <w:spacing w:val="-8"/>
        </w:rPr>
        <w:t>t</w:t>
      </w:r>
      <w:r w:rsidRPr="009312FA">
        <w:rPr>
          <w:rFonts w:ascii="Times New Roman" w:eastAsia="Arial" w:hAnsi="Times New Roman" w:cs="Times New Roman"/>
          <w:color w:val="000000"/>
          <w:spacing w:val="-8"/>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0"/>
          <w:w w:val="115"/>
        </w:rPr>
        <w:t>T</w:t>
      </w:r>
      <w:r w:rsidRPr="009312FA">
        <w:rPr>
          <w:rFonts w:ascii="Times New Roman" w:eastAsia="Arial" w:hAnsi="Times New Roman" w:cs="Times New Roman"/>
          <w:color w:val="000000"/>
          <w:spacing w:val="-10"/>
          <w:w w:val="97"/>
        </w:rPr>
        <w:t>h</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98"/>
        </w:rPr>
        <w:t>m</w:t>
      </w:r>
      <w:r w:rsidRPr="009312FA">
        <w:rPr>
          <w:rFonts w:ascii="Times New Roman" w:eastAsia="Arial" w:hAnsi="Times New Roman" w:cs="Times New Roman"/>
          <w:color w:val="000000"/>
          <w:spacing w:val="-6"/>
          <w:w w:val="88"/>
        </w:rPr>
        <w:t>a</w:t>
      </w:r>
      <w:r w:rsidRPr="009312FA">
        <w:rPr>
          <w:rFonts w:ascii="Times New Roman" w:eastAsia="Arial" w:hAnsi="Times New Roman" w:cs="Times New Roman"/>
          <w:color w:val="000000"/>
          <w:w w:val="103"/>
        </w:rPr>
        <w:t>y</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2"/>
          <w:w w:val="103"/>
        </w:rPr>
        <w:t>v</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103"/>
        </w:rPr>
        <w:t>y</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9"/>
          <w:w w:val="98"/>
        </w:rPr>
        <w:t>w</w:t>
      </w:r>
      <w:r w:rsidRPr="009312FA">
        <w:rPr>
          <w:rFonts w:ascii="Times New Roman" w:eastAsia="Arial" w:hAnsi="Times New Roman" w:cs="Times New Roman"/>
          <w:color w:val="000000"/>
          <w:spacing w:val="9"/>
        </w:rPr>
        <w:t>it</w:t>
      </w:r>
      <w:r w:rsidRPr="009312FA">
        <w:rPr>
          <w:rFonts w:ascii="Times New Roman" w:eastAsia="Arial" w:hAnsi="Times New Roman" w:cs="Times New Roman"/>
          <w:color w:val="000000"/>
          <w:spacing w:val="9"/>
          <w:w w:val="97"/>
        </w:rPr>
        <w:t>h</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2"/>
        </w:rPr>
        <w:t>ti</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0"/>
          <w:w w:val="97"/>
        </w:rPr>
        <w:t>du</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4"/>
          <w:w w:val="98"/>
        </w:rPr>
        <w:t>m</w:t>
      </w:r>
      <w:r w:rsidRPr="009312FA">
        <w:rPr>
          <w:rFonts w:ascii="Times New Roman" w:eastAsia="Arial" w:hAnsi="Times New Roman" w:cs="Times New Roman"/>
          <w:color w:val="000000"/>
          <w:spacing w:val="11"/>
          <w:w w:val="88"/>
        </w:rPr>
        <w:t>o</w:t>
      </w:r>
      <w:r w:rsidRPr="009312FA">
        <w:rPr>
          <w:rFonts w:ascii="Times New Roman" w:eastAsia="Arial" w:hAnsi="Times New Roman" w:cs="Times New Roman"/>
          <w:color w:val="000000"/>
          <w:spacing w:val="4"/>
          <w:w w:val="97"/>
        </w:rPr>
        <w:t>du</w:t>
      </w:r>
      <w:r w:rsidRPr="009312FA">
        <w:rPr>
          <w:rFonts w:ascii="Times New Roman" w:eastAsia="Arial" w:hAnsi="Times New Roman" w:cs="Times New Roman"/>
          <w:color w:val="000000"/>
          <w:spacing w:val="4"/>
        </w:rPr>
        <w:t>l</w:t>
      </w:r>
      <w:r w:rsidRPr="009312FA">
        <w:rPr>
          <w:rFonts w:ascii="Times New Roman" w:eastAsia="Arial" w:hAnsi="Times New Roman" w:cs="Times New Roman"/>
          <w:color w:val="000000"/>
          <w:spacing w:val="4"/>
          <w:w w:val="88"/>
        </w:rPr>
        <w:t>a</w:t>
      </w:r>
      <w:r w:rsidRPr="009312FA">
        <w:rPr>
          <w:rFonts w:ascii="Times New Roman" w:eastAsia="Arial" w:hAnsi="Times New Roman" w:cs="Times New Roman"/>
          <w:color w:val="000000"/>
          <w:spacing w:val="4"/>
        </w:rPr>
        <w:t>ti</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4"/>
          <w:w w:val="98"/>
        </w:rPr>
        <w:t>,</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8"/>
          <w:w w:val="97"/>
        </w:rPr>
        <w:t>bu</w:t>
      </w:r>
      <w:r w:rsidRPr="009312FA">
        <w:rPr>
          <w:rFonts w:ascii="Times New Roman" w:eastAsia="Arial" w:hAnsi="Times New Roman" w:cs="Times New Roman"/>
          <w:color w:val="000000"/>
          <w:spacing w:val="8"/>
        </w:rPr>
        <w:t>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99"/>
        </w:rPr>
        <w:t>R</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l</w:t>
      </w:r>
      <w:r w:rsidRPr="009312FA">
        <w:rPr>
          <w:rFonts w:ascii="Times New Roman" w:eastAsia="Arial" w:hAnsi="Times New Roman" w:cs="Times New Roman"/>
          <w:color w:val="000000"/>
          <w:spacing w:val="-9"/>
          <w:w w:val="98"/>
        </w:rPr>
        <w:t>w</w:t>
      </w:r>
      <w:r w:rsidRPr="009312FA">
        <w:rPr>
          <w:rFonts w:ascii="Times New Roman" w:eastAsia="Arial" w:hAnsi="Times New Roman" w:cs="Times New Roman"/>
          <w:color w:val="000000"/>
          <w:spacing w:val="-9"/>
          <w:w w:val="88"/>
        </w:rPr>
        <w:t>a</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rPr>
        <w:t>s</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8"/>
          <w:w w:val="97"/>
        </w:rPr>
        <w:t>p</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rPr>
        <w:t>ese</w:t>
      </w:r>
      <w:r w:rsidRPr="009312FA">
        <w:rPr>
          <w:rFonts w:ascii="Times New Roman" w:eastAsia="Arial" w:hAnsi="Times New Roman" w:cs="Times New Roman"/>
          <w:color w:val="000000"/>
          <w:spacing w:val="-15"/>
          <w:w w:val="97"/>
        </w:rPr>
        <w:t>n</w:t>
      </w:r>
      <w:r w:rsidRPr="009312FA">
        <w:rPr>
          <w:rFonts w:ascii="Times New Roman" w:eastAsia="Arial" w:hAnsi="Times New Roman" w:cs="Times New Roman"/>
          <w:color w:val="000000"/>
          <w:spacing w:val="-8"/>
        </w:rPr>
        <w:t>t</w:t>
      </w:r>
      <w:r w:rsidRPr="009312FA">
        <w:rPr>
          <w:rFonts w:ascii="Times New Roman" w:eastAsia="Arial" w:hAnsi="Times New Roman" w:cs="Times New Roman"/>
          <w:color w:val="000000"/>
          <w:spacing w:val="-8"/>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8"/>
          <w:w w:val="99"/>
        </w:rPr>
        <w:t>P</w:t>
      </w:r>
      <w:r w:rsidRPr="009312FA">
        <w:rPr>
          <w:rFonts w:ascii="Times New Roman" w:eastAsia="Arial" w:hAnsi="Times New Roman" w:cs="Times New Roman"/>
          <w:color w:val="000000"/>
          <w:spacing w:val="-8"/>
          <w:w w:val="97"/>
        </w:rPr>
        <w:t>u</w:t>
      </w:r>
      <w:r w:rsidRPr="009312FA">
        <w:rPr>
          <w:rFonts w:ascii="Times New Roman" w:eastAsia="Arial" w:hAnsi="Times New Roman" w:cs="Times New Roman"/>
          <w:color w:val="000000"/>
          <w:spacing w:val="-8"/>
        </w:rPr>
        <w:t>lse</w:t>
      </w:r>
      <w:r w:rsidRPr="009312FA">
        <w:rPr>
          <w:rFonts w:ascii="Times New Roman" w:eastAsia="Arial" w:hAnsi="Times New Roman" w:cs="Times New Roman"/>
          <w:color w:val="000000"/>
          <w:spacing w:val="-8"/>
          <w:w w:val="97"/>
        </w:rPr>
        <w:t>d</w:t>
      </w:r>
      <w:r w:rsidRPr="009312FA">
        <w:rPr>
          <w:rFonts w:ascii="Times New Roman" w:eastAsia="Arial" w:hAnsi="Times New Roman" w:cs="Times New Roman"/>
          <w:color w:val="000000"/>
          <w:spacing w:val="15"/>
        </w:rPr>
        <w:t xml:space="preserve"> </w:t>
      </w:r>
      <w:r w:rsidRPr="009312FA">
        <w:rPr>
          <w:rFonts w:ascii="Times New Roman" w:eastAsia="Arial" w:hAnsi="Times New Roman" w:cs="Times New Roman"/>
          <w:color w:val="000000"/>
          <w:w w:val="99"/>
        </w:rPr>
        <w:t>R</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17"/>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16"/>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5"/>
        </w:rPr>
        <w:t xml:space="preserve"> </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5"/>
        </w:rPr>
        <w:t xml:space="preserve"> </w:t>
      </w:r>
      <w:r w:rsidRPr="009312FA">
        <w:rPr>
          <w:rFonts w:ascii="Times New Roman" w:eastAsia="Arial" w:hAnsi="Times New Roman" w:cs="Times New Roman"/>
          <w:color w:val="000000"/>
          <w:w w:val="97"/>
        </w:rPr>
        <w:t>h</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18"/>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15"/>
        </w:rPr>
        <w:t xml:space="preserve"> </w:t>
      </w:r>
      <w:r w:rsidRPr="009312FA">
        <w:rPr>
          <w:rFonts w:ascii="Times New Roman" w:eastAsia="Arial" w:hAnsi="Times New Roman" w:cs="Times New Roman"/>
          <w:color w:val="000000"/>
          <w:spacing w:val="-5"/>
          <w:w w:val="97"/>
        </w:rPr>
        <w:t>bu</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rPr>
        <w:t>sts</w:t>
      </w:r>
      <w:r w:rsidRPr="009312FA">
        <w:rPr>
          <w:rFonts w:ascii="Times New Roman" w:eastAsia="Arial" w:hAnsi="Times New Roman" w:cs="Times New Roman"/>
          <w:color w:val="000000"/>
          <w:spacing w:val="16"/>
        </w:rPr>
        <w:t xml:space="preserve"> </w:t>
      </w:r>
      <w:r w:rsidRPr="009312FA">
        <w:rPr>
          <w:rFonts w:ascii="Times New Roman" w:eastAsia="Arial" w:hAnsi="Times New Roman" w:cs="Times New Roman"/>
          <w:color w:val="000000"/>
          <w:spacing w:val="-9"/>
          <w:w w:val="114"/>
        </w:rPr>
        <w:t>(</w:t>
      </w:r>
      <w:r w:rsidRPr="009312FA">
        <w:rPr>
          <w:rFonts w:ascii="Times New Roman" w:eastAsia="Arial" w:hAnsi="Times New Roman" w:cs="Times New Roman"/>
          <w:color w:val="000000"/>
          <w:spacing w:val="-9"/>
          <w:w w:val="97"/>
        </w:rPr>
        <w:t>pu</w:t>
      </w:r>
      <w:r w:rsidRPr="009312FA">
        <w:rPr>
          <w:rFonts w:ascii="Times New Roman" w:eastAsia="Arial" w:hAnsi="Times New Roman" w:cs="Times New Roman"/>
          <w:color w:val="000000"/>
          <w:spacing w:val="-9"/>
        </w:rPr>
        <w:t>lses</w:t>
      </w:r>
      <w:r w:rsidRPr="009312FA">
        <w:rPr>
          <w:rFonts w:ascii="Times New Roman" w:eastAsia="Arial" w:hAnsi="Times New Roman" w:cs="Times New Roman"/>
          <w:color w:val="000000"/>
          <w:spacing w:val="-9"/>
          <w:w w:val="114"/>
        </w:rPr>
        <w:t>)</w:t>
      </w:r>
      <w:r w:rsidRPr="009312FA">
        <w:rPr>
          <w:rFonts w:ascii="Times New Roman" w:eastAsia="Arial" w:hAnsi="Times New Roman" w:cs="Times New Roman"/>
          <w:color w:val="000000"/>
          <w:spacing w:val="15"/>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16"/>
        </w:rPr>
        <w:t xml:space="preserve"> </w:t>
      </w:r>
      <w:r w:rsidRPr="009312FA">
        <w:rPr>
          <w:rFonts w:ascii="Times New Roman" w:eastAsia="Arial" w:hAnsi="Times New Roman" w:cs="Times New Roman"/>
          <w:color w:val="000000"/>
          <w:w w:val="99"/>
        </w:rPr>
        <w:t>R</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spacing w:val="17"/>
        </w:rPr>
        <w:t xml:space="preserve"> </w:t>
      </w:r>
      <w:r w:rsidRPr="009312FA">
        <w:rPr>
          <w:rFonts w:ascii="Times New Roman" w:eastAsia="Arial" w:hAnsi="Times New Roman" w:cs="Times New Roman"/>
          <w:color w:val="000000"/>
          <w:spacing w:val="9"/>
          <w:w w:val="98"/>
        </w:rPr>
        <w:t>w</w:t>
      </w:r>
      <w:r w:rsidRPr="009312FA">
        <w:rPr>
          <w:rFonts w:ascii="Times New Roman" w:eastAsia="Arial" w:hAnsi="Times New Roman" w:cs="Times New Roman"/>
          <w:color w:val="000000"/>
          <w:spacing w:val="9"/>
        </w:rPr>
        <w:t>it</w:t>
      </w:r>
      <w:r w:rsidRPr="009312FA">
        <w:rPr>
          <w:rFonts w:ascii="Times New Roman" w:eastAsia="Arial" w:hAnsi="Times New Roman" w:cs="Times New Roman"/>
          <w:color w:val="000000"/>
          <w:spacing w:val="9"/>
          <w:w w:val="97"/>
        </w:rPr>
        <w:t>h</w:t>
      </w:r>
      <w:r w:rsidRPr="009312FA">
        <w:rPr>
          <w:rFonts w:ascii="Times New Roman" w:eastAsia="Arial" w:hAnsi="Times New Roman" w:cs="Times New Roman"/>
          <w:color w:val="000000"/>
          <w:spacing w:val="16"/>
        </w:rPr>
        <w:t xml:space="preserve"> </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16"/>
        </w:rPr>
        <w:t xml:space="preserve"> </w:t>
      </w:r>
      <w:r w:rsidRPr="009312FA">
        <w:rPr>
          <w:rFonts w:ascii="Times New Roman" w:eastAsia="Arial" w:hAnsi="Times New Roman" w:cs="Times New Roman"/>
          <w:color w:val="000000"/>
          <w:w w:val="99"/>
        </w:rPr>
        <w:t>R</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spacing w:val="17"/>
        </w:rPr>
        <w:t xml:space="preserve"> </w:t>
      </w:r>
      <w:r w:rsidRPr="009312FA">
        <w:rPr>
          <w:rFonts w:ascii="Times New Roman" w:eastAsia="Arial" w:hAnsi="Times New Roman" w:cs="Times New Roman"/>
          <w:color w:val="000000"/>
          <w:spacing w:val="-9"/>
          <w:w w:val="97"/>
        </w:rPr>
        <w:t>p</w:t>
      </w:r>
      <w:r w:rsidRPr="009312FA">
        <w:rPr>
          <w:rFonts w:ascii="Times New Roman" w:eastAsia="Arial" w:hAnsi="Times New Roman" w:cs="Times New Roman"/>
          <w:color w:val="000000"/>
          <w:spacing w:val="-9"/>
          <w:w w:val="114"/>
        </w:rPr>
        <w:t>r</w:t>
      </w:r>
      <w:r w:rsidRPr="009312FA">
        <w:rPr>
          <w:rFonts w:ascii="Times New Roman" w:eastAsia="Arial" w:hAnsi="Times New Roman" w:cs="Times New Roman"/>
          <w:color w:val="000000"/>
          <w:spacing w:val="-9"/>
        </w:rPr>
        <w:t>ese</w:t>
      </w:r>
      <w:r w:rsidRPr="009312FA">
        <w:rPr>
          <w:rFonts w:ascii="Times New Roman" w:eastAsia="Arial" w:hAnsi="Times New Roman" w:cs="Times New Roman"/>
          <w:color w:val="000000"/>
          <w:spacing w:val="-15"/>
          <w:w w:val="97"/>
        </w:rPr>
        <w:t>n</w:t>
      </w:r>
      <w:r w:rsidRPr="009312FA">
        <w:rPr>
          <w:rFonts w:ascii="Times New Roman" w:eastAsia="Arial" w:hAnsi="Times New Roman" w:cs="Times New Roman"/>
          <w:color w:val="000000"/>
          <w:spacing w:val="-9"/>
        </w:rPr>
        <w:t>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3"/>
          <w:w w:val="97"/>
        </w:rPr>
        <w:t>b</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15"/>
        </w:rPr>
        <w:t>t</w:t>
      </w:r>
      <w:r w:rsidRPr="009312FA">
        <w:rPr>
          <w:rFonts w:ascii="Times New Roman" w:eastAsia="Arial" w:hAnsi="Times New Roman" w:cs="Times New Roman"/>
          <w:color w:val="000000"/>
          <w:spacing w:val="-14"/>
          <w:w w:val="98"/>
        </w:rPr>
        <w:t>w</w:t>
      </w:r>
      <w:r w:rsidRPr="009312FA">
        <w:rPr>
          <w:rFonts w:ascii="Times New Roman" w:eastAsia="Arial" w:hAnsi="Times New Roman" w:cs="Times New Roman"/>
          <w:color w:val="000000"/>
          <w:spacing w:val="-9"/>
        </w:rPr>
        <w:t>ee</w:t>
      </w:r>
      <w:r w:rsidRPr="009312FA">
        <w:rPr>
          <w:rFonts w:ascii="Times New Roman" w:eastAsia="Arial" w:hAnsi="Times New Roman" w:cs="Times New Roman"/>
          <w:color w:val="000000"/>
          <w:spacing w:val="-9"/>
          <w:w w:val="97"/>
        </w:rPr>
        <w:t>n</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spacing w:val="-4"/>
          <w:w w:val="97"/>
        </w:rPr>
        <w:t>bu</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4"/>
        </w:rPr>
        <w:t>sts</w:t>
      </w:r>
      <w:r w:rsidRPr="009312FA">
        <w:rPr>
          <w:rFonts w:ascii="Times New Roman" w:eastAsia="Arial" w:hAnsi="Times New Roman" w:cs="Times New Roman"/>
          <w:color w:val="000000"/>
          <w:spacing w:val="-4"/>
          <w:w w:val="98"/>
        </w:rPr>
        <w:t>.</w:t>
      </w:r>
      <w:r w:rsidRPr="009312FA">
        <w:rPr>
          <w:rFonts w:ascii="Times New Roman" w:eastAsia="Arial" w:hAnsi="Times New Roman" w:cs="Times New Roman"/>
          <w:color w:val="000000"/>
          <w:spacing w:val="101"/>
        </w:rPr>
        <w:t xml:space="preserve"> </w:t>
      </w:r>
      <w:r w:rsidRPr="009312FA">
        <w:rPr>
          <w:rFonts w:ascii="Times New Roman" w:eastAsia="Arial" w:hAnsi="Times New Roman" w:cs="Times New Roman"/>
          <w:color w:val="000000"/>
          <w:spacing w:val="-9"/>
          <w:w w:val="115"/>
        </w:rPr>
        <w:t>T</w:t>
      </w:r>
      <w:r w:rsidRPr="009312FA">
        <w:rPr>
          <w:rFonts w:ascii="Times New Roman" w:eastAsia="Arial" w:hAnsi="Times New Roman" w:cs="Times New Roman"/>
          <w:color w:val="000000"/>
          <w:spacing w:val="-9"/>
          <w:w w:val="97"/>
        </w:rPr>
        <w:t>h</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st</w:t>
      </w:r>
      <w:r w:rsidRPr="009312FA">
        <w:rPr>
          <w:rFonts w:ascii="Times New Roman" w:eastAsia="Arial" w:hAnsi="Times New Roman" w:cs="Times New Roman"/>
          <w:color w:val="000000"/>
          <w:spacing w:val="34"/>
        </w:rPr>
        <w:t xml:space="preserve"> </w:t>
      </w:r>
      <w:r w:rsidRPr="009312FA">
        <w:rPr>
          <w:rFonts w:ascii="Times New Roman" w:eastAsia="Arial" w:hAnsi="Times New Roman" w:cs="Times New Roman"/>
          <w:color w:val="000000"/>
          <w:spacing w:val="-7"/>
          <w:w w:val="88"/>
        </w:rPr>
        <w:t>g</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7"/>
        </w:rPr>
        <w:t>n</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rPr>
        <w:t>l</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14"/>
          <w:w w:val="87"/>
        </w:rPr>
        <w:t>c</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rPr>
        <w:t>se</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8"/>
          <w:w w:val="97"/>
        </w:rPr>
        <w:t>pu</w:t>
      </w:r>
      <w:r w:rsidRPr="009312FA">
        <w:rPr>
          <w:rFonts w:ascii="Times New Roman" w:eastAsia="Arial" w:hAnsi="Times New Roman" w:cs="Times New Roman"/>
          <w:color w:val="000000"/>
          <w:spacing w:val="-8"/>
        </w:rPr>
        <w:t>lse</w:t>
      </w:r>
      <w:r w:rsidRPr="009312FA">
        <w:rPr>
          <w:rFonts w:ascii="Times New Roman" w:eastAsia="Arial" w:hAnsi="Times New Roman" w:cs="Times New Roman"/>
          <w:color w:val="000000"/>
          <w:spacing w:val="-8"/>
          <w:w w:val="97"/>
        </w:rPr>
        <w:t>d</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w w:val="99"/>
        </w:rPr>
        <w:t>R</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rPr>
        <w:t>sists</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12"/>
          <w:w w:val="97"/>
        </w:rPr>
        <w:t>pu</w:t>
      </w:r>
      <w:r w:rsidRPr="009312FA">
        <w:rPr>
          <w:rFonts w:ascii="Times New Roman" w:eastAsia="Arial" w:hAnsi="Times New Roman" w:cs="Times New Roman"/>
          <w:color w:val="000000"/>
          <w:spacing w:val="-12"/>
        </w:rPr>
        <w:t>lses</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35"/>
        </w:rPr>
        <w:t xml:space="preserve"> </w:t>
      </w:r>
      <w:r w:rsidRPr="009312FA">
        <w:rPr>
          <w:rFonts w:ascii="Times New Roman" w:eastAsia="Arial" w:hAnsi="Times New Roman" w:cs="Times New Roman"/>
          <w:color w:val="000000"/>
          <w:spacing w:val="-9"/>
          <w:w w:val="103"/>
        </w:rPr>
        <w:t>x</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9"/>
          <w:w w:val="97"/>
        </w:rPr>
        <w:t>d</w:t>
      </w:r>
      <w:r w:rsidRPr="009312FA">
        <w:rPr>
          <w:rFonts w:ascii="Times New Roman" w:eastAsia="Arial" w:hAnsi="Times New Roman" w:cs="Times New Roman"/>
          <w:color w:val="000000"/>
          <w:spacing w:val="35"/>
        </w:rPr>
        <w:t xml:space="preserve"> </w:t>
      </w:r>
      <w:r w:rsidRPr="009312FA">
        <w:rPr>
          <w:rFonts w:ascii="Times New Roman" w:eastAsia="Arial" w:hAnsi="Times New Roman" w:cs="Times New Roman"/>
          <w:color w:val="000000"/>
          <w:spacing w:val="-9"/>
          <w:w w:val="97"/>
        </w:rPr>
        <w:t>pu</w:t>
      </w:r>
      <w:r w:rsidRPr="009312FA">
        <w:rPr>
          <w:rFonts w:ascii="Times New Roman" w:eastAsia="Arial" w:hAnsi="Times New Roman" w:cs="Times New Roman"/>
          <w:color w:val="000000"/>
          <w:spacing w:val="-9"/>
        </w:rPr>
        <w:t>lse</w:t>
      </w:r>
      <w:r w:rsidRPr="009312FA">
        <w:rPr>
          <w:rFonts w:ascii="Times New Roman" w:eastAsia="Arial" w:hAnsi="Times New Roman" w:cs="Times New Roman"/>
          <w:color w:val="000000"/>
          <w:spacing w:val="35"/>
        </w:rPr>
        <w:t xml:space="preserve"> </w:t>
      </w:r>
      <w:r w:rsidRPr="009312FA">
        <w:rPr>
          <w:rFonts w:ascii="Times New Roman" w:eastAsia="Arial" w:hAnsi="Times New Roman" w:cs="Times New Roman"/>
          <w:color w:val="000000"/>
          <w:spacing w:val="7"/>
          <w:w w:val="98"/>
        </w:rPr>
        <w:t>w</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d</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37"/>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106"/>
        </w:rPr>
        <w:t>W</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35"/>
        </w:rPr>
        <w:t xml:space="preserve"> </w:t>
      </w:r>
      <w:r w:rsidRPr="009312FA">
        <w:rPr>
          <w:rFonts w:ascii="Times New Roman" w:eastAsia="Arial" w:hAnsi="Times New Roman" w:cs="Times New Roman"/>
          <w:color w:val="000000"/>
          <w:spacing w:val="2"/>
          <w:w w:val="98"/>
        </w:rPr>
        <w:t>w</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35"/>
        </w:rPr>
        <w:t xml:space="preserve"> </w:t>
      </w:r>
      <w:r w:rsidRPr="009312FA">
        <w:rPr>
          <w:rFonts w:ascii="Times New Roman" w:eastAsia="Arial" w:hAnsi="Times New Roman" w:cs="Times New Roman"/>
          <w:color w:val="000000"/>
          <w:spacing w:val="-7"/>
          <w:w w:val="87"/>
        </w:rPr>
        <w:t>c</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spacing w:val="-7"/>
          <w:w w:val="98"/>
        </w:rPr>
        <w:t>m</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35"/>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36"/>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36"/>
        </w:rPr>
        <w:t xml:space="preserve"> </w:t>
      </w:r>
      <w:r w:rsidRPr="009312FA">
        <w:rPr>
          <w:rFonts w:ascii="Times New Roman" w:eastAsia="Arial" w:hAnsi="Times New Roman" w:cs="Times New Roman"/>
          <w:color w:val="000000"/>
          <w:spacing w:val="-9"/>
          <w:w w:val="103"/>
        </w:rPr>
        <w:t>x</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9"/>
          <w:w w:val="97"/>
        </w:rPr>
        <w:t>d</w:t>
      </w:r>
      <w:r w:rsidRPr="009312FA">
        <w:rPr>
          <w:rFonts w:ascii="Times New Roman" w:eastAsia="Arial" w:hAnsi="Times New Roman" w:cs="Times New Roman"/>
          <w:color w:val="000000"/>
          <w:spacing w:val="35"/>
        </w:rPr>
        <w:t xml:space="preserve"> </w:t>
      </w:r>
      <w:r w:rsidRPr="009312FA">
        <w:rPr>
          <w:rFonts w:ascii="Times New Roman" w:eastAsia="Arial" w:hAnsi="Times New Roman" w:cs="Times New Roman"/>
          <w:color w:val="000000"/>
          <w:spacing w:val="2"/>
        </w:rPr>
        <w:t>ti</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35"/>
        </w:rPr>
        <w:t xml:space="preserve"> </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2"/>
        </w:rPr>
        <w:t>te</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11"/>
          <w:w w:val="103"/>
        </w:rPr>
        <w:t>v</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2"/>
        </w:rPr>
        <w:t>l</w:t>
      </w:r>
      <w:r w:rsidRPr="009312FA">
        <w:rPr>
          <w:rFonts w:ascii="Times New Roman" w:eastAsia="Arial" w:hAnsi="Times New Roman" w:cs="Times New Roman"/>
          <w:color w:val="000000"/>
          <w:spacing w:val="2"/>
          <w:w w:val="98"/>
        </w:rPr>
        <w:t>,</w:t>
      </w:r>
      <w:r w:rsidRPr="009312FA">
        <w:rPr>
          <w:rFonts w:ascii="Times New Roman" w:eastAsia="Arial" w:hAnsi="Times New Roman" w:cs="Times New Roman"/>
          <w:color w:val="000000"/>
          <w:spacing w:val="42"/>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36"/>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2"/>
          <w:w w:val="97"/>
        </w:rPr>
        <w:t>d</w:t>
      </w:r>
      <w:r w:rsidRPr="009312FA">
        <w:rPr>
          <w:rFonts w:ascii="Times New Roman" w:eastAsia="Arial" w:hAnsi="Times New Roman" w:cs="Times New Roman"/>
          <w:color w:val="000000"/>
          <w:spacing w:val="-2"/>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7"/>
          <w:w w:val="114"/>
        </w:rPr>
        <w:t>(</w:t>
      </w:r>
      <w:r w:rsidRPr="009312FA">
        <w:rPr>
          <w:rFonts w:ascii="Times New Roman" w:eastAsia="Arial" w:hAnsi="Times New Roman" w:cs="Times New Roman"/>
          <w:color w:val="000000"/>
          <w:spacing w:val="-7"/>
          <w:w w:val="115"/>
        </w:rPr>
        <w:t>T</w:t>
      </w:r>
      <w:r w:rsidRPr="009312FA">
        <w:rPr>
          <w:rFonts w:ascii="Times New Roman" w:eastAsia="Arial" w:hAnsi="Times New Roman" w:cs="Times New Roman"/>
          <w:color w:val="000000"/>
          <w:spacing w:val="-7"/>
          <w:w w:val="114"/>
        </w:rPr>
        <w:t>)</w:t>
      </w:r>
      <w:r w:rsidRPr="009312FA">
        <w:rPr>
          <w:rFonts w:ascii="Times New Roman" w:eastAsia="Arial" w:hAnsi="Times New Roman" w:cs="Times New Roman"/>
          <w:color w:val="000000"/>
          <w:spacing w:val="-7"/>
          <w:w w:val="98"/>
        </w:rPr>
        <w:t>.</w:t>
      </w:r>
      <w:r w:rsidRPr="009312FA">
        <w:rPr>
          <w:rFonts w:ascii="Times New Roman" w:eastAsia="Arial" w:hAnsi="Times New Roman" w:cs="Times New Roman"/>
          <w:color w:val="000000"/>
          <w:spacing w:val="-7"/>
          <w:w w:val="99"/>
        </w:rPr>
        <w:t>P</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rPr>
        <w:t>lses</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9"/>
          <w:w w:val="103"/>
        </w:rPr>
        <w:t>x</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9"/>
          <w:w w:val="97"/>
        </w:rPr>
        <w:t>d</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2"/>
        </w:rPr>
        <w:t>te</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11"/>
          <w:w w:val="103"/>
        </w:rPr>
        <w:t>v</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2"/>
        </w:rPr>
        <w:t>l</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2"/>
        </w:rPr>
        <w:t>ti</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2"/>
        </w:rPr>
        <w:t xml:space="preserve">e </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w w:val="114"/>
        </w:rPr>
        <w:t>rr</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8"/>
          <w:w w:val="103"/>
        </w:rPr>
        <w:t>v</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6"/>
          <w:w w:val="107"/>
        </w:rPr>
        <w:t>f</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2"/>
        </w:rPr>
        <w:t>q</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11"/>
          <w:w w:val="114"/>
        </w:rPr>
        <w:t>r</w:t>
      </w:r>
      <w:r w:rsidRPr="009312FA">
        <w:rPr>
          <w:rFonts w:ascii="Times New Roman" w:eastAsia="Arial" w:hAnsi="Times New Roman" w:cs="Times New Roman"/>
          <w:color w:val="000000"/>
          <w:spacing w:val="-11"/>
        </w:rPr>
        <w:t>e</w:t>
      </w:r>
      <w:r w:rsidRPr="009312FA">
        <w:rPr>
          <w:rFonts w:ascii="Times New Roman" w:eastAsia="Arial" w:hAnsi="Times New Roman" w:cs="Times New Roman"/>
          <w:color w:val="000000"/>
          <w:spacing w:val="-11"/>
          <w:w w:val="107"/>
        </w:rPr>
        <w:t>f</w:t>
      </w:r>
      <w:r w:rsidRPr="009312FA">
        <w:rPr>
          <w:rFonts w:ascii="Times New Roman" w:eastAsia="Arial" w:hAnsi="Times New Roman" w:cs="Times New Roman"/>
          <w:color w:val="000000"/>
          <w:spacing w:val="-11"/>
        </w:rPr>
        <w:t>e</w:t>
      </w:r>
      <w:r w:rsidRPr="009312FA">
        <w:rPr>
          <w:rFonts w:ascii="Times New Roman" w:eastAsia="Arial" w:hAnsi="Times New Roman" w:cs="Times New Roman"/>
          <w:color w:val="000000"/>
          <w:spacing w:val="-11"/>
          <w:w w:val="114"/>
        </w:rPr>
        <w:t>rr</w:t>
      </w:r>
      <w:r w:rsidRPr="009312FA">
        <w:rPr>
          <w:rFonts w:ascii="Times New Roman" w:eastAsia="Arial" w:hAnsi="Times New Roman" w:cs="Times New Roman"/>
          <w:color w:val="000000"/>
          <w:spacing w:val="-11"/>
        </w:rPr>
        <w:t>e</w:t>
      </w:r>
      <w:r w:rsidRPr="009312FA">
        <w:rPr>
          <w:rFonts w:ascii="Times New Roman" w:eastAsia="Arial" w:hAnsi="Times New Roman" w:cs="Times New Roman"/>
          <w:color w:val="000000"/>
          <w:spacing w:val="-11"/>
          <w:w w:val="97"/>
        </w:rPr>
        <w:t>d</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rPr>
        <w:t>s</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9"/>
          <w:w w:val="97"/>
        </w:rPr>
        <w:t>pu</w:t>
      </w:r>
      <w:r w:rsidRPr="009312FA">
        <w:rPr>
          <w:rFonts w:ascii="Times New Roman" w:eastAsia="Arial" w:hAnsi="Times New Roman" w:cs="Times New Roman"/>
          <w:color w:val="000000"/>
          <w:spacing w:val="-9"/>
        </w:rPr>
        <w:t>lse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6"/>
          <w:w w:val="97"/>
        </w:rPr>
        <w:t>p</w:t>
      </w:r>
      <w:r w:rsidRPr="009312FA">
        <w:rPr>
          <w:rFonts w:ascii="Times New Roman" w:eastAsia="Arial" w:hAnsi="Times New Roman" w:cs="Times New Roman"/>
          <w:color w:val="000000"/>
          <w:spacing w:val="1"/>
        </w:rPr>
        <w:t>etiti</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6"/>
          <w:w w:val="107"/>
        </w:rPr>
        <w:t>f</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2"/>
        </w:rPr>
        <w:t>q</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9"/>
        </w:rPr>
        <w:t>PR</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4"/>
        </w:rPr>
        <w:t>s</w:t>
      </w:r>
      <w:r w:rsidRPr="009312FA">
        <w:rPr>
          <w:rFonts w:ascii="Times New Roman" w:eastAsia="Arial" w:hAnsi="Times New Roman" w:cs="Times New Roman"/>
          <w:color w:val="000000"/>
          <w:spacing w:val="-14"/>
          <w:w w:val="88"/>
        </w:rPr>
        <w:t>o</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98"/>
        </w:rPr>
        <w:t>m</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9"/>
          <w:w w:val="97"/>
        </w:rPr>
        <w:t>pu</w:t>
      </w:r>
      <w:r w:rsidRPr="009312FA">
        <w:rPr>
          <w:rFonts w:ascii="Times New Roman" w:eastAsia="Arial" w:hAnsi="Times New Roman" w:cs="Times New Roman"/>
          <w:color w:val="000000"/>
          <w:spacing w:val="-9"/>
        </w:rPr>
        <w:t>lse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97"/>
        </w:rPr>
        <w:t>p</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9"/>
          <w:w w:val="114"/>
        </w:rPr>
        <w:t>r</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8"/>
        </w:rPr>
        <w:t>se</w:t>
      </w:r>
      <w:r w:rsidRPr="009312FA">
        <w:rPr>
          <w:rFonts w:ascii="Times New Roman" w:eastAsia="Arial" w:hAnsi="Times New Roman" w:cs="Times New Roman"/>
          <w:color w:val="000000"/>
          <w:spacing w:val="-8"/>
          <w:w w:val="87"/>
        </w:rPr>
        <w:t>c</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8"/>
          <w:w w:val="97"/>
        </w:rPr>
        <w:t>nd</w:t>
      </w:r>
      <w:r w:rsidRPr="009312FA">
        <w:rPr>
          <w:rFonts w:ascii="Times New Roman" w:eastAsia="Arial" w:hAnsi="Times New Roman" w:cs="Times New Roman"/>
          <w:color w:val="000000"/>
          <w:spacing w:val="-8"/>
          <w:w w:val="98"/>
        </w:rPr>
        <w:t>.</w:t>
      </w:r>
      <w:r w:rsidRPr="009312FA">
        <w:rPr>
          <w:rFonts w:ascii="Times New Roman" w:eastAsia="Arial" w:hAnsi="Times New Roman" w:cs="Times New Roman"/>
          <w:color w:val="000000"/>
          <w:spacing w:val="38"/>
        </w:rPr>
        <w:t xml:space="preserve"> </w:t>
      </w:r>
      <w:r w:rsidRPr="009312FA">
        <w:rPr>
          <w:rFonts w:ascii="Times New Roman" w:eastAsia="Arial" w:hAnsi="Times New Roman" w:cs="Times New Roman"/>
          <w:color w:val="000000"/>
          <w:spacing w:val="-9"/>
          <w:w w:val="99"/>
        </w:rPr>
        <w:t>P</w:t>
      </w:r>
      <w:r w:rsidRPr="009312FA">
        <w:rPr>
          <w:rFonts w:ascii="Times New Roman" w:eastAsia="Arial" w:hAnsi="Times New Roman" w:cs="Times New Roman"/>
          <w:color w:val="000000"/>
          <w:spacing w:val="-9"/>
          <w:w w:val="97"/>
        </w:rPr>
        <w:t>u</w:t>
      </w:r>
      <w:r w:rsidRPr="009312FA">
        <w:rPr>
          <w:rFonts w:ascii="Times New Roman" w:eastAsia="Arial" w:hAnsi="Times New Roman" w:cs="Times New Roman"/>
          <w:color w:val="000000"/>
          <w:spacing w:val="-9"/>
        </w:rPr>
        <w:t>lse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6"/>
          <w:w w:val="97"/>
        </w:rPr>
        <w:t>p</w:t>
      </w:r>
      <w:r w:rsidRPr="009312FA">
        <w:rPr>
          <w:rFonts w:ascii="Times New Roman" w:eastAsia="Arial" w:hAnsi="Times New Roman" w:cs="Times New Roman"/>
          <w:color w:val="000000"/>
          <w:spacing w:val="1"/>
        </w:rPr>
        <w:t>etiti</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2"/>
        </w:rPr>
        <w:t>te</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11"/>
          <w:w w:val="103"/>
        </w:rPr>
        <w:t>v</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2"/>
        </w:rPr>
        <w:t>l</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4"/>
          <w:w w:val="114"/>
        </w:rPr>
        <w:t>(</w:t>
      </w:r>
      <w:r w:rsidRPr="009312FA">
        <w:rPr>
          <w:rFonts w:ascii="Times New Roman" w:eastAsia="Arial" w:hAnsi="Times New Roman" w:cs="Times New Roman"/>
          <w:color w:val="000000"/>
          <w:spacing w:val="4"/>
          <w:w w:val="99"/>
        </w:rPr>
        <w:t>PR</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114"/>
        </w:rPr>
        <w: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w w:val="99"/>
        </w:rPr>
        <w:t>PR</w:t>
      </w:r>
      <w:r w:rsidRPr="009312FA">
        <w:rPr>
          <w:rFonts w:ascii="Times New Roman" w:eastAsia="Arial" w:hAnsi="Times New Roman" w:cs="Times New Roman"/>
          <w:color w:val="000000"/>
          <w:w w:val="104"/>
        </w:rPr>
        <w:t>F</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0"/>
          <w:w w:val="88"/>
        </w:rPr>
        <w:t>a</w:t>
      </w:r>
      <w:r w:rsidRPr="009312FA">
        <w:rPr>
          <w:rFonts w:ascii="Times New Roman" w:eastAsia="Arial" w:hAnsi="Times New Roman" w:cs="Times New Roman"/>
          <w:color w:val="000000"/>
          <w:spacing w:val="-10"/>
          <w:w w:val="114"/>
        </w:rPr>
        <w:t>r</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3"/>
          <w:w w:val="97"/>
        </w:rPr>
        <w:t>p</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ls</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14"/>
          <w:w w:val="87"/>
        </w:rPr>
        <w:t>c</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98"/>
        </w:rPr>
        <w:t>.</w:t>
      </w:r>
    </w:p>
    <w:p w:rsidR="00365DB9" w:rsidRPr="009312FA" w:rsidRDefault="00365DB9" w:rsidP="00365DB9">
      <w:pPr>
        <w:ind w:left="516" w:right="189"/>
        <w:rPr>
          <w:rFonts w:ascii="Times New Roman" w:eastAsia="Arial" w:hAnsi="Times New Roman" w:cs="Times New Roman"/>
          <w:color w:val="000000"/>
          <w:w w:val="98"/>
        </w:rPr>
      </w:pPr>
      <w:r w:rsidRPr="009312FA">
        <w:rPr>
          <w:rFonts w:ascii="Times New Roman" w:eastAsia="Arial" w:hAnsi="Times New Roman" w:cs="Times New Roman"/>
          <w:color w:val="000000"/>
          <w:spacing w:val="32"/>
          <w:w w:val="94"/>
        </w:rPr>
        <w:t>P</w:t>
      </w:r>
      <w:r w:rsidRPr="009312FA">
        <w:rPr>
          <w:rFonts w:ascii="Times New Roman" w:eastAsia="Arial" w:hAnsi="Times New Roman" w:cs="Times New Roman"/>
          <w:color w:val="000000"/>
          <w:spacing w:val="2"/>
          <w:w w:val="103"/>
        </w:rPr>
        <w:t>R</w:t>
      </w:r>
      <w:r w:rsidRPr="009312FA">
        <w:rPr>
          <w:rFonts w:ascii="Times New Roman" w:eastAsia="Arial" w:hAnsi="Times New Roman" w:cs="Times New Roman"/>
          <w:color w:val="000000"/>
          <w:w w:val="103"/>
        </w:rPr>
        <w:t>F</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41"/>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88"/>
        </w:rPr>
        <w:t>1</w:t>
      </w:r>
      <w:r w:rsidRPr="009312FA">
        <w:rPr>
          <w:rFonts w:ascii="Times New Roman" w:eastAsia="Arial" w:hAnsi="Times New Roman" w:cs="Times New Roman"/>
          <w:color w:val="000000"/>
          <w:w w:val="83"/>
        </w:rPr>
        <w:t>=</w:t>
      </w:r>
      <w:r w:rsidRPr="009312FA">
        <w:rPr>
          <w:rFonts w:ascii="Times New Roman" w:eastAsia="Arial" w:hAnsi="Times New Roman" w:cs="Times New Roman"/>
          <w:color w:val="000000"/>
          <w:w w:val="93"/>
        </w:rPr>
        <w:t>T</w:t>
      </w:r>
      <w:r w:rsidRPr="009312FA">
        <w:rPr>
          <w:rFonts w:ascii="Times New Roman" w:eastAsia="Arial" w:hAnsi="Times New Roman" w:cs="Times New Roman"/>
          <w:color w:val="000000"/>
          <w:spacing w:val="33"/>
        </w:rPr>
        <w:t xml:space="preserve"> </w:t>
      </w:r>
      <w:r w:rsidRPr="009312FA">
        <w:rPr>
          <w:rFonts w:ascii="Times New Roman" w:eastAsia="Arial" w:hAnsi="Times New Roman" w:cs="Times New Roman"/>
          <w:color w:val="000000"/>
          <w:spacing w:val="42"/>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88"/>
        </w:rPr>
        <w:t>1</w:t>
      </w:r>
      <w:r w:rsidRPr="009312FA">
        <w:rPr>
          <w:rFonts w:ascii="Times New Roman" w:eastAsia="Arial" w:hAnsi="Times New Roman" w:cs="Times New Roman"/>
          <w:color w:val="000000"/>
          <w:w w:val="83"/>
        </w:rPr>
        <w:t>=</w:t>
      </w:r>
      <w:r w:rsidRPr="009312FA">
        <w:rPr>
          <w:rFonts w:ascii="Times New Roman" w:eastAsia="Arial" w:hAnsi="Times New Roman" w:cs="Times New Roman"/>
          <w:color w:val="000000"/>
          <w:spacing w:val="32"/>
          <w:w w:val="94"/>
        </w:rPr>
        <w:t>P</w:t>
      </w:r>
      <w:r w:rsidRPr="009312FA">
        <w:rPr>
          <w:rFonts w:ascii="Times New Roman" w:eastAsia="Arial" w:hAnsi="Times New Roman" w:cs="Times New Roman"/>
          <w:color w:val="000000"/>
          <w:spacing w:val="2"/>
          <w:w w:val="103"/>
        </w:rPr>
        <w:t>R</w:t>
      </w:r>
      <w:r w:rsidRPr="009312FA">
        <w:rPr>
          <w:rFonts w:ascii="Times New Roman" w:eastAsia="Arial" w:hAnsi="Times New Roman" w:cs="Times New Roman"/>
          <w:color w:val="000000"/>
          <w:spacing w:val="19"/>
        </w:rPr>
        <w:t>I</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w w:val="88"/>
        </w:rPr>
        <w:t>1</w:t>
      </w:r>
      <w:r w:rsidRPr="009312FA">
        <w:rPr>
          <w:rFonts w:ascii="Times New Roman" w:eastAsia="Arial" w:hAnsi="Times New Roman" w:cs="Times New Roman"/>
          <w:color w:val="000000"/>
          <w:w w:val="98"/>
        </w:rPr>
        <w:t>]</w:t>
      </w:r>
    </w:p>
    <w:p w:rsidR="00365DB9" w:rsidRPr="009312FA" w:rsidRDefault="00365DB9" w:rsidP="00365DB9">
      <w:pPr>
        <w:spacing w:after="87" w:line="240" w:lineRule="exact"/>
        <w:ind w:right="189"/>
        <w:rPr>
          <w:rFonts w:ascii="Times New Roman" w:eastAsia="Arial" w:hAnsi="Times New Roman" w:cs="Times New Roman"/>
          <w:w w:val="98"/>
        </w:rPr>
      </w:pPr>
    </w:p>
    <w:p w:rsidR="00365DB9" w:rsidRPr="009312FA" w:rsidRDefault="00365DB9" w:rsidP="00365DB9">
      <w:pPr>
        <w:spacing w:line="245" w:lineRule="auto"/>
        <w:ind w:left="516" w:right="189"/>
        <w:jc w:val="both"/>
        <w:rPr>
          <w:rFonts w:ascii="Times New Roman" w:eastAsia="Arial" w:hAnsi="Times New Roman" w:cs="Times New Roman"/>
          <w:color w:val="000000"/>
          <w:spacing w:val="-3"/>
          <w:w w:val="98"/>
        </w:rPr>
      </w:pPr>
      <w:r w:rsidRPr="009312FA">
        <w:rPr>
          <w:rFonts w:ascii="Times New Roman" w:eastAsia="Arial" w:hAnsi="Times New Roman" w:cs="Times New Roman"/>
          <w:color w:val="000000"/>
          <w:spacing w:val="-12"/>
          <w:w w:val="99"/>
        </w:rPr>
        <w:t>P</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3"/>
          <w:w w:val="98"/>
        </w:rPr>
        <w:t>w</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0"/>
          <w:w w:val="98"/>
        </w:rPr>
        <w:t>m</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0"/>
          <w:w w:val="88"/>
        </w:rPr>
        <w:t>a</w:t>
      </w:r>
      <w:r w:rsidRPr="009312FA">
        <w:rPr>
          <w:rFonts w:ascii="Times New Roman" w:eastAsia="Arial" w:hAnsi="Times New Roman" w:cs="Times New Roman"/>
          <w:color w:val="000000"/>
          <w:spacing w:val="-10"/>
        </w:rPr>
        <w:t>s</w:t>
      </w:r>
      <w:r w:rsidRPr="009312FA">
        <w:rPr>
          <w:rFonts w:ascii="Times New Roman" w:eastAsia="Arial" w:hAnsi="Times New Roman" w:cs="Times New Roman"/>
          <w:color w:val="000000"/>
          <w:spacing w:val="-10"/>
          <w:w w:val="97"/>
        </w:rPr>
        <w:t>u</w:t>
      </w:r>
      <w:r w:rsidRPr="009312FA">
        <w:rPr>
          <w:rFonts w:ascii="Times New Roman" w:eastAsia="Arial" w:hAnsi="Times New Roman" w:cs="Times New Roman"/>
          <w:color w:val="000000"/>
          <w:spacing w:val="-10"/>
          <w:w w:val="114"/>
        </w:rPr>
        <w:t>r</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0"/>
          <w:w w:val="98"/>
        </w:rPr>
        <w:t>m</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7"/>
          <w:w w:val="97"/>
        </w:rPr>
        <w:t>n</w:t>
      </w:r>
      <w:r w:rsidRPr="009312FA">
        <w:rPr>
          <w:rFonts w:ascii="Times New Roman" w:eastAsia="Arial" w:hAnsi="Times New Roman" w:cs="Times New Roman"/>
          <w:color w:val="000000"/>
          <w:spacing w:val="-10"/>
        </w:rPr>
        <w:t>ts</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10"/>
          <w:w w:val="88"/>
        </w:rPr>
        <w:t>a</w:t>
      </w:r>
      <w:r w:rsidRPr="009312FA">
        <w:rPr>
          <w:rFonts w:ascii="Times New Roman" w:eastAsia="Arial" w:hAnsi="Times New Roman" w:cs="Times New Roman"/>
          <w:color w:val="000000"/>
          <w:spacing w:val="-10"/>
          <w:w w:val="114"/>
        </w:rPr>
        <w:t>r</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8"/>
          <w:w w:val="87"/>
        </w:rPr>
        <w:t>c</w:t>
      </w:r>
      <w:r w:rsidRPr="009312FA">
        <w:rPr>
          <w:rFonts w:ascii="Times New Roman" w:eastAsia="Arial" w:hAnsi="Times New Roman" w:cs="Times New Roman"/>
          <w:color w:val="000000"/>
          <w:spacing w:val="-8"/>
        </w:rPr>
        <w:t>l</w:t>
      </w:r>
      <w:r w:rsidRPr="009312FA">
        <w:rPr>
          <w:rFonts w:ascii="Times New Roman" w:eastAsia="Arial" w:hAnsi="Times New Roman" w:cs="Times New Roman"/>
          <w:color w:val="000000"/>
          <w:spacing w:val="-8"/>
          <w:w w:val="88"/>
        </w:rPr>
        <w:t>a</w:t>
      </w:r>
      <w:r w:rsidRPr="009312FA">
        <w:rPr>
          <w:rFonts w:ascii="Times New Roman" w:eastAsia="Arial" w:hAnsi="Times New Roman" w:cs="Times New Roman"/>
          <w:color w:val="000000"/>
          <w:spacing w:val="-8"/>
        </w:rPr>
        <w:t>ssie</w:t>
      </w:r>
      <w:r w:rsidRPr="009312FA">
        <w:rPr>
          <w:rFonts w:ascii="Times New Roman" w:eastAsia="Arial" w:hAnsi="Times New Roman" w:cs="Times New Roman"/>
          <w:color w:val="000000"/>
          <w:spacing w:val="-8"/>
          <w:w w:val="97"/>
        </w:rPr>
        <w:t>d</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rPr>
        <w:t>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4"/>
        </w:rPr>
        <w:t>eit</w:t>
      </w:r>
      <w:r w:rsidRPr="009312FA">
        <w:rPr>
          <w:rFonts w:ascii="Times New Roman" w:eastAsia="Arial" w:hAnsi="Times New Roman" w:cs="Times New Roman"/>
          <w:color w:val="000000"/>
          <w:spacing w:val="-4"/>
          <w:w w:val="97"/>
        </w:rPr>
        <w:t>h</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w w:val="103"/>
        </w:rPr>
        <w:t>k</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9"/>
          <w:w w:val="97"/>
        </w:rPr>
        <w:t>pu</w:t>
      </w:r>
      <w:r w:rsidRPr="009312FA">
        <w:rPr>
          <w:rFonts w:ascii="Times New Roman" w:eastAsia="Arial" w:hAnsi="Times New Roman" w:cs="Times New Roman"/>
          <w:color w:val="000000"/>
          <w:spacing w:val="-9"/>
        </w:rPr>
        <w:t>lse</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0"/>
          <w:w w:val="88"/>
        </w:rPr>
        <w:t>o</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5"/>
        </w:rPr>
        <w:t>e</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w w:val="98"/>
        </w:rPr>
        <w:t>,</w:t>
      </w:r>
      <w:r w:rsidRPr="009312FA">
        <w:rPr>
          <w:rFonts w:ascii="Times New Roman" w:eastAsia="Arial" w:hAnsi="Times New Roman" w:cs="Times New Roman"/>
          <w:color w:val="000000"/>
          <w:spacing w:val="13"/>
        </w:rPr>
        <w:t xml:space="preserve"> </w:t>
      </w:r>
      <w:r w:rsidRPr="009312FA">
        <w:rPr>
          <w:rFonts w:ascii="Times New Roman" w:eastAsia="Arial" w:hAnsi="Times New Roman" w:cs="Times New Roman"/>
          <w:color w:val="000000"/>
          <w:w w:val="94"/>
        </w:rPr>
        <w:t>P</w:t>
      </w:r>
      <w:r w:rsidRPr="009312FA">
        <w:rPr>
          <w:rFonts w:ascii="Times New Roman" w:eastAsia="Arial" w:hAnsi="Times New Roman" w:cs="Times New Roman"/>
          <w:color w:val="000000"/>
          <w:spacing w:val="10"/>
          <w:w w:val="96"/>
          <w:position w:val="-3"/>
        </w:rPr>
        <w:t>p</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7"/>
          <w:w w:val="103"/>
        </w:rPr>
        <w:t>v</w:t>
      </w:r>
      <w:r w:rsidRPr="009312FA">
        <w:rPr>
          <w:rFonts w:ascii="Times New Roman" w:eastAsia="Arial" w:hAnsi="Times New Roman" w:cs="Times New Roman"/>
          <w:color w:val="000000"/>
          <w:spacing w:val="-7"/>
          <w:w w:val="98"/>
        </w:rPr>
        <w:t>-</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w w:val="88"/>
        </w:rPr>
        <w:t>ag</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2"/>
          <w:w w:val="97"/>
        </w:rPr>
        <w:t>p</w:t>
      </w:r>
      <w:r w:rsidRPr="009312FA">
        <w:rPr>
          <w:rFonts w:ascii="Times New Roman" w:eastAsia="Arial" w:hAnsi="Times New Roman" w:cs="Times New Roman"/>
          <w:color w:val="000000"/>
          <w:spacing w:val="-11"/>
          <w:w w:val="88"/>
        </w:rPr>
        <w:t>o</w:t>
      </w:r>
      <w:r w:rsidRPr="009312FA">
        <w:rPr>
          <w:rFonts w:ascii="Times New Roman" w:eastAsia="Arial" w:hAnsi="Times New Roman" w:cs="Times New Roman"/>
          <w:color w:val="000000"/>
          <w:spacing w:val="-11"/>
          <w:w w:val="98"/>
        </w:rPr>
        <w:t>w</w:t>
      </w:r>
      <w:r w:rsidRPr="009312FA">
        <w:rPr>
          <w:rFonts w:ascii="Times New Roman" w:eastAsia="Arial" w:hAnsi="Times New Roman" w:cs="Times New Roman"/>
          <w:color w:val="000000"/>
          <w:spacing w:val="-5"/>
        </w:rPr>
        <w:t>e</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w w:val="98"/>
        </w:rPr>
        <w:t>,</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w w:val="94"/>
        </w:rPr>
        <w:t>P</w:t>
      </w:r>
      <w:r w:rsidRPr="009312FA">
        <w:rPr>
          <w:rFonts w:ascii="Times New Roman" w:eastAsia="Arial" w:hAnsi="Times New Roman" w:cs="Times New Roman"/>
          <w:color w:val="000000"/>
          <w:w w:val="101"/>
          <w:position w:val="-3"/>
        </w:rPr>
        <w:t>a</w:t>
      </w:r>
      <w:r w:rsidRPr="009312FA">
        <w:rPr>
          <w:rFonts w:ascii="Times New Roman" w:eastAsia="Arial" w:hAnsi="Times New Roman" w:cs="Times New Roman"/>
          <w:color w:val="000000"/>
          <w:spacing w:val="6"/>
          <w:w w:val="103"/>
          <w:position w:val="-3"/>
        </w:rPr>
        <w:t>v</w:t>
      </w:r>
      <w:r w:rsidRPr="009312FA">
        <w:rPr>
          <w:rFonts w:ascii="Times New Roman" w:eastAsia="Arial" w:hAnsi="Times New Roman" w:cs="Times New Roman"/>
          <w:color w:val="000000"/>
          <w:spacing w:val="10"/>
          <w:w w:val="88"/>
          <w:position w:val="-3"/>
        </w:rPr>
        <w:t>e</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35"/>
        </w:rPr>
        <w:t xml:space="preserve"> </w:t>
      </w:r>
      <w:r w:rsidRPr="009312FA">
        <w:rPr>
          <w:rFonts w:ascii="Times New Roman" w:eastAsia="Arial" w:hAnsi="Times New Roman" w:cs="Times New Roman"/>
          <w:color w:val="000000"/>
          <w:spacing w:val="-9"/>
          <w:w w:val="115"/>
        </w:rPr>
        <w:t>T</w:t>
      </w:r>
      <w:r w:rsidRPr="009312FA">
        <w:rPr>
          <w:rFonts w:ascii="Times New Roman" w:eastAsia="Arial" w:hAnsi="Times New Roman" w:cs="Times New Roman"/>
          <w:color w:val="000000"/>
          <w:spacing w:val="-9"/>
          <w:w w:val="97"/>
        </w:rPr>
        <w:t>h</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13"/>
          <w:w w:val="88"/>
        </w:rPr>
        <w:t>a</w:t>
      </w:r>
      <w:r w:rsidRPr="009312FA">
        <w:rPr>
          <w:rFonts w:ascii="Times New Roman" w:eastAsia="Arial" w:hAnsi="Times New Roman" w:cs="Times New Roman"/>
          <w:color w:val="000000"/>
          <w:spacing w:val="-15"/>
          <w:w w:val="103"/>
        </w:rPr>
        <w:t>v</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w w:val="88"/>
        </w:rPr>
        <w:t>ag</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16"/>
          <w:w w:val="103"/>
        </w:rPr>
        <w:t>v</w:t>
      </w:r>
      <w:r w:rsidRPr="009312FA">
        <w:rPr>
          <w:rFonts w:ascii="Times New Roman" w:eastAsia="Arial" w:hAnsi="Times New Roman" w:cs="Times New Roman"/>
          <w:color w:val="000000"/>
          <w:spacing w:val="-4"/>
          <w:w w:val="88"/>
        </w:rPr>
        <w:t>a</w:t>
      </w:r>
      <w:r w:rsidRPr="009312FA">
        <w:rPr>
          <w:rFonts w:ascii="Times New Roman" w:eastAsia="Arial" w:hAnsi="Times New Roman" w:cs="Times New Roman"/>
          <w:color w:val="000000"/>
          <w:spacing w:val="-4"/>
        </w:rPr>
        <w:t>l</w:t>
      </w:r>
      <w:r w:rsidRPr="009312FA">
        <w:rPr>
          <w:rFonts w:ascii="Times New Roman" w:eastAsia="Arial" w:hAnsi="Times New Roman" w:cs="Times New Roman"/>
          <w:color w:val="000000"/>
          <w:spacing w:val="-4"/>
          <w:w w:val="97"/>
        </w:rPr>
        <w:t>u</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12"/>
          <w:w w:val="97"/>
        </w:rPr>
        <w:t>d</w:t>
      </w:r>
      <w:r w:rsidRPr="009312FA">
        <w:rPr>
          <w:rFonts w:ascii="Times New Roman" w:eastAsia="Arial" w:hAnsi="Times New Roman" w:cs="Times New Roman"/>
          <w:color w:val="000000"/>
          <w:spacing w:val="-12"/>
        </w:rPr>
        <w:t>e</w:t>
      </w:r>
      <w:r w:rsidRPr="009312FA">
        <w:rPr>
          <w:rFonts w:ascii="Times New Roman" w:eastAsia="Arial" w:hAnsi="Times New Roman" w:cs="Times New Roman"/>
          <w:color w:val="000000"/>
          <w:spacing w:val="-12"/>
          <w:w w:val="97"/>
        </w:rPr>
        <w:t>n</w:t>
      </w:r>
      <w:r w:rsidRPr="009312FA">
        <w:rPr>
          <w:rFonts w:ascii="Times New Roman" w:eastAsia="Arial" w:hAnsi="Times New Roman" w:cs="Times New Roman"/>
          <w:color w:val="000000"/>
          <w:spacing w:val="-12"/>
        </w:rPr>
        <w:t>e</w:t>
      </w:r>
      <w:r w:rsidRPr="009312FA">
        <w:rPr>
          <w:rFonts w:ascii="Times New Roman" w:eastAsia="Arial" w:hAnsi="Times New Roman" w:cs="Times New Roman"/>
          <w:color w:val="000000"/>
          <w:spacing w:val="-12"/>
          <w:w w:val="97"/>
        </w:rPr>
        <w:t>d</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13"/>
          <w:w w:val="88"/>
        </w:rPr>
        <w:t>a</w:t>
      </w:r>
      <w:r w:rsidRPr="009312FA">
        <w:rPr>
          <w:rFonts w:ascii="Times New Roman" w:eastAsia="Arial" w:hAnsi="Times New Roman" w:cs="Times New Roman"/>
          <w:color w:val="000000"/>
          <w:spacing w:val="-13"/>
        </w:rPr>
        <w:t>s</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97"/>
        </w:rPr>
        <w:t>h</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7"/>
        </w:rPr>
        <w:t>le</w:t>
      </w:r>
      <w:r w:rsidRPr="009312FA">
        <w:rPr>
          <w:rFonts w:ascii="Times New Roman" w:eastAsia="Arial" w:hAnsi="Times New Roman" w:cs="Times New Roman"/>
          <w:color w:val="000000"/>
          <w:spacing w:val="-13"/>
          <w:w w:val="103"/>
        </w:rPr>
        <w:t>v</w:t>
      </w:r>
      <w:r w:rsidRPr="009312FA">
        <w:rPr>
          <w:rFonts w:ascii="Times New Roman" w:eastAsia="Arial" w:hAnsi="Times New Roman" w:cs="Times New Roman"/>
          <w:color w:val="000000"/>
          <w:spacing w:val="-7"/>
        </w:rPr>
        <w:t>el</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12"/>
          <w:w w:val="97"/>
        </w:rPr>
        <w:t>h</w:t>
      </w:r>
      <w:r w:rsidRPr="009312FA">
        <w:rPr>
          <w:rFonts w:ascii="Times New Roman" w:eastAsia="Arial" w:hAnsi="Times New Roman" w:cs="Times New Roman"/>
          <w:color w:val="000000"/>
          <w:spacing w:val="-12"/>
        </w:rPr>
        <w:t>e</w:t>
      </w:r>
      <w:r w:rsidRPr="009312FA">
        <w:rPr>
          <w:rFonts w:ascii="Times New Roman" w:eastAsia="Arial" w:hAnsi="Times New Roman" w:cs="Times New Roman"/>
          <w:color w:val="000000"/>
          <w:spacing w:val="-12"/>
          <w:w w:val="114"/>
        </w:rPr>
        <w:t>r</w:t>
      </w:r>
      <w:r w:rsidRPr="009312FA">
        <w:rPr>
          <w:rFonts w:ascii="Times New Roman" w:eastAsia="Arial" w:hAnsi="Times New Roman" w:cs="Times New Roman"/>
          <w:color w:val="000000"/>
          <w:spacing w:val="-12"/>
        </w:rPr>
        <w:t>e</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9"/>
          <w:w w:val="97"/>
        </w:rPr>
        <w:t>pu</w:t>
      </w:r>
      <w:r w:rsidRPr="009312FA">
        <w:rPr>
          <w:rFonts w:ascii="Times New Roman" w:eastAsia="Arial" w:hAnsi="Times New Roman" w:cs="Times New Roman"/>
          <w:color w:val="000000"/>
          <w:spacing w:val="-9"/>
        </w:rPr>
        <w:t>lse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31"/>
        </w:rPr>
        <w:t xml:space="preserve"> </w:t>
      </w:r>
      <w:r w:rsidRPr="009312FA">
        <w:rPr>
          <w:rFonts w:ascii="Times New Roman" w:eastAsia="Arial" w:hAnsi="Times New Roman" w:cs="Times New Roman"/>
          <w:color w:val="000000"/>
          <w:spacing w:val="-6"/>
          <w:w w:val="88"/>
        </w:rPr>
        <w:t>a</w:t>
      </w:r>
      <w:r w:rsidRPr="009312FA">
        <w:rPr>
          <w:rFonts w:ascii="Times New Roman" w:eastAsia="Arial" w:hAnsi="Times New Roman" w:cs="Times New Roman"/>
          <w:color w:val="000000"/>
          <w:w w:val="97"/>
        </w:rPr>
        <w:t>b</w:t>
      </w:r>
      <w:r w:rsidRPr="009312FA">
        <w:rPr>
          <w:rFonts w:ascii="Times New Roman" w:eastAsia="Arial" w:hAnsi="Times New Roman" w:cs="Times New Roman"/>
          <w:color w:val="000000"/>
          <w:spacing w:val="-11"/>
          <w:w w:val="88"/>
        </w:rPr>
        <w:t>o</w:t>
      </w:r>
      <w:r w:rsidRPr="009312FA">
        <w:rPr>
          <w:rFonts w:ascii="Times New Roman" w:eastAsia="Arial" w:hAnsi="Times New Roman" w:cs="Times New Roman"/>
          <w:color w:val="000000"/>
          <w:spacing w:val="-13"/>
          <w:w w:val="103"/>
        </w:rPr>
        <w:t>v</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30"/>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31"/>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w w:val="103"/>
        </w:rPr>
        <w:t>v</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w w:val="88"/>
        </w:rPr>
        <w:t>ag</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30"/>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31"/>
        </w:rPr>
        <w:t xml:space="preserve"> </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92"/>
        </w:rPr>
        <w:t>q</w:t>
      </w:r>
      <w:r w:rsidRPr="009312FA">
        <w:rPr>
          <w:rFonts w:ascii="Times New Roman" w:eastAsia="Arial" w:hAnsi="Times New Roman" w:cs="Times New Roman"/>
          <w:color w:val="000000"/>
          <w:spacing w:val="-4"/>
          <w:w w:val="97"/>
        </w:rPr>
        <w:t>u</w:t>
      </w:r>
      <w:r w:rsidRPr="009312FA">
        <w:rPr>
          <w:rFonts w:ascii="Times New Roman" w:eastAsia="Arial" w:hAnsi="Times New Roman" w:cs="Times New Roman"/>
          <w:color w:val="000000"/>
          <w:spacing w:val="-4"/>
          <w:w w:val="88"/>
        </w:rPr>
        <w:t>a</w:t>
      </w:r>
      <w:r w:rsidRPr="009312FA">
        <w:rPr>
          <w:rFonts w:ascii="Times New Roman" w:eastAsia="Arial" w:hAnsi="Times New Roman" w:cs="Times New Roman"/>
          <w:color w:val="000000"/>
          <w:spacing w:val="-4"/>
        </w:rPr>
        <w:t>l</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32"/>
        </w:rPr>
        <w:t xml:space="preserve"> </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31"/>
        </w:rPr>
        <w:t xml:space="preserve"> </w:t>
      </w:r>
      <w:r w:rsidRPr="009312FA">
        <w:rPr>
          <w:rFonts w:ascii="Times New Roman" w:eastAsia="Arial" w:hAnsi="Times New Roman" w:cs="Times New Roman"/>
          <w:color w:val="000000"/>
          <w:spacing w:val="3"/>
          <w:w w:val="97"/>
        </w:rPr>
        <w:t>b</w:t>
      </w:r>
      <w:r w:rsidRPr="009312FA">
        <w:rPr>
          <w:rFonts w:ascii="Times New Roman" w:eastAsia="Arial" w:hAnsi="Times New Roman" w:cs="Times New Roman"/>
          <w:color w:val="000000"/>
          <w:spacing w:val="-3"/>
        </w:rPr>
        <w:t>el</w:t>
      </w:r>
      <w:r w:rsidRPr="009312FA">
        <w:rPr>
          <w:rFonts w:ascii="Times New Roman" w:eastAsia="Arial" w:hAnsi="Times New Roman" w:cs="Times New Roman"/>
          <w:color w:val="000000"/>
          <w:spacing w:val="-9"/>
          <w:w w:val="88"/>
        </w:rPr>
        <w:t>o</w:t>
      </w:r>
      <w:r w:rsidRPr="009312FA">
        <w:rPr>
          <w:rFonts w:ascii="Times New Roman" w:eastAsia="Arial" w:hAnsi="Times New Roman" w:cs="Times New Roman"/>
          <w:color w:val="000000"/>
          <w:spacing w:val="-3"/>
          <w:w w:val="98"/>
        </w:rPr>
        <w:t>w</w:t>
      </w:r>
      <w:r w:rsidRPr="009312FA">
        <w:rPr>
          <w:rFonts w:ascii="Times New Roman" w:eastAsia="Arial" w:hAnsi="Times New Roman" w:cs="Times New Roman"/>
          <w:color w:val="000000"/>
          <w:spacing w:val="31"/>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w w:val="103"/>
        </w:rPr>
        <w:t>v</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w w:val="88"/>
        </w:rPr>
        <w:t>ag</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30"/>
        </w:rPr>
        <w:t xml:space="preserve"> </w:t>
      </w:r>
      <w:r w:rsidRPr="009312FA">
        <w:rPr>
          <w:rFonts w:ascii="Times New Roman" w:eastAsia="Arial" w:hAnsi="Times New Roman" w:cs="Times New Roman"/>
          <w:color w:val="000000"/>
          <w:spacing w:val="-2"/>
          <w:w w:val="97"/>
        </w:rPr>
        <w:t>b</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15"/>
        </w:rPr>
        <w:t>t</w:t>
      </w:r>
      <w:r w:rsidRPr="009312FA">
        <w:rPr>
          <w:rFonts w:ascii="Times New Roman" w:eastAsia="Arial" w:hAnsi="Times New Roman" w:cs="Times New Roman"/>
          <w:color w:val="000000"/>
          <w:spacing w:val="-14"/>
          <w:w w:val="98"/>
        </w:rPr>
        <w:t>w</w:t>
      </w:r>
      <w:r w:rsidRPr="009312FA">
        <w:rPr>
          <w:rFonts w:ascii="Times New Roman" w:eastAsia="Arial" w:hAnsi="Times New Roman" w:cs="Times New Roman"/>
          <w:color w:val="000000"/>
          <w:spacing w:val="-9"/>
        </w:rPr>
        <w:t>ee</w:t>
      </w:r>
      <w:r w:rsidRPr="009312FA">
        <w:rPr>
          <w:rFonts w:ascii="Times New Roman" w:eastAsia="Arial" w:hAnsi="Times New Roman" w:cs="Times New Roman"/>
          <w:color w:val="000000"/>
          <w:spacing w:val="-9"/>
          <w:w w:val="97"/>
        </w:rPr>
        <w:t>n</w:t>
      </w:r>
      <w:r w:rsidRPr="009312FA">
        <w:rPr>
          <w:rFonts w:ascii="Times New Roman" w:eastAsia="Arial" w:hAnsi="Times New Roman" w:cs="Times New Roman"/>
          <w:color w:val="000000"/>
          <w:spacing w:val="30"/>
        </w:rPr>
        <w:t xml:space="preserve"> </w:t>
      </w:r>
      <w:r w:rsidRPr="009312FA">
        <w:rPr>
          <w:rFonts w:ascii="Times New Roman" w:eastAsia="Arial" w:hAnsi="Times New Roman" w:cs="Times New Roman"/>
          <w:color w:val="000000"/>
          <w:spacing w:val="-10"/>
          <w:w w:val="97"/>
        </w:rPr>
        <w:t>pu</w:t>
      </w:r>
      <w:r w:rsidRPr="009312FA">
        <w:rPr>
          <w:rFonts w:ascii="Times New Roman" w:eastAsia="Arial" w:hAnsi="Times New Roman" w:cs="Times New Roman"/>
          <w:color w:val="000000"/>
          <w:spacing w:val="-10"/>
        </w:rPr>
        <w:t>lses</w:t>
      </w:r>
      <w:r w:rsidRPr="009312FA">
        <w:rPr>
          <w:rFonts w:ascii="Times New Roman" w:eastAsia="Arial" w:hAnsi="Times New Roman" w:cs="Times New Roman"/>
          <w:color w:val="000000"/>
          <w:spacing w:val="-10"/>
          <w:w w:val="98"/>
        </w:rPr>
        <w:t>.</w:t>
      </w:r>
      <w:r w:rsidRPr="009312FA">
        <w:rPr>
          <w:rFonts w:ascii="Times New Roman" w:eastAsia="Arial" w:hAnsi="Times New Roman" w:cs="Times New Roman"/>
          <w:color w:val="000000"/>
          <w:spacing w:val="-10"/>
          <w:w w:val="115"/>
        </w:rPr>
        <w:t>T</w:t>
      </w:r>
      <w:r w:rsidRPr="009312FA">
        <w:rPr>
          <w:rFonts w:ascii="Times New Roman" w:eastAsia="Arial" w:hAnsi="Times New Roman" w:cs="Times New Roman"/>
          <w:color w:val="000000"/>
          <w:spacing w:val="-10"/>
          <w:w w:val="97"/>
        </w:rPr>
        <w:t>h</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9"/>
          <w:w w:val="97"/>
        </w:rPr>
        <w:t>pu</w:t>
      </w:r>
      <w:r w:rsidRPr="009312FA">
        <w:rPr>
          <w:rFonts w:ascii="Times New Roman" w:eastAsia="Arial" w:hAnsi="Times New Roman" w:cs="Times New Roman"/>
          <w:color w:val="000000"/>
          <w:spacing w:val="-9"/>
        </w:rPr>
        <w:t>lse</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7"/>
        </w:rPr>
        <w:t>is</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9"/>
          <w:w w:val="97"/>
        </w:rPr>
        <w:t>pu</w:t>
      </w:r>
      <w:r w:rsidRPr="009312FA">
        <w:rPr>
          <w:rFonts w:ascii="Times New Roman" w:eastAsia="Arial" w:hAnsi="Times New Roman" w:cs="Times New Roman"/>
          <w:color w:val="000000"/>
          <w:spacing w:val="-9"/>
        </w:rPr>
        <w:t>lse</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7"/>
          <w:w w:val="98"/>
        </w:rPr>
        <w:t>w</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d</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4"/>
          <w:w w:val="97"/>
        </w:rPr>
        <w:t>u</w:t>
      </w:r>
      <w:r w:rsidRPr="009312FA">
        <w:rPr>
          <w:rFonts w:ascii="Times New Roman" w:eastAsia="Arial" w:hAnsi="Times New Roman" w:cs="Times New Roman"/>
          <w:color w:val="000000"/>
          <w:spacing w:val="4"/>
        </w:rPr>
        <w:t>lti</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lie</w:t>
      </w:r>
      <w:r w:rsidRPr="009312FA">
        <w:rPr>
          <w:rFonts w:ascii="Times New Roman" w:eastAsia="Arial" w:hAnsi="Times New Roman" w:cs="Times New Roman"/>
          <w:color w:val="000000"/>
          <w:spacing w:val="4"/>
          <w:w w:val="97"/>
        </w:rPr>
        <w:t>d</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5"/>
          <w:w w:val="97"/>
        </w:rPr>
        <w:t>b</w:t>
      </w:r>
      <w:r w:rsidRPr="009312FA">
        <w:rPr>
          <w:rFonts w:ascii="Times New Roman" w:eastAsia="Arial" w:hAnsi="Times New Roman" w:cs="Times New Roman"/>
          <w:color w:val="000000"/>
          <w:w w:val="103"/>
        </w:rPr>
        <w:t>y</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w w:val="103"/>
        </w:rPr>
        <w:t>k</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9"/>
          <w:w w:val="97"/>
        </w:rPr>
        <w:t>pu</w:t>
      </w:r>
      <w:r w:rsidRPr="009312FA">
        <w:rPr>
          <w:rFonts w:ascii="Times New Roman" w:eastAsia="Arial" w:hAnsi="Times New Roman" w:cs="Times New Roman"/>
          <w:color w:val="000000"/>
          <w:spacing w:val="-9"/>
        </w:rPr>
        <w:t>lse</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0"/>
          <w:w w:val="88"/>
        </w:rPr>
        <w:t>o</w:t>
      </w:r>
      <w:r w:rsidRPr="009312FA">
        <w:rPr>
          <w:rFonts w:ascii="Times New Roman" w:eastAsia="Arial" w:hAnsi="Times New Roman" w:cs="Times New Roman"/>
          <w:color w:val="000000"/>
          <w:spacing w:val="-11"/>
          <w:w w:val="98"/>
        </w:rPr>
        <w:t>w</w:t>
      </w:r>
      <w:r w:rsidRPr="009312FA">
        <w:rPr>
          <w:rFonts w:ascii="Times New Roman" w:eastAsia="Arial" w:hAnsi="Times New Roman" w:cs="Times New Roman"/>
          <w:color w:val="000000"/>
          <w:spacing w:val="-5"/>
        </w:rPr>
        <w:t>e</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w w:val="98"/>
        </w:rPr>
        <w:t>.</w:t>
      </w:r>
      <w:r w:rsidRPr="009312FA">
        <w:rPr>
          <w:rFonts w:ascii="Times New Roman" w:eastAsia="Arial" w:hAnsi="Times New Roman" w:cs="Times New Roman"/>
          <w:color w:val="000000"/>
          <w:spacing w:val="34"/>
        </w:rPr>
        <w:t xml:space="preserve"> </w:t>
      </w:r>
      <w:r w:rsidRPr="009312FA">
        <w:rPr>
          <w:rFonts w:ascii="Times New Roman" w:eastAsia="Arial" w:hAnsi="Times New Roman" w:cs="Times New Roman"/>
          <w:color w:val="000000"/>
          <w:spacing w:val="-9"/>
          <w:w w:val="115"/>
        </w:rPr>
        <w:t>T</w:t>
      </w:r>
      <w:r w:rsidRPr="009312FA">
        <w:rPr>
          <w:rFonts w:ascii="Times New Roman" w:eastAsia="Arial" w:hAnsi="Times New Roman" w:cs="Times New Roman"/>
          <w:color w:val="000000"/>
          <w:spacing w:val="-9"/>
          <w:w w:val="97"/>
        </w:rPr>
        <w:t>h</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5"/>
          <w:w w:val="88"/>
        </w:rPr>
        <w:t>a</w:t>
      </w:r>
      <w:r w:rsidRPr="009312FA">
        <w:rPr>
          <w:rFonts w:ascii="Times New Roman" w:eastAsia="Arial" w:hAnsi="Times New Roman" w:cs="Times New Roman"/>
          <w:color w:val="000000"/>
          <w:spacing w:val="-15"/>
          <w:w w:val="103"/>
        </w:rPr>
        <w:t>v</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9"/>
          <w:w w:val="114"/>
        </w:rPr>
        <w:t>r</w:t>
      </w:r>
      <w:r w:rsidRPr="009312FA">
        <w:rPr>
          <w:rFonts w:ascii="Times New Roman" w:eastAsia="Arial" w:hAnsi="Times New Roman" w:cs="Times New Roman"/>
          <w:color w:val="000000"/>
          <w:spacing w:val="-9"/>
          <w:w w:val="88"/>
        </w:rPr>
        <w:t>ag</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21"/>
        </w:rPr>
        <w:t xml:space="preserve"> </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3"/>
          <w:w w:val="92"/>
        </w:rPr>
        <w:t>q</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l</w:t>
      </w:r>
      <w:r w:rsidRPr="009312FA">
        <w:rPr>
          <w:rFonts w:ascii="Times New Roman" w:eastAsia="Arial" w:hAnsi="Times New Roman" w:cs="Times New Roman"/>
          <w:color w:val="000000"/>
          <w:spacing w:val="21"/>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21"/>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w w:val="103"/>
        </w:rPr>
        <w:t>v</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w w:val="88"/>
        </w:rPr>
        <w:t>ag</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16"/>
          <w:w w:val="103"/>
        </w:rPr>
        <w:t>v</w:t>
      </w:r>
      <w:r w:rsidRPr="009312FA">
        <w:rPr>
          <w:rFonts w:ascii="Times New Roman" w:eastAsia="Arial" w:hAnsi="Times New Roman" w:cs="Times New Roman"/>
          <w:color w:val="000000"/>
          <w:spacing w:val="-4"/>
          <w:w w:val="88"/>
        </w:rPr>
        <w:t>a</w:t>
      </w:r>
      <w:r w:rsidRPr="009312FA">
        <w:rPr>
          <w:rFonts w:ascii="Times New Roman" w:eastAsia="Arial" w:hAnsi="Times New Roman" w:cs="Times New Roman"/>
          <w:color w:val="000000"/>
          <w:spacing w:val="-4"/>
        </w:rPr>
        <w:t>l</w:t>
      </w:r>
      <w:r w:rsidRPr="009312FA">
        <w:rPr>
          <w:rFonts w:ascii="Times New Roman" w:eastAsia="Arial" w:hAnsi="Times New Roman" w:cs="Times New Roman"/>
          <w:color w:val="000000"/>
          <w:spacing w:val="-4"/>
          <w:w w:val="97"/>
        </w:rPr>
        <w:t>u</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21"/>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4"/>
          <w:w w:val="97"/>
        </w:rPr>
        <w:t>u</w:t>
      </w:r>
      <w:r w:rsidRPr="009312FA">
        <w:rPr>
          <w:rFonts w:ascii="Times New Roman" w:eastAsia="Arial" w:hAnsi="Times New Roman" w:cs="Times New Roman"/>
          <w:color w:val="000000"/>
          <w:spacing w:val="4"/>
        </w:rPr>
        <w:t>lti</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lie</w:t>
      </w:r>
      <w:r w:rsidRPr="009312FA">
        <w:rPr>
          <w:rFonts w:ascii="Times New Roman" w:eastAsia="Arial" w:hAnsi="Times New Roman" w:cs="Times New Roman"/>
          <w:color w:val="000000"/>
          <w:spacing w:val="4"/>
          <w:w w:val="97"/>
        </w:rPr>
        <w:t>d</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6"/>
          <w:w w:val="97"/>
        </w:rPr>
        <w:t>b</w:t>
      </w:r>
      <w:r w:rsidRPr="009312FA">
        <w:rPr>
          <w:rFonts w:ascii="Times New Roman" w:eastAsia="Arial" w:hAnsi="Times New Roman" w:cs="Times New Roman"/>
          <w:color w:val="000000"/>
          <w:w w:val="103"/>
        </w:rPr>
        <w:t>y</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spacing w:val="-9"/>
          <w:w w:val="97"/>
        </w:rPr>
        <w:t>pu</w:t>
      </w:r>
      <w:r w:rsidRPr="009312FA">
        <w:rPr>
          <w:rFonts w:ascii="Times New Roman" w:eastAsia="Arial" w:hAnsi="Times New Roman" w:cs="Times New Roman"/>
          <w:color w:val="000000"/>
          <w:spacing w:val="-9"/>
        </w:rPr>
        <w:t>lse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3"/>
          <w:w w:val="97"/>
        </w:rPr>
        <w:t>p</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3"/>
          <w:w w:val="97"/>
        </w:rPr>
        <w:t>d</w:t>
      </w:r>
      <w:r w:rsidRPr="009312FA">
        <w:rPr>
          <w:rFonts w:ascii="Times New Roman" w:eastAsia="Arial" w:hAnsi="Times New Roman" w:cs="Times New Roman"/>
          <w:color w:val="000000"/>
          <w:spacing w:val="-3"/>
          <w:w w:val="98"/>
        </w:rPr>
        <w:t>.</w:t>
      </w:r>
    </w:p>
    <w:p w:rsidR="00365DB9" w:rsidRPr="009312FA" w:rsidRDefault="00365DB9" w:rsidP="00365DB9">
      <w:pPr>
        <w:spacing w:line="251" w:lineRule="auto"/>
        <w:ind w:left="516" w:right="189"/>
        <w:rPr>
          <w:rFonts w:ascii="Times New Roman" w:eastAsia="Arial" w:hAnsi="Times New Roman" w:cs="Times New Roman"/>
          <w:color w:val="000000"/>
          <w:spacing w:val="-3"/>
          <w:w w:val="98"/>
        </w:rPr>
      </w:pPr>
      <w:r w:rsidRPr="009312FA">
        <w:rPr>
          <w:rFonts w:ascii="Times New Roman" w:eastAsia="Arial" w:hAnsi="Times New Roman" w:cs="Times New Roman"/>
          <w:color w:val="000000"/>
          <w:spacing w:val="-3"/>
          <w:w w:val="81"/>
        </w:rPr>
        <w:t>S</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2"/>
          <w:w w:val="98"/>
        </w:rPr>
        <w:t>w</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0"/>
          <w:w w:val="103"/>
        </w:rPr>
        <w:t>v</w:t>
      </w:r>
      <w:r w:rsidRPr="009312FA">
        <w:rPr>
          <w:rFonts w:ascii="Times New Roman" w:eastAsia="Arial" w:hAnsi="Times New Roman" w:cs="Times New Roman"/>
          <w:color w:val="000000"/>
          <w:spacing w:val="-8"/>
          <w:w w:val="88"/>
        </w:rPr>
        <w:t>a</w:t>
      </w:r>
      <w:r w:rsidRPr="009312FA">
        <w:rPr>
          <w:rFonts w:ascii="Times New Roman" w:eastAsia="Arial" w:hAnsi="Times New Roman" w:cs="Times New Roman"/>
          <w:color w:val="000000"/>
          <w:spacing w:val="-8"/>
        </w:rPr>
        <w:t>l</w:t>
      </w:r>
      <w:r w:rsidRPr="009312FA">
        <w:rPr>
          <w:rFonts w:ascii="Times New Roman" w:eastAsia="Arial" w:hAnsi="Times New Roman" w:cs="Times New Roman"/>
          <w:color w:val="000000"/>
          <w:spacing w:val="-8"/>
          <w:w w:val="97"/>
        </w:rPr>
        <w:t>u</w:t>
      </w:r>
      <w:r w:rsidRPr="009312FA">
        <w:rPr>
          <w:rFonts w:ascii="Times New Roman" w:eastAsia="Arial" w:hAnsi="Times New Roman" w:cs="Times New Roman"/>
          <w:color w:val="000000"/>
          <w:spacing w:val="-8"/>
        </w:rPr>
        <w:t>es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9"/>
          <w:w w:val="88"/>
        </w:rPr>
        <w:t>a</w:t>
      </w:r>
      <w:r w:rsidRPr="009312FA">
        <w:rPr>
          <w:rFonts w:ascii="Times New Roman" w:eastAsia="Arial" w:hAnsi="Times New Roman" w:cs="Times New Roman"/>
          <w:color w:val="000000"/>
          <w:spacing w:val="-9"/>
          <w:w w:val="114"/>
        </w:rPr>
        <w:t>r</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3"/>
          <w:w w:val="92"/>
        </w:rPr>
        <w:t>q</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rPr>
        <w:t>l</w:t>
      </w:r>
      <w:r w:rsidRPr="009312FA">
        <w:rPr>
          <w:rFonts w:ascii="Times New Roman" w:eastAsia="Arial" w:hAnsi="Times New Roman" w:cs="Times New Roman"/>
          <w:color w:val="000000"/>
          <w:spacing w:val="-3"/>
          <w:w w:val="98"/>
        </w:rPr>
        <w:t>:</w:t>
      </w:r>
    </w:p>
    <w:p w:rsidR="00365DB9" w:rsidRPr="009312FA" w:rsidRDefault="00365DB9" w:rsidP="00365DB9">
      <w:pPr>
        <w:spacing w:line="238" w:lineRule="auto"/>
        <w:ind w:left="516" w:right="189"/>
        <w:rPr>
          <w:rFonts w:ascii="Times New Roman" w:eastAsia="Arial" w:hAnsi="Times New Roman" w:cs="Times New Roman"/>
          <w:color w:val="000000"/>
          <w:w w:val="114"/>
        </w:rPr>
      </w:pPr>
      <w:r w:rsidRPr="009312FA">
        <w:rPr>
          <w:rFonts w:ascii="Times New Roman" w:eastAsia="Arial" w:hAnsi="Times New Roman" w:cs="Times New Roman"/>
          <w:color w:val="000000"/>
          <w:w w:val="94"/>
        </w:rPr>
        <w:t>P</w:t>
      </w:r>
      <w:r w:rsidRPr="009312FA">
        <w:rPr>
          <w:rFonts w:ascii="Times New Roman" w:eastAsia="Arial" w:hAnsi="Times New Roman" w:cs="Times New Roman"/>
          <w:color w:val="000000"/>
          <w:w w:val="101"/>
          <w:position w:val="-3"/>
        </w:rPr>
        <w:t>a</w:t>
      </w:r>
      <w:r w:rsidRPr="009312FA">
        <w:rPr>
          <w:rFonts w:ascii="Times New Roman" w:eastAsia="Arial" w:hAnsi="Times New Roman" w:cs="Times New Roman"/>
          <w:color w:val="000000"/>
          <w:spacing w:val="5"/>
          <w:w w:val="103"/>
          <w:position w:val="-3"/>
        </w:rPr>
        <w:t>v</w:t>
      </w:r>
      <w:r w:rsidRPr="009312FA">
        <w:rPr>
          <w:rFonts w:ascii="Times New Roman" w:eastAsia="Arial" w:hAnsi="Times New Roman" w:cs="Times New Roman"/>
          <w:color w:val="000000"/>
          <w:w w:val="88"/>
          <w:position w:val="-3"/>
        </w:rPr>
        <w:t>e</w:t>
      </w:r>
      <w:r w:rsidRPr="009312FA">
        <w:rPr>
          <w:rFonts w:ascii="Times New Roman" w:eastAsia="Arial" w:hAnsi="Times New Roman" w:cs="Times New Roman"/>
          <w:color w:val="000000"/>
          <w:spacing w:val="18"/>
          <w:position w:val="-3"/>
        </w:rPr>
        <w:t xml:space="preserve"> </w:t>
      </w:r>
      <w:r w:rsidRPr="009312FA">
        <w:rPr>
          <w:rFonts w:ascii="Times New Roman" w:eastAsia="Arial" w:hAnsi="Times New Roman" w:cs="Times New Roman"/>
          <w:color w:val="000000"/>
          <w:spacing w:val="60"/>
          <w:w w:val="103"/>
        </w:rPr>
        <w:t>x</w:t>
      </w:r>
      <w:r w:rsidRPr="009312FA">
        <w:rPr>
          <w:rFonts w:ascii="Times New Roman" w:eastAsia="Arial" w:hAnsi="Times New Roman" w:cs="Times New Roman"/>
          <w:color w:val="000000"/>
          <w:spacing w:val="60"/>
          <w:w w:val="115"/>
        </w:rPr>
        <w:t>T</w:t>
      </w:r>
      <w:r w:rsidRPr="009312FA">
        <w:rPr>
          <w:rFonts w:ascii="Times New Roman" w:eastAsia="Arial" w:hAnsi="Times New Roman" w:cs="Times New Roman"/>
          <w:color w:val="000000"/>
          <w:spacing w:val="8"/>
        </w:rPr>
        <w:t>=</w:t>
      </w:r>
      <w:r w:rsidRPr="009312FA">
        <w:rPr>
          <w:rFonts w:ascii="Times New Roman" w:eastAsia="Arial" w:hAnsi="Times New Roman" w:cs="Times New Roman"/>
          <w:color w:val="000000"/>
          <w:spacing w:val="8"/>
          <w:w w:val="94"/>
        </w:rPr>
        <w:t>P</w:t>
      </w:r>
      <w:r w:rsidRPr="009312FA">
        <w:rPr>
          <w:rFonts w:ascii="Times New Roman" w:eastAsia="Arial" w:hAnsi="Times New Roman" w:cs="Times New Roman"/>
          <w:color w:val="000000"/>
          <w:spacing w:val="8"/>
          <w:w w:val="96"/>
          <w:position w:val="-3"/>
        </w:rPr>
        <w:t>p</w:t>
      </w:r>
      <w:r w:rsidRPr="009312FA">
        <w:rPr>
          <w:rFonts w:ascii="Times New Roman" w:eastAsia="Arial" w:hAnsi="Times New Roman" w:cs="Times New Roman"/>
          <w:color w:val="000000"/>
          <w:spacing w:val="18"/>
          <w:position w:val="-3"/>
        </w:rPr>
        <w:t xml:space="preserve"> </w:t>
      </w:r>
      <w:r w:rsidRPr="009312FA">
        <w:rPr>
          <w:rFonts w:ascii="Times New Roman" w:eastAsia="Arial" w:hAnsi="Times New Roman" w:cs="Times New Roman"/>
          <w:color w:val="000000"/>
          <w:spacing w:val="52"/>
          <w:w w:val="103"/>
        </w:rPr>
        <w:t>x</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spacing w:val="52"/>
          <w:w w:val="106"/>
        </w:rPr>
        <w:t>W</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w w:val="88"/>
        </w:rPr>
        <w:t>2</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p>
    <w:p w:rsidR="00365DB9" w:rsidRPr="009312FA" w:rsidRDefault="00365DB9" w:rsidP="00365DB9">
      <w:pPr>
        <w:spacing w:after="58" w:line="240" w:lineRule="exact"/>
        <w:ind w:right="189"/>
        <w:rPr>
          <w:rFonts w:ascii="Times New Roman" w:eastAsia="Arial" w:hAnsi="Times New Roman" w:cs="Times New Roman"/>
          <w:w w:val="114"/>
        </w:rPr>
      </w:pPr>
    </w:p>
    <w:p w:rsidR="00365DB9" w:rsidRPr="009312FA" w:rsidRDefault="00365DB9" w:rsidP="00365DB9">
      <w:pPr>
        <w:spacing w:line="234" w:lineRule="auto"/>
        <w:ind w:left="516" w:right="189"/>
        <w:rPr>
          <w:rFonts w:ascii="Times New Roman" w:eastAsia="Arial" w:hAnsi="Times New Roman" w:cs="Times New Roman"/>
          <w:color w:val="000000"/>
          <w:w w:val="98"/>
        </w:rPr>
      </w:pPr>
      <w:r w:rsidRPr="009312FA">
        <w:rPr>
          <w:rFonts w:ascii="Times New Roman" w:eastAsia="Arial" w:hAnsi="Times New Roman" w:cs="Times New Roman"/>
          <w:color w:val="000000"/>
          <w:spacing w:val="7"/>
          <w:w w:val="94"/>
        </w:rPr>
        <w:t>P</w:t>
      </w:r>
      <w:r w:rsidRPr="009312FA">
        <w:rPr>
          <w:rFonts w:ascii="Times New Roman" w:eastAsia="Arial" w:hAnsi="Times New Roman" w:cs="Times New Roman"/>
          <w:color w:val="000000"/>
          <w:spacing w:val="7"/>
          <w:w w:val="101"/>
          <w:position w:val="-3"/>
        </w:rPr>
        <w:t>a</w:t>
      </w:r>
      <w:r w:rsidRPr="009312FA">
        <w:rPr>
          <w:rFonts w:ascii="Times New Roman" w:eastAsia="Arial" w:hAnsi="Times New Roman" w:cs="Times New Roman"/>
          <w:color w:val="000000"/>
          <w:spacing w:val="12"/>
          <w:w w:val="103"/>
          <w:position w:val="-3"/>
        </w:rPr>
        <w:t>v</w:t>
      </w:r>
      <w:r w:rsidRPr="009312FA">
        <w:rPr>
          <w:rFonts w:ascii="Times New Roman" w:eastAsia="Arial" w:hAnsi="Times New Roman" w:cs="Times New Roman"/>
          <w:color w:val="000000"/>
          <w:spacing w:val="17"/>
          <w:w w:val="88"/>
          <w:position w:val="-3"/>
        </w:rPr>
        <w:t>e</w:t>
      </w:r>
      <w:r w:rsidRPr="009312FA">
        <w:rPr>
          <w:rFonts w:ascii="Times New Roman" w:eastAsia="Arial" w:hAnsi="Times New Roman" w:cs="Times New Roman"/>
          <w:color w:val="000000"/>
          <w:spacing w:val="8"/>
        </w:rPr>
        <w:t>/</w:t>
      </w:r>
      <w:r w:rsidRPr="009312FA">
        <w:rPr>
          <w:rFonts w:ascii="Times New Roman" w:eastAsia="Arial" w:hAnsi="Times New Roman" w:cs="Times New Roman"/>
          <w:color w:val="000000"/>
          <w:spacing w:val="7"/>
          <w:w w:val="94"/>
        </w:rPr>
        <w:t>P</w:t>
      </w:r>
      <w:r w:rsidRPr="009312FA">
        <w:rPr>
          <w:rFonts w:ascii="Times New Roman" w:eastAsia="Arial" w:hAnsi="Times New Roman" w:cs="Times New Roman"/>
          <w:color w:val="000000"/>
          <w:spacing w:val="7"/>
          <w:w w:val="96"/>
          <w:position w:val="-3"/>
        </w:rPr>
        <w:t>p</w:t>
      </w:r>
      <w:r w:rsidRPr="009312FA">
        <w:rPr>
          <w:rFonts w:ascii="Times New Roman" w:eastAsia="Arial" w:hAnsi="Times New Roman" w:cs="Times New Roman"/>
          <w:color w:val="000000"/>
          <w:spacing w:val="18"/>
          <w:position w:val="-3"/>
        </w:rPr>
        <w:t xml:space="preserve"> </w:t>
      </w:r>
      <w:r w:rsidRPr="009312FA">
        <w:rPr>
          <w:rFonts w:ascii="Times New Roman" w:eastAsia="Arial" w:hAnsi="Times New Roman" w:cs="Times New Roman"/>
          <w:color w:val="000000"/>
          <w:spacing w:val="53"/>
        </w:rPr>
        <w:t>=</w:t>
      </w:r>
      <w:r w:rsidRPr="009312FA">
        <w:rPr>
          <w:rFonts w:ascii="Times New Roman" w:eastAsia="Arial" w:hAnsi="Times New Roman" w:cs="Times New Roman"/>
          <w:color w:val="000000"/>
          <w:spacing w:val="1"/>
          <w:w w:val="99"/>
        </w:rPr>
        <w:t>P</w:t>
      </w:r>
      <w:r w:rsidRPr="009312FA">
        <w:rPr>
          <w:rFonts w:ascii="Times New Roman" w:eastAsia="Arial" w:hAnsi="Times New Roman" w:cs="Times New Roman"/>
          <w:color w:val="000000"/>
          <w:spacing w:val="1"/>
          <w:w w:val="106"/>
        </w:rPr>
        <w:t>W</w:t>
      </w:r>
      <w:r w:rsidRPr="009312FA">
        <w:rPr>
          <w:rFonts w:ascii="Times New Roman" w:eastAsia="Arial" w:hAnsi="Times New Roman" w:cs="Times New Roman"/>
          <w:color w:val="000000"/>
          <w:spacing w:val="1"/>
        </w:rPr>
        <w:t>/</w:t>
      </w:r>
      <w:r w:rsidRPr="009312FA">
        <w:rPr>
          <w:rFonts w:ascii="Times New Roman" w:eastAsia="Arial" w:hAnsi="Times New Roman" w:cs="Times New Roman"/>
          <w:color w:val="000000"/>
          <w:spacing w:val="53"/>
          <w:w w:val="115"/>
        </w:rPr>
        <w:t>T</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1"/>
          <w:w w:val="88"/>
        </w:rPr>
        <w:t>3</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3"/>
          <w:w w:val="101"/>
        </w:rPr>
        <w:t>U</w:t>
      </w:r>
      <w:r w:rsidRPr="009312FA">
        <w:rPr>
          <w:rFonts w:ascii="Times New Roman" w:eastAsia="Arial" w:hAnsi="Times New Roman" w:cs="Times New Roman"/>
          <w:color w:val="000000"/>
          <w:spacing w:val="-3"/>
        </w:rPr>
        <w:t>si</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w w:val="88"/>
        </w:rPr>
        <w:t>g</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w w:val="88"/>
        </w:rPr>
        <w:t>1</w:t>
      </w:r>
      <w:r w:rsidRPr="009312FA">
        <w:rPr>
          <w:rFonts w:ascii="Times New Roman" w:eastAsia="Arial" w:hAnsi="Times New Roman" w:cs="Times New Roman"/>
          <w:color w:val="000000"/>
          <w:w w:val="98"/>
        </w:rPr>
        <w:t>]</w:t>
      </w:r>
    </w:p>
    <w:p w:rsidR="00365DB9" w:rsidRPr="009312FA" w:rsidRDefault="00365DB9" w:rsidP="00365DB9">
      <w:pPr>
        <w:spacing w:after="67" w:line="240" w:lineRule="exact"/>
        <w:ind w:right="189"/>
        <w:rPr>
          <w:rFonts w:ascii="Times New Roman" w:eastAsia="Arial" w:hAnsi="Times New Roman" w:cs="Times New Roman"/>
          <w:w w:val="98"/>
        </w:rPr>
      </w:pPr>
    </w:p>
    <w:p w:rsidR="00365DB9" w:rsidRPr="009312FA" w:rsidRDefault="00365DB9" w:rsidP="00365DB9">
      <w:pPr>
        <w:ind w:left="516" w:right="189"/>
        <w:rPr>
          <w:rFonts w:ascii="Times New Roman" w:eastAsia="Arial" w:hAnsi="Times New Roman" w:cs="Times New Roman"/>
          <w:color w:val="000000"/>
          <w:spacing w:val="5"/>
          <w:w w:val="98"/>
        </w:rPr>
      </w:pPr>
      <w:r w:rsidRPr="009312FA">
        <w:rPr>
          <w:rFonts w:ascii="Times New Roman" w:eastAsia="Arial" w:hAnsi="Times New Roman" w:cs="Times New Roman"/>
          <w:color w:val="000000"/>
          <w:spacing w:val="7"/>
          <w:w w:val="94"/>
        </w:rPr>
        <w:t>P</w:t>
      </w:r>
      <w:r w:rsidRPr="009312FA">
        <w:rPr>
          <w:rFonts w:ascii="Times New Roman" w:eastAsia="Arial" w:hAnsi="Times New Roman" w:cs="Times New Roman"/>
          <w:color w:val="000000"/>
          <w:spacing w:val="7"/>
          <w:w w:val="101"/>
          <w:position w:val="-3"/>
        </w:rPr>
        <w:t>a</w:t>
      </w:r>
      <w:r w:rsidRPr="009312FA">
        <w:rPr>
          <w:rFonts w:ascii="Times New Roman" w:eastAsia="Arial" w:hAnsi="Times New Roman" w:cs="Times New Roman"/>
          <w:color w:val="000000"/>
          <w:spacing w:val="12"/>
          <w:w w:val="103"/>
          <w:position w:val="-3"/>
        </w:rPr>
        <w:t>v</w:t>
      </w:r>
      <w:r w:rsidRPr="009312FA">
        <w:rPr>
          <w:rFonts w:ascii="Times New Roman" w:eastAsia="Arial" w:hAnsi="Times New Roman" w:cs="Times New Roman"/>
          <w:color w:val="000000"/>
          <w:spacing w:val="17"/>
          <w:w w:val="88"/>
          <w:position w:val="-3"/>
        </w:rPr>
        <w:t>e</w:t>
      </w:r>
      <w:r w:rsidRPr="009312FA">
        <w:rPr>
          <w:rFonts w:ascii="Times New Roman" w:eastAsia="Arial" w:hAnsi="Times New Roman" w:cs="Times New Roman"/>
          <w:color w:val="000000"/>
          <w:spacing w:val="8"/>
        </w:rPr>
        <w:t>/</w:t>
      </w:r>
      <w:r w:rsidRPr="009312FA">
        <w:rPr>
          <w:rFonts w:ascii="Times New Roman" w:eastAsia="Arial" w:hAnsi="Times New Roman" w:cs="Times New Roman"/>
          <w:color w:val="000000"/>
          <w:spacing w:val="7"/>
          <w:w w:val="94"/>
        </w:rPr>
        <w:t>P</w:t>
      </w:r>
      <w:r w:rsidRPr="009312FA">
        <w:rPr>
          <w:rFonts w:ascii="Times New Roman" w:eastAsia="Arial" w:hAnsi="Times New Roman" w:cs="Times New Roman"/>
          <w:color w:val="000000"/>
          <w:spacing w:val="7"/>
          <w:w w:val="96"/>
          <w:position w:val="-3"/>
        </w:rPr>
        <w:t>p</w:t>
      </w:r>
      <w:r w:rsidRPr="009312FA">
        <w:rPr>
          <w:rFonts w:ascii="Times New Roman" w:eastAsia="Arial" w:hAnsi="Times New Roman" w:cs="Times New Roman"/>
          <w:color w:val="000000"/>
          <w:spacing w:val="18"/>
          <w:position w:val="-3"/>
        </w:rPr>
        <w:t xml:space="preserve"> </w:t>
      </w:r>
      <w:r w:rsidRPr="009312FA">
        <w:rPr>
          <w:rFonts w:ascii="Times New Roman" w:eastAsia="Arial" w:hAnsi="Times New Roman" w:cs="Times New Roman"/>
          <w:color w:val="000000"/>
          <w:spacing w:val="57"/>
        </w:rPr>
        <w:t>=</w:t>
      </w:r>
      <w:r w:rsidRPr="009312FA">
        <w:rPr>
          <w:rFonts w:ascii="Times New Roman" w:eastAsia="Arial" w:hAnsi="Times New Roman" w:cs="Times New Roman"/>
          <w:color w:val="000000"/>
          <w:spacing w:val="5"/>
          <w:w w:val="99"/>
        </w:rPr>
        <w:t>P</w:t>
      </w:r>
      <w:r w:rsidRPr="009312FA">
        <w:rPr>
          <w:rFonts w:ascii="Times New Roman" w:eastAsia="Arial" w:hAnsi="Times New Roman" w:cs="Times New Roman"/>
          <w:color w:val="000000"/>
          <w:spacing w:val="5"/>
          <w:w w:val="106"/>
        </w:rPr>
        <w:t>W</w:t>
      </w:r>
      <w:r w:rsidRPr="009312FA">
        <w:rPr>
          <w:rFonts w:ascii="Times New Roman" w:eastAsia="Arial" w:hAnsi="Times New Roman" w:cs="Times New Roman"/>
          <w:color w:val="000000"/>
          <w:spacing w:val="5"/>
        </w:rPr>
        <w:t>/</w:t>
      </w:r>
      <w:r w:rsidRPr="009312FA">
        <w:rPr>
          <w:rFonts w:ascii="Times New Roman" w:eastAsia="Arial" w:hAnsi="Times New Roman" w:cs="Times New Roman"/>
          <w:color w:val="000000"/>
          <w:spacing w:val="57"/>
          <w:w w:val="115"/>
        </w:rPr>
        <w:t>T</w:t>
      </w:r>
      <w:r w:rsidRPr="009312FA">
        <w:rPr>
          <w:rFonts w:ascii="Times New Roman" w:eastAsia="Arial" w:hAnsi="Times New Roman" w:cs="Times New Roman"/>
          <w:color w:val="000000"/>
          <w:spacing w:val="57"/>
        </w:rPr>
        <w:t>=</w:t>
      </w:r>
      <w:r w:rsidRPr="009312FA">
        <w:rPr>
          <w:rFonts w:ascii="Times New Roman" w:eastAsia="Arial" w:hAnsi="Times New Roman" w:cs="Times New Roman"/>
          <w:color w:val="000000"/>
          <w:spacing w:val="5"/>
          <w:w w:val="99"/>
        </w:rPr>
        <w:t>P</w:t>
      </w:r>
      <w:r w:rsidRPr="009312FA">
        <w:rPr>
          <w:rFonts w:ascii="Times New Roman" w:eastAsia="Arial" w:hAnsi="Times New Roman" w:cs="Times New Roman"/>
          <w:color w:val="000000"/>
          <w:spacing w:val="56"/>
          <w:w w:val="106"/>
        </w:rPr>
        <w:t>W</w:t>
      </w:r>
      <w:r w:rsidRPr="009312FA">
        <w:rPr>
          <w:rFonts w:ascii="Times New Roman" w:eastAsia="Arial" w:hAnsi="Times New Roman" w:cs="Times New Roman"/>
          <w:color w:val="000000"/>
          <w:spacing w:val="58"/>
          <w:w w:val="103"/>
        </w:rPr>
        <w:t>x</w:t>
      </w:r>
      <w:r w:rsidRPr="009312FA">
        <w:rPr>
          <w:rFonts w:ascii="Times New Roman" w:eastAsia="Arial" w:hAnsi="Times New Roman" w:cs="Times New Roman"/>
          <w:color w:val="000000"/>
          <w:spacing w:val="5"/>
          <w:w w:val="99"/>
        </w:rPr>
        <w:t>PR</w:t>
      </w:r>
      <w:r w:rsidRPr="009312FA">
        <w:rPr>
          <w:rFonts w:ascii="Times New Roman" w:eastAsia="Arial" w:hAnsi="Times New Roman" w:cs="Times New Roman"/>
          <w:color w:val="000000"/>
          <w:spacing w:val="56"/>
          <w:w w:val="104"/>
        </w:rPr>
        <w:t>F</w:t>
      </w:r>
      <w:r w:rsidRPr="009312FA">
        <w:rPr>
          <w:rFonts w:ascii="Times New Roman" w:eastAsia="Arial" w:hAnsi="Times New Roman" w:cs="Times New Roman"/>
          <w:color w:val="000000"/>
          <w:spacing w:val="58"/>
        </w:rPr>
        <w:t>=</w:t>
      </w:r>
      <w:r w:rsidRPr="009312FA">
        <w:rPr>
          <w:rFonts w:ascii="Times New Roman" w:eastAsia="Arial" w:hAnsi="Times New Roman" w:cs="Times New Roman"/>
          <w:color w:val="000000"/>
          <w:spacing w:val="5"/>
          <w:w w:val="99"/>
        </w:rPr>
        <w:t>P</w:t>
      </w:r>
      <w:r w:rsidRPr="009312FA">
        <w:rPr>
          <w:rFonts w:ascii="Times New Roman" w:eastAsia="Arial" w:hAnsi="Times New Roman" w:cs="Times New Roman"/>
          <w:color w:val="000000"/>
          <w:spacing w:val="5"/>
          <w:w w:val="106"/>
        </w:rPr>
        <w:t>W</w:t>
      </w:r>
      <w:r w:rsidRPr="009312FA">
        <w:rPr>
          <w:rFonts w:ascii="Times New Roman" w:eastAsia="Arial" w:hAnsi="Times New Roman" w:cs="Times New Roman"/>
          <w:color w:val="000000"/>
          <w:spacing w:val="5"/>
        </w:rPr>
        <w:t>/</w:t>
      </w:r>
      <w:r w:rsidRPr="009312FA">
        <w:rPr>
          <w:rFonts w:ascii="Times New Roman" w:eastAsia="Arial" w:hAnsi="Times New Roman" w:cs="Times New Roman"/>
          <w:color w:val="000000"/>
          <w:spacing w:val="5"/>
          <w:w w:val="99"/>
        </w:rPr>
        <w:t>PR</w:t>
      </w:r>
      <w:r w:rsidRPr="009312FA">
        <w:rPr>
          <w:rFonts w:ascii="Times New Roman" w:eastAsia="Arial" w:hAnsi="Times New Roman" w:cs="Times New Roman"/>
          <w:color w:val="000000"/>
          <w:spacing w:val="56"/>
        </w:rPr>
        <w:t>I</w:t>
      </w:r>
      <w:r w:rsidRPr="009312FA">
        <w:rPr>
          <w:rFonts w:ascii="Times New Roman" w:eastAsia="Arial" w:hAnsi="Times New Roman" w:cs="Times New Roman"/>
          <w:color w:val="000000"/>
          <w:spacing w:val="57"/>
        </w:rPr>
        <w:t>=</w:t>
      </w:r>
      <w:r w:rsidRPr="009312FA">
        <w:rPr>
          <w:rFonts w:ascii="Times New Roman" w:eastAsia="Arial" w:hAnsi="Times New Roman" w:cs="Times New Roman"/>
          <w:color w:val="000000"/>
          <w:spacing w:val="5"/>
          <w:w w:val="97"/>
        </w:rPr>
        <w:t>du</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57"/>
          <w:w w:val="103"/>
        </w:rPr>
        <w:t>y</w:t>
      </w:r>
      <w:r w:rsidRPr="009312FA">
        <w:rPr>
          <w:rFonts w:ascii="Times New Roman" w:eastAsia="Arial" w:hAnsi="Times New Roman" w:cs="Times New Roman"/>
          <w:color w:val="000000"/>
          <w:spacing w:val="5"/>
          <w:w w:val="87"/>
        </w:rPr>
        <w:t>c</w:t>
      </w:r>
      <w:r w:rsidRPr="009312FA">
        <w:rPr>
          <w:rFonts w:ascii="Times New Roman" w:eastAsia="Arial" w:hAnsi="Times New Roman" w:cs="Times New Roman"/>
          <w:color w:val="000000"/>
          <w:spacing w:val="5"/>
          <w:w w:val="103"/>
        </w:rPr>
        <w:t>y</w:t>
      </w:r>
      <w:r w:rsidRPr="009312FA">
        <w:rPr>
          <w:rFonts w:ascii="Times New Roman" w:eastAsia="Arial" w:hAnsi="Times New Roman" w:cs="Times New Roman"/>
          <w:color w:val="000000"/>
          <w:spacing w:val="5"/>
          <w:w w:val="87"/>
        </w:rPr>
        <w:t>c</w:t>
      </w:r>
      <w:r w:rsidRPr="009312FA">
        <w:rPr>
          <w:rFonts w:ascii="Times New Roman" w:eastAsia="Arial" w:hAnsi="Times New Roman" w:cs="Times New Roman"/>
          <w:color w:val="000000"/>
          <w:spacing w:val="5"/>
        </w:rPr>
        <w:t>l</w:t>
      </w:r>
      <w:r w:rsidRPr="009312FA">
        <w:rPr>
          <w:rFonts w:ascii="Times New Roman" w:eastAsia="Arial" w:hAnsi="Times New Roman" w:cs="Times New Roman"/>
          <w:color w:val="000000"/>
          <w:spacing w:val="57"/>
        </w:rPr>
        <w:t>e</w:t>
      </w:r>
      <w:r w:rsidRPr="009312FA">
        <w:rPr>
          <w:rFonts w:ascii="Times New Roman" w:eastAsia="Arial" w:hAnsi="Times New Roman" w:cs="Times New Roman"/>
          <w:color w:val="000000"/>
          <w:spacing w:val="5"/>
          <w:w w:val="98"/>
        </w:rPr>
        <w:t>.............................[</w:t>
      </w:r>
      <w:r w:rsidRPr="009312FA">
        <w:rPr>
          <w:rFonts w:ascii="Times New Roman" w:eastAsia="Arial" w:hAnsi="Times New Roman" w:cs="Times New Roman"/>
          <w:color w:val="000000"/>
          <w:spacing w:val="5"/>
          <w:w w:val="88"/>
        </w:rPr>
        <w:t>4</w:t>
      </w:r>
      <w:r w:rsidRPr="009312FA">
        <w:rPr>
          <w:rFonts w:ascii="Times New Roman" w:eastAsia="Arial" w:hAnsi="Times New Roman" w:cs="Times New Roman"/>
          <w:color w:val="000000"/>
          <w:spacing w:val="5"/>
          <w:w w:val="98"/>
        </w:rPr>
        <w:t>]</w:t>
      </w:r>
    </w:p>
    <w:p w:rsidR="00365DB9" w:rsidRPr="009312FA" w:rsidRDefault="00365DB9" w:rsidP="00365DB9">
      <w:pPr>
        <w:spacing w:after="42" w:line="240" w:lineRule="exact"/>
        <w:ind w:right="189"/>
        <w:rPr>
          <w:rFonts w:ascii="Times New Roman" w:eastAsia="Arial" w:hAnsi="Times New Roman" w:cs="Times New Roman"/>
          <w:spacing w:val="5"/>
          <w:w w:val="98"/>
        </w:rPr>
      </w:pPr>
    </w:p>
    <w:p w:rsidR="00365DB9" w:rsidRPr="009312FA" w:rsidRDefault="00365DB9" w:rsidP="00365DB9">
      <w:pPr>
        <w:spacing w:line="251" w:lineRule="auto"/>
        <w:ind w:left="516" w:right="189" w:firstLine="351"/>
        <w:rPr>
          <w:rFonts w:ascii="Times New Roman" w:eastAsia="Arial" w:hAnsi="Times New Roman" w:cs="Times New Roman"/>
          <w:color w:val="000000"/>
          <w:spacing w:val="-8"/>
          <w:w w:val="98"/>
        </w:rPr>
      </w:pPr>
      <w:r w:rsidRPr="009312FA">
        <w:rPr>
          <w:rFonts w:ascii="Times New Roman" w:eastAsia="Arial" w:hAnsi="Times New Roman" w:cs="Times New Roman"/>
          <w:color w:val="000000"/>
          <w:spacing w:val="-10"/>
          <w:w w:val="115"/>
        </w:rPr>
        <w:t>T</w:t>
      </w:r>
      <w:r w:rsidRPr="009312FA">
        <w:rPr>
          <w:rFonts w:ascii="Times New Roman" w:eastAsia="Arial" w:hAnsi="Times New Roman" w:cs="Times New Roman"/>
          <w:color w:val="000000"/>
          <w:spacing w:val="-10"/>
          <w:w w:val="97"/>
        </w:rPr>
        <w:t>h</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rPr>
        <w:t>ti</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w w:val="103"/>
        </w:rPr>
        <w:t>v</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w w:val="88"/>
        </w:rPr>
        <w:t>ag</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3"/>
          <w:w w:val="98"/>
        </w:rPr>
        <w:t>w</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w w:val="103"/>
        </w:rPr>
        <w:t>k</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9"/>
          <w:w w:val="97"/>
        </w:rPr>
        <w:t>pu</w:t>
      </w:r>
      <w:r w:rsidRPr="009312FA">
        <w:rPr>
          <w:rFonts w:ascii="Times New Roman" w:eastAsia="Arial" w:hAnsi="Times New Roman" w:cs="Times New Roman"/>
          <w:color w:val="000000"/>
          <w:spacing w:val="-9"/>
        </w:rPr>
        <w:t>lse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spacing w:val="-11"/>
          <w:w w:val="88"/>
        </w:rPr>
        <w:t>o</w:t>
      </w:r>
      <w:r w:rsidRPr="009312FA">
        <w:rPr>
          <w:rFonts w:ascii="Times New Roman" w:eastAsia="Arial" w:hAnsi="Times New Roman" w:cs="Times New Roman"/>
          <w:color w:val="000000"/>
          <w:spacing w:val="-13"/>
          <w:w w:val="98"/>
        </w:rPr>
        <w:t>w</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2"/>
          <w:w w:val="114"/>
        </w:rPr>
        <w:t>r</w:t>
      </w:r>
      <w:r w:rsidRPr="009312FA">
        <w:rPr>
          <w:rFonts w:ascii="Times New Roman" w:eastAsia="Arial" w:hAnsi="Times New Roman" w:cs="Times New Roman"/>
          <w:color w:val="000000"/>
          <w:spacing w:val="-12"/>
        </w:rPr>
        <w:t>e</w:t>
      </w:r>
      <w:r w:rsidRPr="009312FA">
        <w:rPr>
          <w:rFonts w:ascii="Times New Roman" w:eastAsia="Arial" w:hAnsi="Times New Roman" w:cs="Times New Roman"/>
          <w:color w:val="000000"/>
          <w:spacing w:val="-12"/>
          <w:w w:val="97"/>
        </w:rPr>
        <w:t>p</w:t>
      </w:r>
      <w:r w:rsidRPr="009312FA">
        <w:rPr>
          <w:rFonts w:ascii="Times New Roman" w:eastAsia="Arial" w:hAnsi="Times New Roman" w:cs="Times New Roman"/>
          <w:color w:val="000000"/>
          <w:spacing w:val="-12"/>
          <w:w w:val="114"/>
        </w:rPr>
        <w:t>r</w:t>
      </w:r>
      <w:r w:rsidRPr="009312FA">
        <w:rPr>
          <w:rFonts w:ascii="Times New Roman" w:eastAsia="Arial" w:hAnsi="Times New Roman" w:cs="Times New Roman"/>
          <w:color w:val="000000"/>
          <w:spacing w:val="-12"/>
        </w:rPr>
        <w:t>ese</w:t>
      </w:r>
      <w:r w:rsidRPr="009312FA">
        <w:rPr>
          <w:rFonts w:ascii="Times New Roman" w:eastAsia="Arial" w:hAnsi="Times New Roman" w:cs="Times New Roman"/>
          <w:color w:val="000000"/>
          <w:spacing w:val="-19"/>
          <w:w w:val="97"/>
        </w:rPr>
        <w:t>n</w:t>
      </w:r>
      <w:r w:rsidRPr="009312FA">
        <w:rPr>
          <w:rFonts w:ascii="Times New Roman" w:eastAsia="Arial" w:hAnsi="Times New Roman" w:cs="Times New Roman"/>
          <w:color w:val="000000"/>
          <w:spacing w:val="-12"/>
        </w:rPr>
        <w:t>ts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13"/>
          <w:w w:val="97"/>
        </w:rPr>
        <w:t>n</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88"/>
        </w:rPr>
        <w:t>ag</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
        </w:rPr>
        <w:t>ti</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8"/>
          <w:w w:val="97"/>
        </w:rPr>
        <w:t>p</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rPr>
        <w:t>ese</w:t>
      </w:r>
      <w:r w:rsidRPr="009312FA">
        <w:rPr>
          <w:rFonts w:ascii="Times New Roman" w:eastAsia="Arial" w:hAnsi="Times New Roman" w:cs="Times New Roman"/>
          <w:color w:val="000000"/>
          <w:spacing w:val="-14"/>
          <w:w w:val="97"/>
        </w:rPr>
        <w:t>n</w:t>
      </w:r>
      <w:r w:rsidRPr="009312FA">
        <w:rPr>
          <w:rFonts w:ascii="Times New Roman" w:eastAsia="Arial" w:hAnsi="Times New Roman" w:cs="Times New Roman"/>
          <w:color w:val="000000"/>
          <w:spacing w:val="-8"/>
        </w:rPr>
        <w:t>t</w:t>
      </w:r>
      <w:r w:rsidRPr="009312FA">
        <w:rPr>
          <w:rFonts w:ascii="Times New Roman" w:eastAsia="Arial" w:hAnsi="Times New Roman" w:cs="Times New Roman"/>
          <w:color w:val="000000"/>
          <w:spacing w:val="-8"/>
          <w:w w:val="98"/>
        </w:rPr>
        <w:t>.</w:t>
      </w:r>
    </w:p>
    <w:p w:rsidR="00365DB9" w:rsidRPr="009312FA" w:rsidRDefault="00365DB9" w:rsidP="00365DB9">
      <w:pPr>
        <w:spacing w:line="251" w:lineRule="auto"/>
        <w:ind w:left="516" w:right="189"/>
        <w:jc w:val="both"/>
        <w:rPr>
          <w:rFonts w:ascii="Times New Roman" w:eastAsia="Arial" w:hAnsi="Times New Roman" w:cs="Times New Roman"/>
          <w:color w:val="000000"/>
          <w:w w:val="98"/>
        </w:rPr>
      </w:pP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4"/>
          <w:w w:val="87"/>
        </w:rPr>
        <w:t>c</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rPr>
        <w:t>se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9"/>
        </w:rPr>
        <w:t>s</w:t>
      </w:r>
      <w:r w:rsidRPr="009312FA">
        <w:rPr>
          <w:rFonts w:ascii="Times New Roman" w:eastAsia="Arial" w:hAnsi="Times New Roman" w:cs="Times New Roman"/>
          <w:color w:val="000000"/>
          <w:spacing w:val="-9"/>
          <w:w w:val="92"/>
        </w:rPr>
        <w:t>q</w:t>
      </w:r>
      <w:r w:rsidRPr="009312FA">
        <w:rPr>
          <w:rFonts w:ascii="Times New Roman" w:eastAsia="Arial" w:hAnsi="Times New Roman" w:cs="Times New Roman"/>
          <w:color w:val="000000"/>
          <w:spacing w:val="-9"/>
          <w:w w:val="97"/>
        </w:rPr>
        <w:t>u</w:t>
      </w:r>
      <w:r w:rsidRPr="009312FA">
        <w:rPr>
          <w:rFonts w:ascii="Times New Roman" w:eastAsia="Arial" w:hAnsi="Times New Roman" w:cs="Times New Roman"/>
          <w:color w:val="000000"/>
          <w:spacing w:val="-9"/>
          <w:w w:val="88"/>
        </w:rPr>
        <w:t>a</w:t>
      </w:r>
      <w:r w:rsidRPr="009312FA">
        <w:rPr>
          <w:rFonts w:ascii="Times New Roman" w:eastAsia="Arial" w:hAnsi="Times New Roman" w:cs="Times New Roman"/>
          <w:color w:val="000000"/>
          <w:spacing w:val="-9"/>
          <w:w w:val="114"/>
        </w:rPr>
        <w:t>r</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3"/>
          <w:w w:val="98"/>
        </w:rPr>
        <w:t>w</w:t>
      </w:r>
      <w:r w:rsidRPr="009312FA">
        <w:rPr>
          <w:rFonts w:ascii="Times New Roman" w:eastAsia="Arial" w:hAnsi="Times New Roman" w:cs="Times New Roman"/>
          <w:color w:val="000000"/>
          <w:spacing w:val="-15"/>
          <w:w w:val="88"/>
        </w:rPr>
        <w:t>a</w:t>
      </w:r>
      <w:r w:rsidRPr="009312FA">
        <w:rPr>
          <w:rFonts w:ascii="Times New Roman" w:eastAsia="Arial" w:hAnsi="Times New Roman" w:cs="Times New Roman"/>
          <w:color w:val="000000"/>
          <w:spacing w:val="-14"/>
          <w:w w:val="103"/>
        </w:rPr>
        <w:t>v</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w w:val="88"/>
        </w:rPr>
        <w:t>5</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88"/>
        </w:rPr>
        <w:t>50</w:t>
      </w:r>
      <w:r w:rsidRPr="009312FA">
        <w:rPr>
          <w:rFonts w:ascii="Times New Roman" w:eastAsia="Arial" w:hAnsi="Times New Roman" w:cs="Times New Roman"/>
          <w:color w:val="000000"/>
          <w:w w:val="91"/>
        </w:rPr>
        <w:t>%</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9"/>
        </w:rPr>
        <w:t>si</w:t>
      </w:r>
      <w:r w:rsidRPr="009312FA">
        <w:rPr>
          <w:rFonts w:ascii="Times New Roman" w:eastAsia="Arial" w:hAnsi="Times New Roman" w:cs="Times New Roman"/>
          <w:color w:val="000000"/>
          <w:spacing w:val="-9"/>
          <w:w w:val="97"/>
        </w:rPr>
        <w:t>n</w:t>
      </w:r>
      <w:r w:rsidRPr="009312FA">
        <w:rPr>
          <w:rFonts w:ascii="Times New Roman" w:eastAsia="Arial" w:hAnsi="Times New Roman" w:cs="Times New Roman"/>
          <w:color w:val="000000"/>
          <w:spacing w:val="-9"/>
          <w:w w:val="87"/>
        </w:rPr>
        <w:t>c</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2"/>
          <w:w w:val="97"/>
        </w:rPr>
        <w:t>pu</w:t>
      </w:r>
      <w:r w:rsidRPr="009312FA">
        <w:rPr>
          <w:rFonts w:ascii="Times New Roman" w:eastAsia="Arial" w:hAnsi="Times New Roman" w:cs="Times New Roman"/>
          <w:color w:val="000000"/>
          <w:spacing w:val="-12"/>
        </w:rPr>
        <w:t>lses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9"/>
          <w:w w:val="88"/>
        </w:rPr>
        <w:t>a</w:t>
      </w:r>
      <w:r w:rsidRPr="009312FA">
        <w:rPr>
          <w:rFonts w:ascii="Times New Roman" w:eastAsia="Arial" w:hAnsi="Times New Roman" w:cs="Times New Roman"/>
          <w:color w:val="000000"/>
          <w:spacing w:val="-9"/>
          <w:w w:val="114"/>
        </w:rPr>
        <w:t>r</w:t>
      </w:r>
      <w:r w:rsidRPr="009312FA">
        <w:rPr>
          <w:rFonts w:ascii="Times New Roman" w:eastAsia="Arial" w:hAnsi="Times New Roman" w:cs="Times New Roman"/>
          <w:color w:val="000000"/>
          <w:spacing w:val="-9"/>
        </w:rPr>
        <w:t>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9"/>
          <w:w w:val="97"/>
        </w:rPr>
        <w:t>p</w:t>
      </w:r>
      <w:r w:rsidRPr="009312FA">
        <w:rPr>
          <w:rFonts w:ascii="Times New Roman" w:eastAsia="Arial" w:hAnsi="Times New Roman" w:cs="Times New Roman"/>
          <w:color w:val="000000"/>
          <w:spacing w:val="-9"/>
          <w:w w:val="114"/>
        </w:rPr>
        <w:t>r</w:t>
      </w:r>
      <w:r w:rsidRPr="009312FA">
        <w:rPr>
          <w:rFonts w:ascii="Times New Roman" w:eastAsia="Arial" w:hAnsi="Times New Roman" w:cs="Times New Roman"/>
          <w:color w:val="000000"/>
          <w:spacing w:val="-9"/>
        </w:rPr>
        <w:t>ese</w:t>
      </w:r>
      <w:r w:rsidRPr="009312FA">
        <w:rPr>
          <w:rFonts w:ascii="Times New Roman" w:eastAsia="Arial" w:hAnsi="Times New Roman" w:cs="Times New Roman"/>
          <w:color w:val="000000"/>
          <w:spacing w:val="-16"/>
          <w:w w:val="97"/>
        </w:rPr>
        <w:t>n</w:t>
      </w:r>
      <w:r w:rsidRPr="009312FA">
        <w:rPr>
          <w:rFonts w:ascii="Times New Roman" w:eastAsia="Arial" w:hAnsi="Times New Roman" w:cs="Times New Roman"/>
          <w:color w:val="000000"/>
          <w:spacing w:val="-9"/>
        </w:rPr>
        <w:t>t</w:t>
      </w:r>
      <w:r w:rsidRPr="009312FA">
        <w:rPr>
          <w:rFonts w:ascii="Times New Roman" w:eastAsia="Arial" w:hAnsi="Times New Roman" w:cs="Times New Roman"/>
          <w:color w:val="000000"/>
          <w:spacing w:val="30"/>
        </w:rPr>
        <w:t xml:space="preserve"> </w:t>
      </w:r>
      <w:r w:rsidRPr="009312FA">
        <w:rPr>
          <w:rFonts w:ascii="Times New Roman" w:eastAsia="Arial" w:hAnsi="Times New Roman" w:cs="Times New Roman"/>
          <w:color w:val="000000"/>
          <w:spacing w:val="17"/>
          <w:w w:val="88"/>
        </w:rPr>
        <w:t>1</w:t>
      </w:r>
      <w:r w:rsidRPr="009312FA">
        <w:rPr>
          <w:rFonts w:ascii="Times New Roman" w:eastAsia="Arial" w:hAnsi="Times New Roman" w:cs="Times New Roman"/>
          <w:color w:val="000000"/>
          <w:spacing w:val="17"/>
        </w:rPr>
        <w:t>/</w:t>
      </w:r>
      <w:r w:rsidRPr="009312FA">
        <w:rPr>
          <w:rFonts w:ascii="Times New Roman" w:eastAsia="Arial" w:hAnsi="Times New Roman" w:cs="Times New Roman"/>
          <w:color w:val="000000"/>
          <w:spacing w:val="17"/>
          <w:w w:val="88"/>
        </w:rPr>
        <w:t>2</w:t>
      </w:r>
      <w:r w:rsidRPr="009312FA">
        <w:rPr>
          <w:rFonts w:ascii="Times New Roman" w:eastAsia="Arial" w:hAnsi="Times New Roman" w:cs="Times New Roman"/>
          <w:color w:val="000000"/>
          <w:spacing w:val="30"/>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29"/>
        </w:rPr>
        <w:t xml:space="preserve"> </w:t>
      </w:r>
      <w:r w:rsidRPr="009312FA">
        <w:rPr>
          <w:rFonts w:ascii="Times New Roman" w:eastAsia="Arial" w:hAnsi="Times New Roman" w:cs="Times New Roman"/>
          <w:color w:val="000000"/>
          <w:spacing w:val="1"/>
        </w:rPr>
        <w:t>ti</w:t>
      </w:r>
      <w:r w:rsidRPr="009312FA">
        <w:rPr>
          <w:rFonts w:ascii="Times New Roman" w:eastAsia="Arial" w:hAnsi="Times New Roman" w:cs="Times New Roman"/>
          <w:color w:val="000000"/>
          <w:spacing w:val="1"/>
          <w:w w:val="98"/>
        </w:rPr>
        <w:t>m</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34"/>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29"/>
        </w:rPr>
        <w:t xml:space="preserve"> </w:t>
      </w:r>
      <w:r w:rsidRPr="009312FA">
        <w:rPr>
          <w:rFonts w:ascii="Times New Roman" w:eastAsia="Arial" w:hAnsi="Times New Roman" w:cs="Times New Roman"/>
          <w:color w:val="000000"/>
          <w:spacing w:val="2"/>
          <w:w w:val="97"/>
        </w:rPr>
        <w:t>d</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2"/>
          <w:w w:val="97"/>
        </w:rPr>
        <w:t>n</w:t>
      </w:r>
      <w:r w:rsidRPr="009312FA">
        <w:rPr>
          <w:rFonts w:ascii="Times New Roman" w:eastAsia="Arial" w:hAnsi="Times New Roman" w:cs="Times New Roman"/>
          <w:color w:val="000000"/>
          <w:spacing w:val="2"/>
        </w:rPr>
        <w:t>iti</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w w:val="97"/>
        </w:rPr>
        <w:t>n</w:t>
      </w:r>
      <w:r w:rsidRPr="009312FA">
        <w:rPr>
          <w:rFonts w:ascii="Times New Roman" w:eastAsia="Arial" w:hAnsi="Times New Roman" w:cs="Times New Roman"/>
          <w:color w:val="000000"/>
          <w:spacing w:val="3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30"/>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31"/>
        </w:rPr>
        <w:t xml:space="preserve"> </w:t>
      </w:r>
      <w:r w:rsidRPr="009312FA">
        <w:rPr>
          <w:rFonts w:ascii="Times New Roman" w:eastAsia="Arial" w:hAnsi="Times New Roman" w:cs="Times New Roman"/>
          <w:color w:val="000000"/>
          <w:spacing w:val="-10"/>
        </w:rPr>
        <w:t>s</w:t>
      </w:r>
      <w:r w:rsidRPr="009312FA">
        <w:rPr>
          <w:rFonts w:ascii="Times New Roman" w:eastAsia="Arial" w:hAnsi="Times New Roman" w:cs="Times New Roman"/>
          <w:color w:val="000000"/>
          <w:spacing w:val="-10"/>
          <w:w w:val="92"/>
        </w:rPr>
        <w:t>q</w:t>
      </w:r>
      <w:r w:rsidRPr="009312FA">
        <w:rPr>
          <w:rFonts w:ascii="Times New Roman" w:eastAsia="Arial" w:hAnsi="Times New Roman" w:cs="Times New Roman"/>
          <w:color w:val="000000"/>
          <w:spacing w:val="-10"/>
          <w:w w:val="97"/>
        </w:rPr>
        <w:t>u</w:t>
      </w:r>
      <w:r w:rsidRPr="009312FA">
        <w:rPr>
          <w:rFonts w:ascii="Times New Roman" w:eastAsia="Arial" w:hAnsi="Times New Roman" w:cs="Times New Roman"/>
          <w:color w:val="000000"/>
          <w:spacing w:val="-10"/>
          <w:w w:val="88"/>
        </w:rPr>
        <w:t>a</w:t>
      </w:r>
      <w:r w:rsidRPr="009312FA">
        <w:rPr>
          <w:rFonts w:ascii="Times New Roman" w:eastAsia="Arial" w:hAnsi="Times New Roman" w:cs="Times New Roman"/>
          <w:color w:val="000000"/>
          <w:spacing w:val="-10"/>
          <w:w w:val="114"/>
        </w:rPr>
        <w:t>r</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30"/>
        </w:rPr>
        <w:t xml:space="preserve"> </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13"/>
          <w:w w:val="88"/>
        </w:rPr>
        <w:t>a</w:t>
      </w:r>
      <w:r w:rsidRPr="009312FA">
        <w:rPr>
          <w:rFonts w:ascii="Times New Roman" w:eastAsia="Arial" w:hAnsi="Times New Roman" w:cs="Times New Roman"/>
          <w:color w:val="000000"/>
          <w:spacing w:val="-12"/>
          <w:w w:val="103"/>
        </w:rPr>
        <w:t>v</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8"/>
        </w:rPr>
        <w:t>.</w:t>
      </w:r>
      <w:r w:rsidRPr="009312FA">
        <w:rPr>
          <w:rFonts w:ascii="Times New Roman" w:eastAsia="Arial" w:hAnsi="Times New Roman" w:cs="Times New Roman"/>
          <w:color w:val="000000"/>
          <w:spacing w:val="92"/>
        </w:rPr>
        <w:t xml:space="preserve"> </w:t>
      </w:r>
      <w:r w:rsidRPr="009312FA">
        <w:rPr>
          <w:rFonts w:ascii="Times New Roman" w:eastAsia="Arial" w:hAnsi="Times New Roman" w:cs="Times New Roman"/>
          <w:color w:val="000000"/>
          <w:spacing w:val="-18"/>
          <w:w w:val="104"/>
        </w:rPr>
        <w:t>F</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98"/>
        </w:rPr>
        <w:t>m</w:t>
      </w:r>
      <w:r w:rsidRPr="009312FA">
        <w:rPr>
          <w:rFonts w:ascii="Times New Roman" w:eastAsia="Arial" w:hAnsi="Times New Roman" w:cs="Times New Roman"/>
          <w:color w:val="000000"/>
          <w:spacing w:val="29"/>
        </w:rPr>
        <w:t xml:space="preserve"> </w:t>
      </w:r>
      <w:r w:rsidRPr="009312FA">
        <w:rPr>
          <w:rFonts w:ascii="Times New Roman" w:eastAsia="Arial" w:hAnsi="Times New Roman" w:cs="Times New Roman"/>
          <w:color w:val="000000"/>
          <w:w w:val="88"/>
        </w:rPr>
        <w:t>g</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35"/>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29"/>
        </w:rPr>
        <w:t xml:space="preserve"> </w:t>
      </w:r>
      <w:r w:rsidRPr="009312FA">
        <w:rPr>
          <w:rFonts w:ascii="Times New Roman" w:eastAsia="Arial" w:hAnsi="Times New Roman" w:cs="Times New Roman"/>
          <w:color w:val="000000"/>
          <w:spacing w:val="-9"/>
          <w:w w:val="97"/>
        </w:rPr>
        <w:t>pu</w:t>
      </w:r>
      <w:r w:rsidRPr="009312FA">
        <w:rPr>
          <w:rFonts w:ascii="Times New Roman" w:eastAsia="Arial" w:hAnsi="Times New Roman" w:cs="Times New Roman"/>
          <w:color w:val="000000"/>
          <w:spacing w:val="-9"/>
        </w:rPr>
        <w:t>lse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7"/>
          <w:w w:val="98"/>
        </w:rPr>
        <w:t>w</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d</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7"/>
          <w:w w:val="97"/>
        </w:rPr>
        <w:t>h</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w w:val="88"/>
        </w:rPr>
        <w:t>1</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9"/>
          <w:w w:val="97"/>
        </w:rPr>
        <w:t>un</w:t>
      </w:r>
      <w:r w:rsidRPr="009312FA">
        <w:rPr>
          <w:rFonts w:ascii="Times New Roman" w:eastAsia="Arial" w:hAnsi="Times New Roman" w:cs="Times New Roman"/>
          <w:color w:val="000000"/>
          <w:spacing w:val="9"/>
        </w:rPr>
        <w:t>it</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2"/>
        </w:rPr>
        <w:t>ti</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2"/>
        </w:rPr>
        <w:t xml:space="preserve">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3"/>
          <w:w w:val="97"/>
        </w:rPr>
        <w:t>d</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w w:val="88"/>
        </w:rPr>
        <w:t>10</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1"/>
          <w:w w:val="97"/>
        </w:rPr>
        <w:t>un</w:t>
      </w:r>
      <w:r w:rsidRPr="009312FA">
        <w:rPr>
          <w:rFonts w:ascii="Times New Roman" w:eastAsia="Arial" w:hAnsi="Times New Roman" w:cs="Times New Roman"/>
          <w:color w:val="000000"/>
          <w:spacing w:val="1"/>
        </w:rPr>
        <w:t>its</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34"/>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97"/>
        </w:rPr>
        <w:t>n</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 xml:space="preserve">is </w:t>
      </w:r>
      <w:r w:rsidRPr="009312FA">
        <w:rPr>
          <w:rFonts w:ascii="Times New Roman" w:eastAsia="Arial" w:hAnsi="Times New Roman" w:cs="Times New Roman"/>
          <w:color w:val="000000"/>
          <w:spacing w:val="-14"/>
          <w:w w:val="87"/>
        </w:rPr>
        <w:t>c</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rPr>
        <w:t>se</w:t>
      </w:r>
      <w:r w:rsidRPr="009312FA">
        <w:rPr>
          <w:rFonts w:ascii="Times New Roman" w:eastAsia="Arial" w:hAnsi="Times New Roman" w:cs="Times New Roman"/>
          <w:color w:val="000000"/>
          <w:spacing w:val="3"/>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5"/>
        </w:rPr>
        <w:t>is</w:t>
      </w:r>
      <w:r w:rsidRPr="009312FA">
        <w:rPr>
          <w:rFonts w:ascii="Times New Roman" w:eastAsia="Arial" w:hAnsi="Times New Roman" w:cs="Times New Roman"/>
          <w:color w:val="000000"/>
          <w:spacing w:val="-5"/>
          <w:w w:val="98"/>
        </w:rPr>
        <w:t>:</w:t>
      </w:r>
      <w:r w:rsidRPr="009312FA">
        <w:rPr>
          <w:rFonts w:ascii="Times New Roman" w:eastAsia="Arial" w:hAnsi="Times New Roman" w:cs="Times New Roman"/>
          <w:color w:val="000000"/>
          <w:spacing w:val="36"/>
        </w:rPr>
        <w:t xml:space="preserve"> </w:t>
      </w:r>
      <w:r w:rsidRPr="009312FA">
        <w:rPr>
          <w:rFonts w:ascii="Times New Roman" w:eastAsia="Arial" w:hAnsi="Times New Roman" w:cs="Times New Roman"/>
          <w:color w:val="000000"/>
          <w:spacing w:val="13"/>
          <w:w w:val="99"/>
        </w:rPr>
        <w:t>P</w:t>
      </w:r>
      <w:r w:rsidRPr="009312FA">
        <w:rPr>
          <w:rFonts w:ascii="Times New Roman" w:eastAsia="Arial" w:hAnsi="Times New Roman" w:cs="Times New Roman"/>
          <w:color w:val="000000"/>
          <w:spacing w:val="13"/>
          <w:w w:val="106"/>
        </w:rPr>
        <w:t>W</w:t>
      </w:r>
      <w:r w:rsidRPr="009312FA">
        <w:rPr>
          <w:rFonts w:ascii="Times New Roman" w:eastAsia="Arial" w:hAnsi="Times New Roman" w:cs="Times New Roman"/>
          <w:color w:val="000000"/>
          <w:spacing w:val="13"/>
        </w:rPr>
        <w:t>/</w:t>
      </w:r>
      <w:r w:rsidRPr="009312FA">
        <w:rPr>
          <w:rFonts w:ascii="Times New Roman" w:eastAsia="Arial" w:hAnsi="Times New Roman" w:cs="Times New Roman"/>
          <w:color w:val="000000"/>
          <w:spacing w:val="13"/>
          <w:w w:val="115"/>
        </w:rPr>
        <w:t>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41"/>
        </w:rPr>
        <w: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3"/>
          <w:w w:val="88"/>
        </w:rPr>
        <w:t>1</w:t>
      </w:r>
      <w:r w:rsidRPr="009312FA">
        <w:rPr>
          <w:rFonts w:ascii="Times New Roman" w:eastAsia="Arial" w:hAnsi="Times New Roman" w:cs="Times New Roman"/>
          <w:color w:val="000000"/>
          <w:spacing w:val="13"/>
        </w:rPr>
        <w:t>/</w:t>
      </w:r>
      <w:r w:rsidRPr="009312FA">
        <w:rPr>
          <w:rFonts w:ascii="Times New Roman" w:eastAsia="Arial" w:hAnsi="Times New Roman" w:cs="Times New Roman"/>
          <w:color w:val="000000"/>
          <w:spacing w:val="13"/>
          <w:w w:val="88"/>
        </w:rPr>
        <w:t>10</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42"/>
        </w:rPr>
        <w: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w w:val="88"/>
        </w:rPr>
        <w:t>1</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88"/>
        </w:rPr>
        <w:t>10</w:t>
      </w:r>
      <w:r w:rsidRPr="009312FA">
        <w:rPr>
          <w:rFonts w:ascii="Times New Roman" w:eastAsia="Arial" w:hAnsi="Times New Roman" w:cs="Times New Roman"/>
          <w:color w:val="000000"/>
          <w:w w:val="91"/>
        </w:rPr>
        <w:t>%</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8"/>
        </w:rPr>
        <w:t>.</w:t>
      </w:r>
    </w:p>
    <w:p w:rsidR="00365DB9" w:rsidRPr="009312FA" w:rsidRDefault="00365DB9" w:rsidP="00365DB9">
      <w:pPr>
        <w:spacing w:line="251" w:lineRule="auto"/>
        <w:ind w:left="516" w:right="189"/>
        <w:jc w:val="both"/>
        <w:rPr>
          <w:rFonts w:ascii="Times New Roman" w:eastAsia="Arial" w:hAnsi="Times New Roman" w:cs="Times New Roman"/>
          <w:color w:val="000000"/>
          <w:w w:val="98"/>
        </w:rPr>
      </w:pPr>
      <w:r w:rsidRPr="009312FA">
        <w:rPr>
          <w:rFonts w:ascii="Times New Roman" w:eastAsia="Arial" w:hAnsi="Times New Roman" w:cs="Times New Roman"/>
          <w:color w:val="000000"/>
          <w:spacing w:val="-15"/>
          <w:w w:val="104"/>
        </w:rPr>
        <w:t>B</w:t>
      </w:r>
      <w:r w:rsidRPr="009312FA">
        <w:rPr>
          <w:rFonts w:ascii="Times New Roman" w:eastAsia="Arial" w:hAnsi="Times New Roman" w:cs="Times New Roman"/>
          <w:color w:val="000000"/>
          <w:spacing w:val="-15"/>
        </w:rPr>
        <w:t>esi</w:t>
      </w:r>
      <w:r w:rsidRPr="009312FA">
        <w:rPr>
          <w:rFonts w:ascii="Times New Roman" w:eastAsia="Arial" w:hAnsi="Times New Roman" w:cs="Times New Roman"/>
          <w:color w:val="000000"/>
          <w:spacing w:val="-15"/>
          <w:w w:val="97"/>
        </w:rPr>
        <w:t>d</w:t>
      </w:r>
      <w:r w:rsidRPr="009312FA">
        <w:rPr>
          <w:rFonts w:ascii="Times New Roman" w:eastAsia="Arial" w:hAnsi="Times New Roman" w:cs="Times New Roman"/>
          <w:color w:val="000000"/>
          <w:spacing w:val="-15"/>
        </w:rPr>
        <w:t>es</w:t>
      </w:r>
      <w:r w:rsidRPr="009312FA">
        <w:rPr>
          <w:rFonts w:ascii="Times New Roman" w:eastAsia="Arial" w:hAnsi="Times New Roman" w:cs="Times New Roman"/>
          <w:color w:val="000000"/>
          <w:spacing w:val="39"/>
        </w:rPr>
        <w:t xml:space="preserve"> </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10"/>
          <w:w w:val="103"/>
        </w:rPr>
        <w:t>x</w:t>
      </w:r>
      <w:r w:rsidRPr="009312FA">
        <w:rPr>
          <w:rFonts w:ascii="Times New Roman" w:eastAsia="Arial" w:hAnsi="Times New Roman" w:cs="Times New Roman"/>
          <w:color w:val="000000"/>
          <w:spacing w:val="-10"/>
          <w:w w:val="97"/>
        </w:rPr>
        <w:t>p</w:t>
      </w:r>
      <w:r w:rsidRPr="009312FA">
        <w:rPr>
          <w:rFonts w:ascii="Times New Roman" w:eastAsia="Arial" w:hAnsi="Times New Roman" w:cs="Times New Roman"/>
          <w:color w:val="000000"/>
          <w:spacing w:val="-10"/>
          <w:w w:val="114"/>
        </w:rPr>
        <w:t>r</w:t>
      </w:r>
      <w:r w:rsidRPr="009312FA">
        <w:rPr>
          <w:rFonts w:ascii="Times New Roman" w:eastAsia="Arial" w:hAnsi="Times New Roman" w:cs="Times New Roman"/>
          <w:color w:val="000000"/>
          <w:spacing w:val="-10"/>
        </w:rPr>
        <w:t>essi</w:t>
      </w:r>
      <w:r w:rsidRPr="009312FA">
        <w:rPr>
          <w:rFonts w:ascii="Times New Roman" w:eastAsia="Arial" w:hAnsi="Times New Roman" w:cs="Times New Roman"/>
          <w:color w:val="000000"/>
          <w:spacing w:val="-10"/>
          <w:w w:val="97"/>
        </w:rPr>
        <w:t>n</w:t>
      </w:r>
      <w:r w:rsidRPr="009312FA">
        <w:rPr>
          <w:rFonts w:ascii="Times New Roman" w:eastAsia="Arial" w:hAnsi="Times New Roman" w:cs="Times New Roman"/>
          <w:color w:val="000000"/>
          <w:spacing w:val="-10"/>
          <w:w w:val="88"/>
        </w:rPr>
        <w:t>g</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39"/>
        </w:rPr>
        <w:t xml:space="preserve"> </w:t>
      </w:r>
      <w:r w:rsidRPr="009312FA">
        <w:rPr>
          <w:rFonts w:ascii="Times New Roman" w:eastAsia="Arial" w:hAnsi="Times New Roman" w:cs="Times New Roman"/>
          <w:color w:val="000000"/>
          <w:spacing w:val="-13"/>
          <w:w w:val="88"/>
        </w:rPr>
        <w:t>a</w:t>
      </w:r>
      <w:r w:rsidRPr="009312FA">
        <w:rPr>
          <w:rFonts w:ascii="Times New Roman" w:eastAsia="Arial" w:hAnsi="Times New Roman" w:cs="Times New Roman"/>
          <w:color w:val="000000"/>
          <w:spacing w:val="-13"/>
        </w:rPr>
        <w:t>s</w:t>
      </w:r>
      <w:r w:rsidRPr="009312FA">
        <w:rPr>
          <w:rFonts w:ascii="Times New Roman" w:eastAsia="Arial" w:hAnsi="Times New Roman" w:cs="Times New Roman"/>
          <w:color w:val="000000"/>
          <w:spacing w:val="39"/>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rPr>
        <w:t>ti</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rPr>
        <w:t>s</w:t>
      </w:r>
      <w:r w:rsidRPr="009312FA">
        <w:rPr>
          <w:rFonts w:ascii="Times New Roman" w:eastAsia="Arial" w:hAnsi="Times New Roman" w:cs="Times New Roman"/>
          <w:color w:val="000000"/>
          <w:spacing w:val="39"/>
        </w:rPr>
        <w:t xml:space="preserve"> </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7"/>
        </w:rPr>
        <w:t>b</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7"/>
        </w:rPr>
        <w:t>d</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6"/>
        </w:rPr>
        <w:t>i</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2"/>
        </w:rPr>
        <w:t>q</w:t>
      </w:r>
      <w:r w:rsidRPr="009312FA">
        <w:rPr>
          <w:rFonts w:ascii="Times New Roman" w:eastAsia="Arial" w:hAnsi="Times New Roman" w:cs="Times New Roman"/>
          <w:color w:val="000000"/>
          <w:spacing w:val="1"/>
          <w:w w:val="97"/>
        </w:rPr>
        <w:t>u</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ti</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w w:val="88"/>
        </w:rPr>
        <w:t>4</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47"/>
        </w:rPr>
        <w:t xml:space="preserve"> </w:t>
      </w:r>
      <w:r w:rsidRPr="009312FA">
        <w:rPr>
          <w:rFonts w:ascii="Times New Roman" w:eastAsia="Arial" w:hAnsi="Times New Roman" w:cs="Times New Roman"/>
          <w:color w:val="000000"/>
          <w:spacing w:val="18"/>
        </w:rPr>
        <w:t>it</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8"/>
        </w:rPr>
        <w:t>mm</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rPr>
        <w:t>l</w:t>
      </w:r>
      <w:r w:rsidRPr="009312FA">
        <w:rPr>
          <w:rFonts w:ascii="Times New Roman" w:eastAsia="Arial" w:hAnsi="Times New Roman" w:cs="Times New Roman"/>
          <w:color w:val="000000"/>
          <w:spacing w:val="1"/>
          <w:w w:val="103"/>
        </w:rPr>
        <w:t>y</w:t>
      </w:r>
      <w:r w:rsidRPr="009312FA">
        <w:rPr>
          <w:rFonts w:ascii="Times New Roman" w:eastAsia="Arial" w:hAnsi="Times New Roman" w:cs="Times New Roman"/>
          <w:color w:val="000000"/>
          <w:spacing w:val="24"/>
        </w:rPr>
        <w:t xml:space="preserve"> </w:t>
      </w:r>
      <w:r w:rsidRPr="009312FA">
        <w:rPr>
          <w:rFonts w:ascii="Times New Roman" w:eastAsia="Arial" w:hAnsi="Times New Roman" w:cs="Times New Roman"/>
          <w:color w:val="000000"/>
          <w:spacing w:val="-16"/>
        </w:rPr>
        <w:t>e</w:t>
      </w:r>
      <w:r w:rsidRPr="009312FA">
        <w:rPr>
          <w:rFonts w:ascii="Times New Roman" w:eastAsia="Arial" w:hAnsi="Times New Roman" w:cs="Times New Roman"/>
          <w:color w:val="000000"/>
          <w:spacing w:val="-16"/>
          <w:w w:val="103"/>
        </w:rPr>
        <w:t>x</w:t>
      </w:r>
      <w:r w:rsidRPr="009312FA">
        <w:rPr>
          <w:rFonts w:ascii="Times New Roman" w:eastAsia="Arial" w:hAnsi="Times New Roman" w:cs="Times New Roman"/>
          <w:color w:val="000000"/>
          <w:spacing w:val="-16"/>
          <w:w w:val="97"/>
        </w:rPr>
        <w:t>p</w:t>
      </w:r>
      <w:r w:rsidRPr="009312FA">
        <w:rPr>
          <w:rFonts w:ascii="Times New Roman" w:eastAsia="Arial" w:hAnsi="Times New Roman" w:cs="Times New Roman"/>
          <w:color w:val="000000"/>
          <w:spacing w:val="-16"/>
          <w:w w:val="114"/>
        </w:rPr>
        <w:t>r</w:t>
      </w:r>
      <w:r w:rsidRPr="009312FA">
        <w:rPr>
          <w:rFonts w:ascii="Times New Roman" w:eastAsia="Arial" w:hAnsi="Times New Roman" w:cs="Times New Roman"/>
          <w:color w:val="000000"/>
          <w:spacing w:val="-16"/>
        </w:rPr>
        <w:t>esse</w:t>
      </w:r>
      <w:r w:rsidRPr="009312FA">
        <w:rPr>
          <w:rFonts w:ascii="Times New Roman" w:eastAsia="Arial" w:hAnsi="Times New Roman" w:cs="Times New Roman"/>
          <w:color w:val="000000"/>
          <w:spacing w:val="-16"/>
          <w:w w:val="97"/>
        </w:rPr>
        <w:t>d</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rPr>
        <w:t>s</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4"/>
        </w:rPr>
        <w:t>eit</w:t>
      </w:r>
      <w:r w:rsidRPr="009312FA">
        <w:rPr>
          <w:rFonts w:ascii="Times New Roman" w:eastAsia="Arial" w:hAnsi="Times New Roman" w:cs="Times New Roman"/>
          <w:color w:val="000000"/>
          <w:spacing w:val="-4"/>
          <w:w w:val="97"/>
        </w:rPr>
        <w:t>h</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24"/>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13"/>
          <w:w w:val="97"/>
        </w:rPr>
        <w:t>n</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88"/>
        </w:rPr>
        <w:t>ag</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24"/>
        </w:rPr>
        <w:t xml:space="preserve"> </w:t>
      </w:r>
      <w:r w:rsidRPr="009312FA">
        <w:rPr>
          <w:rFonts w:ascii="Times New Roman" w:eastAsia="Arial" w:hAnsi="Times New Roman" w:cs="Times New Roman"/>
          <w:color w:val="000000"/>
          <w:spacing w:val="6"/>
        </w:rPr>
        <w:t>i</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24"/>
        </w:rPr>
        <w:t xml:space="preserve"> </w:t>
      </w:r>
      <w:r w:rsidRPr="009312FA">
        <w:rPr>
          <w:rFonts w:ascii="Times New Roman" w:eastAsia="Arial" w:hAnsi="Times New Roman" w:cs="Times New Roman"/>
          <w:color w:val="000000"/>
          <w:spacing w:val="-8"/>
          <w:w w:val="97"/>
        </w:rPr>
        <w:t>d</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87"/>
        </w:rPr>
        <w:t>c</w:t>
      </w:r>
      <w:r w:rsidRPr="009312FA">
        <w:rPr>
          <w:rFonts w:ascii="Times New Roman" w:eastAsia="Arial" w:hAnsi="Times New Roman" w:cs="Times New Roman"/>
          <w:color w:val="000000"/>
          <w:spacing w:val="-8"/>
        </w:rPr>
        <w:t>i</w:t>
      </w:r>
      <w:r w:rsidRPr="009312FA">
        <w:rPr>
          <w:rFonts w:ascii="Times New Roman" w:eastAsia="Arial" w:hAnsi="Times New Roman" w:cs="Times New Roman"/>
          <w:color w:val="000000"/>
          <w:spacing w:val="-1"/>
          <w:w w:val="97"/>
        </w:rPr>
        <w:t>b</w:t>
      </w:r>
      <w:r w:rsidRPr="009312FA">
        <w:rPr>
          <w:rFonts w:ascii="Times New Roman" w:eastAsia="Arial" w:hAnsi="Times New Roman" w:cs="Times New Roman"/>
          <w:color w:val="000000"/>
          <w:spacing w:val="-8"/>
        </w:rPr>
        <w:t>els</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7"/>
        </w:rPr>
        <w:t>d</w:t>
      </w:r>
      <w:r w:rsidRPr="009312FA">
        <w:rPr>
          <w:rFonts w:ascii="Times New Roman" w:eastAsia="Arial" w:hAnsi="Times New Roman" w:cs="Times New Roman"/>
          <w:color w:val="000000"/>
          <w:w w:val="104"/>
        </w:rPr>
        <w:t>B</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24"/>
        </w:rPr>
        <w:t xml:space="preserve"> </w:t>
      </w:r>
      <w:r w:rsidRPr="009312FA">
        <w:rPr>
          <w:rFonts w:ascii="Times New Roman" w:eastAsia="Arial" w:hAnsi="Times New Roman" w:cs="Times New Roman"/>
          <w:color w:val="000000"/>
          <w:spacing w:val="-18"/>
          <w:w w:val="115"/>
        </w:rPr>
        <w:t>T</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16"/>
        </w:rPr>
        <w:t>e</w:t>
      </w:r>
      <w:r w:rsidRPr="009312FA">
        <w:rPr>
          <w:rFonts w:ascii="Times New Roman" w:eastAsia="Arial" w:hAnsi="Times New Roman" w:cs="Times New Roman"/>
          <w:color w:val="000000"/>
          <w:spacing w:val="-16"/>
          <w:w w:val="103"/>
        </w:rPr>
        <w:t>x</w:t>
      </w:r>
      <w:r w:rsidRPr="009312FA">
        <w:rPr>
          <w:rFonts w:ascii="Times New Roman" w:eastAsia="Arial" w:hAnsi="Times New Roman" w:cs="Times New Roman"/>
          <w:color w:val="000000"/>
          <w:spacing w:val="-16"/>
          <w:w w:val="97"/>
        </w:rPr>
        <w:t>p</w:t>
      </w:r>
      <w:r w:rsidRPr="009312FA">
        <w:rPr>
          <w:rFonts w:ascii="Times New Roman" w:eastAsia="Arial" w:hAnsi="Times New Roman" w:cs="Times New Roman"/>
          <w:color w:val="000000"/>
          <w:spacing w:val="-16"/>
          <w:w w:val="114"/>
        </w:rPr>
        <w:t>r</w:t>
      </w:r>
      <w:r w:rsidRPr="009312FA">
        <w:rPr>
          <w:rFonts w:ascii="Times New Roman" w:eastAsia="Arial" w:hAnsi="Times New Roman" w:cs="Times New Roman"/>
          <w:color w:val="000000"/>
          <w:spacing w:val="-16"/>
        </w:rPr>
        <w:t>ess</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24"/>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22"/>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24"/>
        </w:rPr>
        <w:t xml:space="preserve"> </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2"/>
        </w:rPr>
        <w:t>q</w:t>
      </w:r>
      <w:r w:rsidRPr="009312FA">
        <w:rPr>
          <w:rFonts w:ascii="Times New Roman" w:eastAsia="Arial" w:hAnsi="Times New Roman" w:cs="Times New Roman"/>
          <w:color w:val="000000"/>
          <w:spacing w:val="1"/>
          <w:w w:val="97"/>
        </w:rPr>
        <w:t>u</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ti</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w w:val="88"/>
        </w:rPr>
        <w:t>4</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24"/>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rPr>
        <w:t>s</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13"/>
          <w:w w:val="97"/>
        </w:rPr>
        <w:t>n</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88"/>
        </w:rPr>
        <w:t>ag</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8"/>
        </w:rPr>
        <w:t>,</w:t>
      </w:r>
      <w:r w:rsidRPr="009312FA">
        <w:rPr>
          <w:rFonts w:ascii="Times New Roman" w:eastAsia="Arial" w:hAnsi="Times New Roman" w:cs="Times New Roman"/>
          <w:color w:val="000000"/>
          <w:spacing w:val="25"/>
        </w:rPr>
        <w:t xml:space="preserve"> </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rPr>
        <w:t>lti</w:t>
      </w:r>
      <w:r w:rsidRPr="009312FA">
        <w:rPr>
          <w:rFonts w:ascii="Times New Roman" w:eastAsia="Arial" w:hAnsi="Times New Roman" w:cs="Times New Roman"/>
          <w:color w:val="000000"/>
          <w:spacing w:val="7"/>
          <w:w w:val="97"/>
        </w:rPr>
        <w:t>p</w:t>
      </w:r>
      <w:r w:rsidRPr="009312FA">
        <w:rPr>
          <w:rFonts w:ascii="Times New Roman" w:eastAsia="Arial" w:hAnsi="Times New Roman" w:cs="Times New Roman"/>
          <w:color w:val="000000"/>
          <w:spacing w:val="7"/>
        </w:rPr>
        <w:t>l</w:t>
      </w:r>
      <w:r w:rsidRPr="009312FA">
        <w:rPr>
          <w:rFonts w:ascii="Times New Roman" w:eastAsia="Arial" w:hAnsi="Times New Roman" w:cs="Times New Roman"/>
          <w:color w:val="000000"/>
          <w:spacing w:val="7"/>
          <w:w w:val="103"/>
        </w:rPr>
        <w:t>y</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16"/>
          <w:w w:val="103"/>
        </w:rPr>
        <w:t>v</w:t>
      </w:r>
      <w:r w:rsidRPr="009312FA">
        <w:rPr>
          <w:rFonts w:ascii="Times New Roman" w:eastAsia="Arial" w:hAnsi="Times New Roman" w:cs="Times New Roman"/>
          <w:color w:val="000000"/>
          <w:spacing w:val="-4"/>
          <w:w w:val="88"/>
        </w:rPr>
        <w:t>a</w:t>
      </w:r>
      <w:r w:rsidRPr="009312FA">
        <w:rPr>
          <w:rFonts w:ascii="Times New Roman" w:eastAsia="Arial" w:hAnsi="Times New Roman" w:cs="Times New Roman"/>
          <w:color w:val="000000"/>
          <w:spacing w:val="-4"/>
        </w:rPr>
        <w:t>l</w:t>
      </w:r>
      <w:r w:rsidRPr="009312FA">
        <w:rPr>
          <w:rFonts w:ascii="Times New Roman" w:eastAsia="Arial" w:hAnsi="Times New Roman" w:cs="Times New Roman"/>
          <w:color w:val="000000"/>
          <w:spacing w:val="-4"/>
          <w:w w:val="97"/>
        </w:rPr>
        <w:t>u</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22"/>
        </w:rPr>
        <w:t xml:space="preserve"> </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7"/>
        </w:rPr>
        <w:t>b</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7"/>
        </w:rPr>
        <w:t>d</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6"/>
          <w:w w:val="97"/>
        </w:rPr>
        <w:t>b</w:t>
      </w:r>
      <w:r w:rsidRPr="009312FA">
        <w:rPr>
          <w:rFonts w:ascii="Times New Roman" w:eastAsia="Arial" w:hAnsi="Times New Roman" w:cs="Times New Roman"/>
          <w:color w:val="000000"/>
          <w:w w:val="103"/>
        </w:rPr>
        <w:t>y</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w w:val="88"/>
        </w:rPr>
        <w:t>100</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dd</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5"/>
        </w:rPr>
        <w:t>e</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w w:val="87"/>
        </w:rPr>
        <w:t>c</w:t>
      </w:r>
      <w:r w:rsidRPr="009312FA">
        <w:rPr>
          <w:rFonts w:ascii="Times New Roman" w:eastAsia="Arial" w:hAnsi="Times New Roman" w:cs="Times New Roman"/>
          <w:color w:val="000000"/>
          <w:spacing w:val="-5"/>
        </w:rPr>
        <w:t>e</w:t>
      </w:r>
      <w:r w:rsidRPr="009312FA">
        <w:rPr>
          <w:rFonts w:ascii="Times New Roman" w:eastAsia="Arial" w:hAnsi="Times New Roman" w:cs="Times New Roman"/>
          <w:color w:val="000000"/>
          <w:spacing w:val="-12"/>
          <w:w w:val="97"/>
        </w:rPr>
        <w:t>n</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2"/>
        </w:rPr>
        <w:t>s</w:t>
      </w:r>
      <w:r w:rsidRPr="009312FA">
        <w:rPr>
          <w:rFonts w:ascii="Times New Roman" w:eastAsia="Arial" w:hAnsi="Times New Roman" w:cs="Times New Roman"/>
          <w:color w:val="000000"/>
          <w:spacing w:val="-2"/>
          <w:w w:val="103"/>
        </w:rPr>
        <w:t>y</w:t>
      </w:r>
      <w:r w:rsidRPr="009312FA">
        <w:rPr>
          <w:rFonts w:ascii="Times New Roman" w:eastAsia="Arial" w:hAnsi="Times New Roman" w:cs="Times New Roman"/>
          <w:color w:val="000000"/>
          <w:spacing w:val="-9"/>
          <w:w w:val="98"/>
        </w:rPr>
        <w:t>m</w:t>
      </w:r>
      <w:r w:rsidRPr="009312FA">
        <w:rPr>
          <w:rFonts w:ascii="Times New Roman" w:eastAsia="Arial" w:hAnsi="Times New Roman" w:cs="Times New Roman"/>
          <w:color w:val="000000"/>
          <w:spacing w:val="4"/>
          <w:w w:val="97"/>
        </w:rPr>
        <w:t>b</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rPr>
        <w:t>l</w:t>
      </w:r>
      <w:r w:rsidRPr="009312FA">
        <w:rPr>
          <w:rFonts w:ascii="Times New Roman" w:eastAsia="Arial" w:hAnsi="Times New Roman" w:cs="Times New Roman"/>
          <w:color w:val="000000"/>
          <w:spacing w:val="-2"/>
          <w:w w:val="98"/>
        </w:rPr>
        <w:t>.</w:t>
      </w:r>
      <w:r w:rsidRPr="009312FA">
        <w:rPr>
          <w:rFonts w:ascii="Times New Roman" w:eastAsia="Arial" w:hAnsi="Times New Roman" w:cs="Times New Roman"/>
          <w:color w:val="000000"/>
          <w:spacing w:val="35"/>
        </w:rPr>
        <w:t xml:space="preserve"> </w:t>
      </w:r>
      <w:r w:rsidRPr="009312FA">
        <w:rPr>
          <w:rFonts w:ascii="Times New Roman" w:eastAsia="Arial" w:hAnsi="Times New Roman" w:cs="Times New Roman"/>
          <w:color w:val="000000"/>
          <w:spacing w:val="-7"/>
          <w:w w:val="115"/>
        </w:rPr>
        <w:t>T</w:t>
      </w:r>
      <w:r w:rsidRPr="009312FA">
        <w:rPr>
          <w:rFonts w:ascii="Times New Roman" w:eastAsia="Arial" w:hAnsi="Times New Roman" w:cs="Times New Roman"/>
          <w:color w:val="000000"/>
          <w:spacing w:val="-12"/>
          <w:w w:val="97"/>
        </w:rPr>
        <w:t>h</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rPr>
        <w:t>s</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w w:val="88"/>
        </w:rPr>
        <w:t>001</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4"/>
          <w:w w:val="88"/>
        </w:rPr>
        <w:t>a</w:t>
      </w:r>
      <w:r w:rsidRPr="009312FA">
        <w:rPr>
          <w:rFonts w:ascii="Times New Roman" w:eastAsia="Arial" w:hAnsi="Times New Roman" w:cs="Times New Roman"/>
          <w:color w:val="000000"/>
          <w:spacing w:val="-4"/>
        </w:rPr>
        <w:t>ls</w:t>
      </w:r>
      <w:r w:rsidRPr="009312FA">
        <w:rPr>
          <w:rFonts w:ascii="Times New Roman" w:eastAsia="Arial" w:hAnsi="Times New Roman" w:cs="Times New Roman"/>
          <w:color w:val="000000"/>
          <w:spacing w:val="-4"/>
          <w:w w:val="88"/>
        </w:rPr>
        <w:t>o</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w w:val="88"/>
        </w:rPr>
        <w:t>1</w:t>
      </w:r>
      <w:r w:rsidRPr="009312FA">
        <w:rPr>
          <w:rFonts w:ascii="Times New Roman" w:eastAsia="Arial" w:hAnsi="Times New Roman" w:cs="Times New Roman"/>
          <w:color w:val="000000"/>
          <w:w w:val="91"/>
        </w:rPr>
        <w:t>%</w:t>
      </w:r>
      <w:r w:rsidRPr="009312FA">
        <w:rPr>
          <w:rFonts w:ascii="Times New Roman" w:eastAsia="Arial" w:hAnsi="Times New Roman" w:cs="Times New Roman"/>
          <w:color w:val="000000"/>
          <w:w w:val="98"/>
        </w:rPr>
        <w:t>.</w:t>
      </w:r>
    </w:p>
    <w:p w:rsidR="00365DB9" w:rsidRPr="009312FA" w:rsidRDefault="00365DB9" w:rsidP="00365DB9">
      <w:pPr>
        <w:spacing w:after="48" w:line="240" w:lineRule="exact"/>
        <w:ind w:right="189"/>
        <w:rPr>
          <w:rFonts w:ascii="Times New Roman" w:eastAsia="Arial" w:hAnsi="Times New Roman" w:cs="Times New Roman"/>
          <w:w w:val="98"/>
        </w:rPr>
      </w:pPr>
    </w:p>
    <w:p w:rsidR="00365DB9" w:rsidRPr="009312FA" w:rsidRDefault="00365DB9" w:rsidP="00365DB9">
      <w:pPr>
        <w:spacing w:line="251" w:lineRule="auto"/>
        <w:ind w:left="516" w:right="189" w:firstLine="351"/>
        <w:rPr>
          <w:rFonts w:ascii="Times New Roman" w:eastAsia="Arial" w:hAnsi="Times New Roman" w:cs="Times New Roman"/>
          <w:color w:val="000000"/>
          <w:spacing w:val="2"/>
          <w:w w:val="98"/>
        </w:rPr>
      </w:pPr>
      <w:r w:rsidRPr="009312FA">
        <w:rPr>
          <w:rFonts w:ascii="Times New Roman" w:eastAsia="Arial" w:hAnsi="Times New Roman" w:cs="Times New Roman"/>
          <w:color w:val="000000"/>
          <w:spacing w:val="-10"/>
          <w:w w:val="115"/>
        </w:rPr>
        <w:t>T</w:t>
      </w:r>
      <w:r w:rsidRPr="009312FA">
        <w:rPr>
          <w:rFonts w:ascii="Times New Roman" w:eastAsia="Arial" w:hAnsi="Times New Roman" w:cs="Times New Roman"/>
          <w:color w:val="000000"/>
          <w:spacing w:val="-10"/>
          <w:w w:val="97"/>
        </w:rPr>
        <w:t>h</w:t>
      </w:r>
      <w:r w:rsidRPr="009312FA">
        <w:rPr>
          <w:rFonts w:ascii="Times New Roman" w:eastAsia="Arial" w:hAnsi="Times New Roman" w:cs="Times New Roman"/>
          <w:color w:val="000000"/>
          <w:spacing w:val="-10"/>
        </w:rPr>
        <w:t>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8"/>
          <w:w w:val="97"/>
        </w:rPr>
        <w:t>b</w:t>
      </w:r>
      <w:r w:rsidRPr="009312FA">
        <w:rPr>
          <w:rFonts w:ascii="Times New Roman" w:eastAsia="Arial" w:hAnsi="Times New Roman" w:cs="Times New Roman"/>
          <w:color w:val="000000"/>
          <w:spacing w:val="-15"/>
        </w:rPr>
        <w:t>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16"/>
        </w:rPr>
        <w:t>e</w:t>
      </w:r>
      <w:r w:rsidRPr="009312FA">
        <w:rPr>
          <w:rFonts w:ascii="Times New Roman" w:eastAsia="Arial" w:hAnsi="Times New Roman" w:cs="Times New Roman"/>
          <w:color w:val="000000"/>
          <w:spacing w:val="-16"/>
          <w:w w:val="103"/>
        </w:rPr>
        <w:t>x</w:t>
      </w:r>
      <w:r w:rsidRPr="009312FA">
        <w:rPr>
          <w:rFonts w:ascii="Times New Roman" w:eastAsia="Arial" w:hAnsi="Times New Roman" w:cs="Times New Roman"/>
          <w:color w:val="000000"/>
          <w:spacing w:val="-16"/>
          <w:w w:val="97"/>
        </w:rPr>
        <w:t>p</w:t>
      </w:r>
      <w:r w:rsidRPr="009312FA">
        <w:rPr>
          <w:rFonts w:ascii="Times New Roman" w:eastAsia="Arial" w:hAnsi="Times New Roman" w:cs="Times New Roman"/>
          <w:color w:val="000000"/>
          <w:spacing w:val="-16"/>
          <w:w w:val="114"/>
        </w:rPr>
        <w:t>r</w:t>
      </w:r>
      <w:r w:rsidRPr="009312FA">
        <w:rPr>
          <w:rFonts w:ascii="Times New Roman" w:eastAsia="Arial" w:hAnsi="Times New Roman" w:cs="Times New Roman"/>
          <w:color w:val="000000"/>
          <w:spacing w:val="-16"/>
        </w:rPr>
        <w:t>esse</w:t>
      </w:r>
      <w:r w:rsidRPr="009312FA">
        <w:rPr>
          <w:rFonts w:ascii="Times New Roman" w:eastAsia="Arial" w:hAnsi="Times New Roman" w:cs="Times New Roman"/>
          <w:color w:val="000000"/>
          <w:spacing w:val="-16"/>
          <w:w w:val="97"/>
        </w:rPr>
        <w:t>d</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5"/>
        </w:rPr>
        <w:t>l</w:t>
      </w:r>
      <w:r w:rsidRPr="009312FA">
        <w:rPr>
          <w:rFonts w:ascii="Times New Roman" w:eastAsia="Arial" w:hAnsi="Times New Roman" w:cs="Times New Roman"/>
          <w:color w:val="000000"/>
          <w:spacing w:val="5"/>
          <w:w w:val="88"/>
        </w:rPr>
        <w:t>oga</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rPr>
        <w:t>it</w:t>
      </w:r>
      <w:r w:rsidRPr="009312FA">
        <w:rPr>
          <w:rFonts w:ascii="Times New Roman" w:eastAsia="Arial" w:hAnsi="Times New Roman" w:cs="Times New Roman"/>
          <w:color w:val="000000"/>
          <w:spacing w:val="5"/>
          <w:w w:val="97"/>
        </w:rPr>
        <w:t>h</w:t>
      </w:r>
      <w:r w:rsidRPr="009312FA">
        <w:rPr>
          <w:rFonts w:ascii="Times New Roman" w:eastAsia="Arial" w:hAnsi="Times New Roman" w:cs="Times New Roman"/>
          <w:color w:val="000000"/>
          <w:spacing w:val="5"/>
          <w:w w:val="98"/>
        </w:rPr>
        <w:t>m</w:t>
      </w:r>
      <w:r w:rsidRPr="009312FA">
        <w:rPr>
          <w:rFonts w:ascii="Times New Roman" w:eastAsia="Arial" w:hAnsi="Times New Roman" w:cs="Times New Roman"/>
          <w:color w:val="000000"/>
          <w:spacing w:val="5"/>
        </w:rPr>
        <w:t>i</w:t>
      </w:r>
      <w:r w:rsidRPr="009312FA">
        <w:rPr>
          <w:rFonts w:ascii="Times New Roman" w:eastAsia="Arial" w:hAnsi="Times New Roman" w:cs="Times New Roman"/>
          <w:color w:val="000000"/>
          <w:spacing w:val="5"/>
          <w:w w:val="87"/>
        </w:rPr>
        <w:t>c</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rPr>
        <w:t>ll</w:t>
      </w:r>
      <w:r w:rsidRPr="009312FA">
        <w:rPr>
          <w:rFonts w:ascii="Times New Roman" w:eastAsia="Arial" w:hAnsi="Times New Roman" w:cs="Times New Roman"/>
          <w:color w:val="000000"/>
          <w:spacing w:val="5"/>
          <w:w w:val="103"/>
        </w:rPr>
        <w:t>y</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7"/>
        </w:rPr>
        <w:t>d</w:t>
      </w:r>
      <w:r w:rsidRPr="009312FA">
        <w:rPr>
          <w:rFonts w:ascii="Times New Roman" w:eastAsia="Arial" w:hAnsi="Times New Roman" w:cs="Times New Roman"/>
          <w:color w:val="000000"/>
          <w:w w:val="104"/>
        </w:rPr>
        <w:t>B</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13"/>
        </w:rPr>
        <w:t>s</w:t>
      </w:r>
      <w:r w:rsidRPr="009312FA">
        <w:rPr>
          <w:rFonts w:ascii="Times New Roman" w:eastAsia="Arial" w:hAnsi="Times New Roman" w:cs="Times New Roman"/>
          <w:color w:val="000000"/>
          <w:spacing w:val="-13"/>
          <w:w w:val="88"/>
        </w:rPr>
        <w:t>o</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18"/>
        </w:rPr>
        <w:t>it</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9"/>
        </w:rPr>
        <w:t xml:space="preserve"> </w:t>
      </w:r>
      <w:r w:rsidRPr="009312FA">
        <w:rPr>
          <w:rFonts w:ascii="Times New Roman" w:eastAsia="Arial" w:hAnsi="Times New Roman" w:cs="Times New Roman"/>
          <w:color w:val="000000"/>
          <w:spacing w:val="-8"/>
          <w:w w:val="97"/>
        </w:rPr>
        <w:t>b</w:t>
      </w:r>
      <w:r w:rsidRPr="009312FA">
        <w:rPr>
          <w:rFonts w:ascii="Times New Roman" w:eastAsia="Arial" w:hAnsi="Times New Roman" w:cs="Times New Roman"/>
          <w:color w:val="000000"/>
          <w:spacing w:val="-14"/>
        </w:rPr>
        <w:t>e</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6"/>
          <w:w w:val="88"/>
        </w:rPr>
        <w:t>a</w:t>
      </w:r>
      <w:r w:rsidRPr="009312FA">
        <w:rPr>
          <w:rFonts w:ascii="Times New Roman" w:eastAsia="Arial" w:hAnsi="Times New Roman" w:cs="Times New Roman"/>
          <w:color w:val="000000"/>
          <w:spacing w:val="-6"/>
          <w:w w:val="97"/>
        </w:rPr>
        <w:t>dd</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7"/>
        </w:rPr>
        <w:t>d</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1"/>
        </w:rPr>
        <w:t>s</w:t>
      </w:r>
      <w:r w:rsidRPr="009312FA">
        <w:rPr>
          <w:rFonts w:ascii="Times New Roman" w:eastAsia="Arial" w:hAnsi="Times New Roman" w:cs="Times New Roman"/>
          <w:color w:val="000000"/>
          <w:spacing w:val="-1"/>
          <w:w w:val="97"/>
        </w:rPr>
        <w:t>ub</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1"/>
          <w:w w:val="97"/>
        </w:rPr>
        <w:t>d</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8"/>
        </w:rPr>
        <w:t>m</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spacing w:val="-11"/>
          <w:w w:val="98"/>
        </w:rPr>
        <w:t>m</w:t>
      </w:r>
      <w:r w:rsidRPr="009312FA">
        <w:rPr>
          <w:rFonts w:ascii="Times New Roman" w:eastAsia="Arial" w:hAnsi="Times New Roman" w:cs="Times New Roman"/>
          <w:color w:val="000000"/>
          <w:spacing w:val="-11"/>
        </w:rPr>
        <w:t>e</w:t>
      </w:r>
      <w:r w:rsidRPr="009312FA">
        <w:rPr>
          <w:rFonts w:ascii="Times New Roman" w:eastAsia="Arial" w:hAnsi="Times New Roman" w:cs="Times New Roman"/>
          <w:color w:val="000000"/>
          <w:spacing w:val="-11"/>
          <w:w w:val="88"/>
        </w:rPr>
        <w:t>a</w:t>
      </w:r>
      <w:r w:rsidRPr="009312FA">
        <w:rPr>
          <w:rFonts w:ascii="Times New Roman" w:eastAsia="Arial" w:hAnsi="Times New Roman" w:cs="Times New Roman"/>
          <w:color w:val="000000"/>
          <w:spacing w:val="-11"/>
        </w:rPr>
        <w:t>s</w:t>
      </w:r>
      <w:r w:rsidRPr="009312FA">
        <w:rPr>
          <w:rFonts w:ascii="Times New Roman" w:eastAsia="Arial" w:hAnsi="Times New Roman" w:cs="Times New Roman"/>
          <w:color w:val="000000"/>
          <w:spacing w:val="-11"/>
          <w:w w:val="97"/>
        </w:rPr>
        <w:t>u</w:t>
      </w:r>
      <w:r w:rsidRPr="009312FA">
        <w:rPr>
          <w:rFonts w:ascii="Times New Roman" w:eastAsia="Arial" w:hAnsi="Times New Roman" w:cs="Times New Roman"/>
          <w:color w:val="000000"/>
          <w:spacing w:val="-11"/>
          <w:w w:val="114"/>
        </w:rPr>
        <w:t>r</w:t>
      </w:r>
      <w:r w:rsidRPr="009312FA">
        <w:rPr>
          <w:rFonts w:ascii="Times New Roman" w:eastAsia="Arial" w:hAnsi="Times New Roman" w:cs="Times New Roman"/>
          <w:color w:val="000000"/>
          <w:spacing w:val="-11"/>
        </w:rPr>
        <w:t>e</w:t>
      </w:r>
      <w:r w:rsidRPr="009312FA">
        <w:rPr>
          <w:rFonts w:ascii="Times New Roman" w:eastAsia="Arial" w:hAnsi="Times New Roman" w:cs="Times New Roman"/>
          <w:color w:val="000000"/>
          <w:spacing w:val="-11"/>
          <w:w w:val="97"/>
        </w:rPr>
        <w:t>d</w:t>
      </w:r>
      <w:r w:rsidRPr="009312FA">
        <w:rPr>
          <w:rFonts w:ascii="Times New Roman" w:eastAsia="Arial" w:hAnsi="Times New Roman" w:cs="Times New Roman"/>
          <w:color w:val="000000"/>
          <w:spacing w:val="6"/>
        </w:rPr>
        <w:t xml:space="preserve"> i</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7"/>
          <w:w w:val="97"/>
        </w:rPr>
        <w:t>d</w:t>
      </w:r>
      <w:r w:rsidRPr="009312FA">
        <w:rPr>
          <w:rFonts w:ascii="Times New Roman" w:eastAsia="Arial" w:hAnsi="Times New Roman" w:cs="Times New Roman"/>
          <w:color w:val="000000"/>
          <w:spacing w:val="7"/>
          <w:w w:val="104"/>
        </w:rPr>
        <w:t>B</w:t>
      </w:r>
      <w:r w:rsidRPr="009312FA">
        <w:rPr>
          <w:rFonts w:ascii="Times New Roman" w:eastAsia="Arial" w:hAnsi="Times New Roman" w:cs="Times New Roman"/>
          <w:color w:val="000000"/>
          <w:spacing w:val="7"/>
          <w:w w:val="98"/>
        </w:rPr>
        <w:t>m</w:t>
      </w:r>
      <w:r w:rsidRPr="009312FA">
        <w:rPr>
          <w:rFonts w:ascii="Times New Roman" w:eastAsia="Arial" w:hAnsi="Times New Roman" w:cs="Times New Roman"/>
          <w:color w:val="000000"/>
          <w:spacing w:val="7"/>
        </w:rPr>
        <w:t>/</w:t>
      </w:r>
      <w:r w:rsidRPr="009312FA">
        <w:rPr>
          <w:rFonts w:ascii="Times New Roman" w:eastAsia="Arial" w:hAnsi="Times New Roman" w:cs="Times New Roman"/>
          <w:color w:val="000000"/>
          <w:spacing w:val="7"/>
          <w:w w:val="97"/>
        </w:rPr>
        <w:t>d</w:t>
      </w:r>
      <w:r w:rsidRPr="009312FA">
        <w:rPr>
          <w:rFonts w:ascii="Times New Roman" w:eastAsia="Arial" w:hAnsi="Times New Roman" w:cs="Times New Roman"/>
          <w:color w:val="000000"/>
          <w:spacing w:val="7"/>
          <w:w w:val="104"/>
        </w:rPr>
        <w:t>B</w:t>
      </w:r>
      <w:r w:rsidRPr="009312FA">
        <w:rPr>
          <w:rFonts w:ascii="Times New Roman" w:eastAsia="Arial" w:hAnsi="Times New Roman" w:cs="Times New Roman"/>
          <w:color w:val="000000"/>
          <w:spacing w:val="7"/>
          <w:w w:val="106"/>
        </w:rPr>
        <w:t>W</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6"/>
        </w:rPr>
        <w:t xml:space="preserve"> t</w:t>
      </w:r>
      <w:r w:rsidRPr="009312FA">
        <w:rPr>
          <w:rFonts w:ascii="Times New Roman" w:eastAsia="Arial" w:hAnsi="Times New Roman" w:cs="Times New Roman"/>
          <w:color w:val="000000"/>
          <w:spacing w:val="6"/>
          <w:w w:val="97"/>
        </w:rPr>
        <w:t>h</w:t>
      </w:r>
      <w:r w:rsidRPr="009312FA">
        <w:rPr>
          <w:rFonts w:ascii="Times New Roman" w:eastAsia="Arial" w:hAnsi="Times New Roman" w:cs="Times New Roman"/>
          <w:color w:val="000000"/>
          <w:spacing w:val="6"/>
          <w:w w:val="88"/>
        </w:rPr>
        <w:t>a</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1"/>
          <w:w w:val="87"/>
        </w:rPr>
        <w:t>c</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6"/>
          <w:w w:val="103"/>
        </w:rPr>
        <w:t>v</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ti</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w w:val="88"/>
        </w:rPr>
        <w:t>g</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8"/>
        </w:rPr>
        <w:t>t</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8"/>
          <w:w w:val="98"/>
        </w:rPr>
        <w: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rPr>
        <w:t>si</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w w:val="88"/>
        </w:rPr>
        <w:t>g</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3"/>
          <w:w w:val="88"/>
        </w:rPr>
        <w:t>a</w:t>
      </w:r>
      <w:r w:rsidRPr="009312FA">
        <w:rPr>
          <w:rFonts w:ascii="Times New Roman" w:eastAsia="Arial" w:hAnsi="Times New Roman" w:cs="Times New Roman"/>
          <w:color w:val="000000"/>
          <w:spacing w:val="-3"/>
          <w:w w:val="97"/>
        </w:rPr>
        <w:t>b</w:t>
      </w:r>
      <w:r w:rsidRPr="009312FA">
        <w:rPr>
          <w:rFonts w:ascii="Times New Roman" w:eastAsia="Arial" w:hAnsi="Times New Roman" w:cs="Times New Roman"/>
          <w:color w:val="000000"/>
          <w:spacing w:val="-3"/>
        </w:rPr>
        <w:t>s</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rPr>
        <w:t>l</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rPr>
        <w:t>te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
          <w:w w:val="97"/>
        </w:rPr>
        <w:t>un</w:t>
      </w:r>
      <w:r w:rsidRPr="009312FA">
        <w:rPr>
          <w:rFonts w:ascii="Times New Roman" w:eastAsia="Arial" w:hAnsi="Times New Roman" w:cs="Times New Roman"/>
          <w:color w:val="000000"/>
          <w:spacing w:val="2"/>
        </w:rPr>
        <w:t>its</w:t>
      </w:r>
      <w:r w:rsidRPr="009312FA">
        <w:rPr>
          <w:rFonts w:ascii="Times New Roman" w:eastAsia="Arial" w:hAnsi="Times New Roman" w:cs="Times New Roman"/>
          <w:color w:val="000000"/>
          <w:spacing w:val="2"/>
          <w:w w:val="98"/>
        </w:rPr>
        <w:t>.</w:t>
      </w:r>
    </w:p>
    <w:p w:rsidR="00365DB9" w:rsidRPr="009312FA" w:rsidRDefault="00365DB9" w:rsidP="00365DB9">
      <w:pPr>
        <w:spacing w:after="48" w:line="240" w:lineRule="exact"/>
        <w:ind w:right="189"/>
        <w:rPr>
          <w:rFonts w:ascii="Times New Roman" w:eastAsia="Arial" w:hAnsi="Times New Roman" w:cs="Times New Roman"/>
          <w:spacing w:val="2"/>
          <w:w w:val="98"/>
        </w:rPr>
      </w:pPr>
    </w:p>
    <w:p w:rsidR="00365DB9" w:rsidRDefault="00365DB9" w:rsidP="00365DB9">
      <w:pPr>
        <w:spacing w:line="251" w:lineRule="auto"/>
        <w:ind w:left="516" w:right="189" w:firstLine="351"/>
        <w:rPr>
          <w:rFonts w:ascii="Times New Roman" w:eastAsia="Arial" w:hAnsi="Times New Roman" w:cs="Times New Roman"/>
          <w:color w:val="000000"/>
        </w:rPr>
      </w:pPr>
      <w:r w:rsidRPr="009312FA">
        <w:rPr>
          <w:rFonts w:ascii="Times New Roman" w:eastAsia="Arial" w:hAnsi="Times New Roman" w:cs="Times New Roman"/>
          <w:color w:val="000000"/>
          <w:spacing w:val="6"/>
          <w:w w:val="103"/>
        </w:rPr>
        <w:t>D</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7"/>
        </w:rPr>
        <w:t>d</w:t>
      </w:r>
      <w:r w:rsidRPr="009312FA">
        <w:rPr>
          <w:rFonts w:ascii="Times New Roman" w:eastAsia="Arial" w:hAnsi="Times New Roman" w:cs="Times New Roman"/>
          <w:color w:val="000000"/>
          <w:w w:val="104"/>
        </w:rPr>
        <w:t>B</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41"/>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88"/>
        </w:rPr>
        <w:t>10</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4"/>
        </w:rPr>
        <w:t>l</w:t>
      </w:r>
      <w:r w:rsidRPr="009312FA">
        <w:rPr>
          <w:rFonts w:ascii="Times New Roman" w:eastAsia="Arial" w:hAnsi="Times New Roman" w:cs="Times New Roman"/>
          <w:color w:val="000000"/>
          <w:spacing w:val="4"/>
          <w:w w:val="88"/>
        </w:rPr>
        <w:t>og</w:t>
      </w:r>
      <w:r w:rsidRPr="009312FA">
        <w:rPr>
          <w:rFonts w:ascii="Times New Roman" w:eastAsia="Arial" w:hAnsi="Times New Roman" w:cs="Times New Roman"/>
          <w:color w:val="000000"/>
          <w:spacing w:val="4"/>
          <w:w w:val="114"/>
        </w:rPr>
        <w:t>(</w:t>
      </w:r>
      <w:r w:rsidRPr="009312FA">
        <w:rPr>
          <w:rFonts w:ascii="Times New Roman" w:eastAsia="Arial" w:hAnsi="Times New Roman" w:cs="Times New Roman"/>
          <w:color w:val="000000"/>
          <w:spacing w:val="4"/>
          <w:w w:val="97"/>
        </w:rPr>
        <w:t>du</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4"/>
          <w:w w:val="103"/>
        </w:rPr>
        <w:t>y</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ti</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114"/>
        </w:rPr>
        <w:t>)</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1"/>
          <w:w w:val="88"/>
        </w:rPr>
        <w:t>5</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rPr>
        <w:t xml:space="preserve"> </w:t>
      </w:r>
    </w:p>
    <w:p w:rsidR="00365DB9" w:rsidRPr="009312FA" w:rsidRDefault="00365DB9" w:rsidP="00365DB9">
      <w:pPr>
        <w:spacing w:line="251" w:lineRule="auto"/>
        <w:ind w:left="516" w:right="189" w:firstLine="351"/>
        <w:rPr>
          <w:rFonts w:ascii="Times New Roman" w:eastAsia="Arial" w:hAnsi="Times New Roman" w:cs="Times New Roman"/>
          <w:color w:val="000000"/>
          <w:w w:val="98"/>
        </w:rPr>
      </w:pPr>
      <w:r w:rsidRPr="009312FA">
        <w:rPr>
          <w:rFonts w:ascii="Times New Roman" w:eastAsia="Arial" w:hAnsi="Times New Roman" w:cs="Times New Roman"/>
          <w:color w:val="000000"/>
          <w:spacing w:val="-19"/>
          <w:w w:val="104"/>
        </w:rPr>
        <w:t>F</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103"/>
        </w:rPr>
        <w:t>x</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w w:val="98"/>
        </w:rPr>
        <w:t>m</w:t>
      </w:r>
      <w:r w:rsidRPr="009312FA">
        <w:rPr>
          <w:rFonts w:ascii="Times New Roman" w:eastAsia="Arial" w:hAnsi="Times New Roman" w:cs="Times New Roman"/>
          <w:color w:val="000000"/>
          <w:spacing w:val="-7"/>
          <w:w w:val="97"/>
        </w:rPr>
        <w:t>p</w:t>
      </w:r>
      <w:r w:rsidRPr="009312FA">
        <w:rPr>
          <w:rFonts w:ascii="Times New Roman" w:eastAsia="Arial" w:hAnsi="Times New Roman" w:cs="Times New Roman"/>
          <w:color w:val="000000"/>
          <w:spacing w:val="-7"/>
        </w:rPr>
        <w:t>le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07"/>
        </w:rPr>
        <w:t>f</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w w:val="88"/>
        </w:rPr>
        <w:t>001</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6"/>
          <w:w w:val="97"/>
        </w:rPr>
        <w:t>du</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3"/>
          <w:w w:val="98"/>
        </w:rPr>
        <w: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is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3"/>
          <w:w w:val="98"/>
        </w:rPr>
        <w:t>w</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w w:val="97"/>
        </w:rPr>
        <w:t>u</w:t>
      </w:r>
      <w:r w:rsidRPr="009312FA">
        <w:rPr>
          <w:rFonts w:ascii="Times New Roman" w:eastAsia="Arial" w:hAnsi="Times New Roman" w:cs="Times New Roman"/>
          <w:color w:val="000000"/>
          <w:spacing w:val="2"/>
        </w:rPr>
        <w:t>l</w:t>
      </w:r>
      <w:r w:rsidRPr="009312FA">
        <w:rPr>
          <w:rFonts w:ascii="Times New Roman" w:eastAsia="Arial" w:hAnsi="Times New Roman" w:cs="Times New Roman"/>
          <w:color w:val="000000"/>
          <w:spacing w:val="2"/>
          <w:w w:val="97"/>
        </w:rPr>
        <w:t>d</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8"/>
          <w:w w:val="97"/>
        </w:rPr>
        <w:t>b</w:t>
      </w:r>
      <w:r w:rsidRPr="009312FA">
        <w:rPr>
          <w:rFonts w:ascii="Times New Roman" w:eastAsia="Arial" w:hAnsi="Times New Roman" w:cs="Times New Roman"/>
          <w:color w:val="000000"/>
          <w:spacing w:val="-14"/>
        </w:rPr>
        <w:t>e</w:t>
      </w:r>
      <w:r>
        <w:rPr>
          <w:rFonts w:ascii="Times New Roman" w:eastAsia="Arial" w:hAnsi="Times New Roman" w:cs="Times New Roman"/>
          <w:color w:val="000000"/>
          <w:spacing w:val="-14"/>
        </w:rPr>
        <w:t xml:space="preserve"> </w:t>
      </w:r>
      <w:r w:rsidRPr="009312FA">
        <w:rPr>
          <w:rFonts w:ascii="Times New Roman" w:eastAsia="Arial" w:hAnsi="Times New Roman" w:cs="Times New Roman"/>
          <w:color w:val="000000"/>
          <w:w w:val="88"/>
        </w:rPr>
        <w:t>10</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
        </w:rPr>
        <w:t>l</w:t>
      </w:r>
      <w:r w:rsidRPr="009312FA">
        <w:rPr>
          <w:rFonts w:ascii="Times New Roman" w:eastAsia="Arial" w:hAnsi="Times New Roman" w:cs="Times New Roman"/>
          <w:color w:val="000000"/>
          <w:spacing w:val="1"/>
          <w:w w:val="88"/>
        </w:rPr>
        <w:t>og</w:t>
      </w:r>
      <w:r w:rsidRPr="009312FA">
        <w:rPr>
          <w:rFonts w:ascii="Times New Roman" w:eastAsia="Arial" w:hAnsi="Times New Roman" w:cs="Times New Roman"/>
          <w:color w:val="000000"/>
          <w:spacing w:val="1"/>
          <w:w w:val="114"/>
        </w:rPr>
        <w:t>(</w:t>
      </w:r>
      <w:r w:rsidRPr="009312FA">
        <w:rPr>
          <w:rFonts w:ascii="Times New Roman" w:eastAsia="Arial" w:hAnsi="Times New Roman" w:cs="Times New Roman"/>
          <w:color w:val="000000"/>
          <w:spacing w:val="1"/>
          <w:w w:val="88"/>
        </w:rPr>
        <w:t>0</w:t>
      </w:r>
      <w:r w:rsidRPr="009312FA">
        <w:rPr>
          <w:rFonts w:ascii="Times New Roman" w:eastAsia="Arial" w:hAnsi="Times New Roman" w:cs="Times New Roman"/>
          <w:color w:val="000000"/>
          <w:spacing w:val="1"/>
          <w:w w:val="98"/>
        </w:rPr>
        <w:t>.</w:t>
      </w:r>
      <w:r w:rsidRPr="009312FA">
        <w:rPr>
          <w:rFonts w:ascii="Times New Roman" w:eastAsia="Arial" w:hAnsi="Times New Roman" w:cs="Times New Roman"/>
          <w:color w:val="000000"/>
          <w:spacing w:val="1"/>
          <w:w w:val="88"/>
        </w:rPr>
        <w:t>001</w:t>
      </w:r>
      <w:r w:rsidRPr="009312FA">
        <w:rPr>
          <w:rFonts w:ascii="Times New Roman" w:eastAsia="Arial" w:hAnsi="Times New Roman" w:cs="Times New Roman"/>
          <w:color w:val="000000"/>
          <w:spacing w:val="1"/>
          <w:w w:val="114"/>
        </w:rPr>
        <w: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42"/>
        </w:rPr>
        <w: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w w:val="88"/>
        </w:rPr>
        <w:t>30</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97"/>
        </w:rPr>
        <w:t>d</w:t>
      </w:r>
      <w:r w:rsidRPr="009312FA">
        <w:rPr>
          <w:rFonts w:ascii="Times New Roman" w:eastAsia="Arial" w:hAnsi="Times New Roman" w:cs="Times New Roman"/>
          <w:color w:val="000000"/>
          <w:w w:val="104"/>
        </w:rPr>
        <w:t>B</w:t>
      </w:r>
      <w:r w:rsidRPr="009312FA">
        <w:rPr>
          <w:rFonts w:ascii="Times New Roman" w:eastAsia="Arial" w:hAnsi="Times New Roman" w:cs="Times New Roman"/>
          <w:color w:val="000000"/>
          <w:w w:val="98"/>
        </w:rPr>
        <w:t>.</w:t>
      </w:r>
    </w:p>
    <w:p w:rsidR="00365DB9" w:rsidRPr="009312FA" w:rsidRDefault="00365DB9" w:rsidP="00365DB9">
      <w:pPr>
        <w:spacing w:before="12"/>
        <w:ind w:left="516" w:right="189"/>
        <w:rPr>
          <w:rFonts w:ascii="Times New Roman" w:eastAsia="Arial" w:hAnsi="Times New Roman" w:cs="Times New Roman"/>
          <w:color w:val="000000"/>
          <w:spacing w:val="-5"/>
          <w:w w:val="98"/>
        </w:rPr>
      </w:pPr>
      <w:r w:rsidRPr="009312FA">
        <w:rPr>
          <w:rFonts w:ascii="Times New Roman" w:eastAsia="Arial" w:hAnsi="Times New Roman" w:cs="Times New Roman"/>
          <w:color w:val="000000"/>
          <w:spacing w:val="-7"/>
          <w:w w:val="115"/>
        </w:rPr>
        <w:lastRenderedPageBreak/>
        <w:t>T</w:t>
      </w:r>
      <w:r w:rsidRPr="009312FA">
        <w:rPr>
          <w:rFonts w:ascii="Times New Roman" w:eastAsia="Arial" w:hAnsi="Times New Roman" w:cs="Times New Roman"/>
          <w:color w:val="000000"/>
          <w:spacing w:val="-13"/>
          <w:w w:val="97"/>
        </w:rPr>
        <w:t>h</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rPr>
        <w:t>s</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w w:val="103"/>
        </w:rPr>
        <w:t>v</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w w:val="88"/>
        </w:rPr>
        <w:t>ag</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spacing w:val="-11"/>
          <w:w w:val="88"/>
        </w:rPr>
        <w:t>o</w:t>
      </w:r>
      <w:r w:rsidRPr="009312FA">
        <w:rPr>
          <w:rFonts w:ascii="Times New Roman" w:eastAsia="Arial" w:hAnsi="Times New Roman" w:cs="Times New Roman"/>
          <w:color w:val="000000"/>
          <w:spacing w:val="-12"/>
          <w:w w:val="98"/>
        </w:rPr>
        <w:t>w</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3"/>
          <w:w w:val="98"/>
        </w:rPr>
        <w:t>w</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w w:val="97"/>
        </w:rPr>
        <w:t>u</w:t>
      </w:r>
      <w:r w:rsidRPr="009312FA">
        <w:rPr>
          <w:rFonts w:ascii="Times New Roman" w:eastAsia="Arial" w:hAnsi="Times New Roman" w:cs="Times New Roman"/>
          <w:color w:val="000000"/>
          <w:spacing w:val="2"/>
        </w:rPr>
        <w:t>l</w:t>
      </w:r>
      <w:r w:rsidRPr="009312FA">
        <w:rPr>
          <w:rFonts w:ascii="Times New Roman" w:eastAsia="Arial" w:hAnsi="Times New Roman" w:cs="Times New Roman"/>
          <w:color w:val="000000"/>
          <w:spacing w:val="2"/>
          <w:w w:val="97"/>
        </w:rPr>
        <w:t>d</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8"/>
          <w:w w:val="97"/>
        </w:rPr>
        <w:t>b</w:t>
      </w:r>
      <w:r w:rsidRPr="009312FA">
        <w:rPr>
          <w:rFonts w:ascii="Times New Roman" w:eastAsia="Arial" w:hAnsi="Times New Roman" w:cs="Times New Roman"/>
          <w:color w:val="000000"/>
          <w:spacing w:val="-15"/>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30</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w w:val="97"/>
        </w:rPr>
        <w:t>d</w:t>
      </w:r>
      <w:r w:rsidRPr="009312FA">
        <w:rPr>
          <w:rFonts w:ascii="Times New Roman" w:eastAsia="Arial" w:hAnsi="Times New Roman" w:cs="Times New Roman"/>
          <w:color w:val="000000"/>
          <w:w w:val="104"/>
        </w:rPr>
        <w:t>B</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8"/>
        </w:rPr>
        <w:t>less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97"/>
        </w:rPr>
        <w:t>h</w:t>
      </w:r>
      <w:r w:rsidRPr="009312FA">
        <w:rPr>
          <w:rFonts w:ascii="Times New Roman" w:eastAsia="Arial" w:hAnsi="Times New Roman" w:cs="Times New Roman"/>
          <w:color w:val="000000"/>
          <w:spacing w:val="6"/>
          <w:w w:val="88"/>
        </w:rPr>
        <w:t>a</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w w:val="103"/>
        </w:rPr>
        <w:t>k</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2"/>
          <w:w w:val="97"/>
        </w:rPr>
        <w:t>p</w:t>
      </w:r>
      <w:r w:rsidRPr="009312FA">
        <w:rPr>
          <w:rFonts w:ascii="Times New Roman" w:eastAsia="Arial" w:hAnsi="Times New Roman" w:cs="Times New Roman"/>
          <w:color w:val="000000"/>
          <w:spacing w:val="-11"/>
          <w:w w:val="88"/>
        </w:rPr>
        <w:t>o</w:t>
      </w:r>
      <w:r w:rsidRPr="009312FA">
        <w:rPr>
          <w:rFonts w:ascii="Times New Roman" w:eastAsia="Arial" w:hAnsi="Times New Roman" w:cs="Times New Roman"/>
          <w:color w:val="000000"/>
          <w:spacing w:val="-11"/>
          <w:w w:val="98"/>
        </w:rPr>
        <w:t>w</w:t>
      </w:r>
      <w:r w:rsidRPr="009312FA">
        <w:rPr>
          <w:rFonts w:ascii="Times New Roman" w:eastAsia="Arial" w:hAnsi="Times New Roman" w:cs="Times New Roman"/>
          <w:color w:val="000000"/>
          <w:spacing w:val="-5"/>
        </w:rPr>
        <w:t>e</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w w:val="98"/>
        </w:rPr>
        <w:t>.</w:t>
      </w:r>
    </w:p>
    <w:p w:rsidR="00365DB9" w:rsidRPr="009312FA" w:rsidRDefault="00365DB9" w:rsidP="00365DB9">
      <w:pPr>
        <w:spacing w:line="240" w:lineRule="exact"/>
        <w:ind w:right="189"/>
        <w:rPr>
          <w:rFonts w:ascii="Times New Roman" w:eastAsia="Arial" w:hAnsi="Times New Roman" w:cs="Times New Roman"/>
          <w:spacing w:val="-5"/>
          <w:w w:val="98"/>
        </w:rPr>
      </w:pPr>
    </w:p>
    <w:p w:rsidR="00365DB9" w:rsidRPr="009312FA" w:rsidRDefault="00365DB9" w:rsidP="00365DB9">
      <w:pPr>
        <w:spacing w:after="7" w:line="160" w:lineRule="exact"/>
        <w:ind w:right="189"/>
        <w:rPr>
          <w:rFonts w:ascii="Times New Roman" w:eastAsia="Times New Roman" w:hAnsi="Times New Roman" w:cs="Times New Roman"/>
        </w:rPr>
      </w:pPr>
    </w:p>
    <w:p w:rsidR="00365DB9" w:rsidRPr="009312FA" w:rsidRDefault="00365DB9" w:rsidP="00365DB9">
      <w:pPr>
        <w:spacing w:line="371" w:lineRule="auto"/>
        <w:ind w:left="516" w:right="189"/>
        <w:rPr>
          <w:rFonts w:ascii="Times New Roman" w:eastAsia="Arial" w:hAnsi="Times New Roman" w:cs="Times New Roman"/>
          <w:color w:val="000000"/>
          <w:spacing w:val="16"/>
          <w:w w:val="118"/>
        </w:rPr>
      </w:pPr>
      <w:r w:rsidRPr="009312FA">
        <w:rPr>
          <w:rFonts w:ascii="Times New Roman" w:hAnsi="Times New Roman" w:cs="Times New Roman"/>
          <w:noProof/>
          <w:lang w:val="en-IN" w:eastAsia="en-IN" w:bidi="ar-SA"/>
        </w:rPr>
        <mc:AlternateContent>
          <mc:Choice Requires="wps">
            <w:drawing>
              <wp:anchor distT="0" distB="0" distL="0" distR="0" simplePos="0" relativeHeight="251662848" behindDoc="1" locked="0" layoutInCell="0" allowOverlap="1" wp14:anchorId="43AA3C51" wp14:editId="74D8B8C7">
                <wp:simplePos x="0" y="0"/>
                <wp:positionH relativeFrom="page">
                  <wp:posOffset>2055736</wp:posOffset>
                </wp:positionH>
                <wp:positionV relativeFrom="paragraph">
                  <wp:posOffset>439951</wp:posOffset>
                </wp:positionV>
                <wp:extent cx="51244" cy="0"/>
                <wp:effectExtent l="0" t="0" r="0" b="0"/>
                <wp:wrapNone/>
                <wp:docPr id="2" name="drawingObject9"/>
                <wp:cNvGraphicFramePr/>
                <a:graphic xmlns:a="http://schemas.openxmlformats.org/drawingml/2006/main">
                  <a:graphicData uri="http://schemas.microsoft.com/office/word/2010/wordprocessingShape">
                    <wps:wsp>
                      <wps:cNvSpPr/>
                      <wps:spPr>
                        <a:xfrm>
                          <a:off x="0" y="0"/>
                          <a:ext cx="51244" cy="0"/>
                        </a:xfrm>
                        <a:custGeom>
                          <a:avLst/>
                          <a:gdLst/>
                          <a:ahLst/>
                          <a:cxnLst/>
                          <a:rect l="0" t="0" r="0" b="0"/>
                          <a:pathLst>
                            <a:path w="51244">
                              <a:moveTo>
                                <a:pt x="0" y="0"/>
                              </a:moveTo>
                              <a:lnTo>
                                <a:pt x="51244" y="0"/>
                              </a:lnTo>
                            </a:path>
                          </a:pathLst>
                        </a:custGeom>
                        <a:noFill/>
                        <a:ln w="5054">
                          <a:solidFill>
                            <a:srgbClr val="000000"/>
                          </a:solidFill>
                        </a:ln>
                      </wps:spPr>
                      <wps:bodyPr vertOverflow="overflow" horzOverflow="overflow" vert="horz" anchor="t"/>
                    </wps:wsp>
                  </a:graphicData>
                </a:graphic>
              </wp:anchor>
            </w:drawing>
          </mc:Choice>
          <mc:Fallback>
            <w:pict>
              <v:shape w14:anchorId="73B3EAE2" id="drawingObject9" o:spid="_x0000_s1026" style="position:absolute;margin-left:161.85pt;margin-top:34.65pt;width:4.05pt;height:0;z-index:-251653632;visibility:visible;mso-wrap-style:square;mso-wrap-distance-left:0;mso-wrap-distance-top:0;mso-wrap-distance-right:0;mso-wrap-distance-bottom:0;mso-position-horizontal:absolute;mso-position-horizontal-relative:page;mso-position-vertical:absolute;mso-position-vertical-relative:text;v-text-anchor:top" coordsize="51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" o:allowincell="f" path="m,l51244,e" filled="f" strokeweight=".14039mm">
                <v:path arrowok="t" textboxrect="0,0,51244,0"/>
                <w10:wrap anchorx="page"/>
              </v:shape>
            </w:pict>
          </mc:Fallback>
        </mc:AlternateContent>
      </w:r>
      <w:r w:rsidRPr="009312FA">
        <w:rPr>
          <w:rFonts w:ascii="Times New Roman" w:eastAsia="Arial" w:hAnsi="Times New Roman" w:cs="Times New Roman"/>
          <w:color w:val="000000"/>
          <w:spacing w:val="13"/>
          <w:w w:val="118"/>
        </w:rPr>
        <w:t>P</w:t>
      </w:r>
      <w:r w:rsidRPr="009312FA">
        <w:rPr>
          <w:rFonts w:ascii="Times New Roman" w:eastAsia="Arial" w:hAnsi="Times New Roman" w:cs="Times New Roman"/>
          <w:color w:val="000000"/>
          <w:spacing w:val="13"/>
        </w:rPr>
        <w:t>yt</w:t>
      </w:r>
      <w:r w:rsidRPr="009312FA">
        <w:rPr>
          <w:rFonts w:ascii="Times New Roman" w:eastAsia="Arial" w:hAnsi="Times New Roman" w:cs="Times New Roman"/>
          <w:color w:val="000000"/>
          <w:spacing w:val="13"/>
          <w:w w:val="115"/>
        </w:rPr>
        <w:t>h</w:t>
      </w:r>
      <w:r w:rsidRPr="009312FA">
        <w:rPr>
          <w:rFonts w:ascii="Times New Roman" w:eastAsia="Arial" w:hAnsi="Times New Roman" w:cs="Times New Roman"/>
          <w:color w:val="000000"/>
          <w:spacing w:val="13"/>
          <w:w w:val="104"/>
        </w:rPr>
        <w:t>o</w:t>
      </w:r>
      <w:r w:rsidRPr="009312FA">
        <w:rPr>
          <w:rFonts w:ascii="Times New Roman" w:eastAsia="Arial" w:hAnsi="Times New Roman" w:cs="Times New Roman"/>
          <w:color w:val="000000"/>
          <w:spacing w:val="13"/>
          <w:w w:val="115"/>
        </w:rPr>
        <w:t>n</w:t>
      </w:r>
      <w:r w:rsidRPr="009312FA">
        <w:rPr>
          <w:rFonts w:ascii="Times New Roman" w:eastAsia="Arial" w:hAnsi="Times New Roman" w:cs="Times New Roman"/>
          <w:color w:val="000000"/>
          <w:spacing w:val="30"/>
        </w:rPr>
        <w:t xml:space="preserve"> </w:t>
      </w:r>
      <w:r w:rsidRPr="009312FA">
        <w:rPr>
          <w:rFonts w:ascii="Times New Roman" w:eastAsia="Arial" w:hAnsi="Times New Roman" w:cs="Times New Roman"/>
          <w:color w:val="000000"/>
          <w:spacing w:val="9"/>
          <w:w w:val="118"/>
        </w:rPr>
        <w:t>P</w:t>
      </w:r>
      <w:r w:rsidRPr="009312FA">
        <w:rPr>
          <w:rFonts w:ascii="Times New Roman" w:eastAsia="Arial" w:hAnsi="Times New Roman" w:cs="Times New Roman"/>
          <w:color w:val="000000"/>
          <w:spacing w:val="9"/>
        </w:rPr>
        <w:t>r</w:t>
      </w:r>
      <w:r w:rsidRPr="009312FA">
        <w:rPr>
          <w:rFonts w:ascii="Times New Roman" w:eastAsia="Arial" w:hAnsi="Times New Roman" w:cs="Times New Roman"/>
          <w:color w:val="000000"/>
          <w:spacing w:val="9"/>
          <w:w w:val="104"/>
        </w:rPr>
        <w:t>og</w:t>
      </w:r>
      <w:r w:rsidRPr="009312FA">
        <w:rPr>
          <w:rFonts w:ascii="Times New Roman" w:eastAsia="Arial" w:hAnsi="Times New Roman" w:cs="Times New Roman"/>
          <w:color w:val="000000"/>
          <w:spacing w:val="9"/>
        </w:rPr>
        <w:t>r</w:t>
      </w:r>
      <w:r w:rsidRPr="009312FA">
        <w:rPr>
          <w:rFonts w:ascii="Times New Roman" w:eastAsia="Arial" w:hAnsi="Times New Roman" w:cs="Times New Roman"/>
          <w:color w:val="000000"/>
          <w:spacing w:val="9"/>
          <w:w w:val="101"/>
        </w:rPr>
        <w:t>a</w:t>
      </w:r>
      <w:r w:rsidRPr="009312FA">
        <w:rPr>
          <w:rFonts w:ascii="Times New Roman" w:eastAsia="Arial" w:hAnsi="Times New Roman" w:cs="Times New Roman"/>
          <w:color w:val="000000"/>
          <w:spacing w:val="9"/>
          <w:w w:val="115"/>
        </w:rPr>
        <w:t>mm</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115"/>
        </w:rPr>
        <w:t>n</w:t>
      </w:r>
      <w:r w:rsidRPr="009312FA">
        <w:rPr>
          <w:rFonts w:ascii="Times New Roman" w:eastAsia="Arial" w:hAnsi="Times New Roman" w:cs="Times New Roman"/>
          <w:color w:val="000000"/>
          <w:spacing w:val="9"/>
          <w:w w:val="104"/>
        </w:rPr>
        <w:t>g</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8"/>
        </w:rPr>
        <w:t>A</w:t>
      </w:r>
      <w:r w:rsidRPr="009312FA">
        <w:rPr>
          <w:rFonts w:ascii="Times New Roman" w:eastAsia="Arial" w:hAnsi="Times New Roman" w:cs="Times New Roman"/>
          <w:color w:val="000000"/>
          <w:spacing w:val="18"/>
          <w:w w:val="112"/>
        </w:rPr>
        <w:t>d</w:t>
      </w:r>
      <w:r w:rsidRPr="009312FA">
        <w:rPr>
          <w:rFonts w:ascii="Times New Roman" w:eastAsia="Arial" w:hAnsi="Times New Roman" w:cs="Times New Roman"/>
          <w:color w:val="000000"/>
          <w:spacing w:val="18"/>
          <w:w w:val="98"/>
        </w:rPr>
        <w:t>a</w:t>
      </w:r>
      <w:r w:rsidRPr="009312FA">
        <w:rPr>
          <w:rFonts w:ascii="Times New Roman" w:eastAsia="Arial" w:hAnsi="Times New Roman" w:cs="Times New Roman"/>
          <w:color w:val="000000"/>
          <w:spacing w:val="18"/>
        </w:rPr>
        <w:t>fr</w:t>
      </w:r>
      <w:r w:rsidRPr="009312FA">
        <w:rPr>
          <w:rFonts w:ascii="Times New Roman" w:eastAsia="Arial" w:hAnsi="Times New Roman" w:cs="Times New Roman"/>
          <w:color w:val="000000"/>
          <w:spacing w:val="18"/>
          <w:w w:val="112"/>
        </w:rPr>
        <w:t>u</w:t>
      </w:r>
      <w:r w:rsidRPr="009312FA">
        <w:rPr>
          <w:rFonts w:ascii="Times New Roman" w:eastAsia="Arial" w:hAnsi="Times New Roman" w:cs="Times New Roman"/>
          <w:color w:val="000000"/>
          <w:spacing w:val="18"/>
        </w:rPr>
        <w:t>it</w:t>
      </w:r>
      <w:r w:rsidRPr="009312FA">
        <w:rPr>
          <w:rFonts w:ascii="Times New Roman" w:eastAsia="Arial" w:hAnsi="Times New Roman" w:cs="Times New Roman"/>
          <w:color w:val="000000"/>
          <w:spacing w:val="31"/>
        </w:rPr>
        <w:t xml:space="preserve"> </w:t>
      </w:r>
      <w:r w:rsidRPr="009312FA">
        <w:rPr>
          <w:rFonts w:ascii="Times New Roman" w:eastAsia="Arial" w:hAnsi="Times New Roman" w:cs="Times New Roman"/>
          <w:color w:val="000000"/>
          <w:spacing w:val="18"/>
          <w:w w:val="119"/>
        </w:rPr>
        <w:t>BB</w:t>
      </w:r>
      <w:r w:rsidRPr="009312FA">
        <w:rPr>
          <w:rFonts w:ascii="Times New Roman" w:eastAsia="Arial" w:hAnsi="Times New Roman" w:cs="Times New Roman"/>
          <w:color w:val="000000"/>
          <w:spacing w:val="18"/>
        </w:rPr>
        <w:t>I</w:t>
      </w:r>
      <w:r w:rsidRPr="009312FA">
        <w:rPr>
          <w:rFonts w:ascii="Times New Roman" w:eastAsia="Arial" w:hAnsi="Times New Roman" w:cs="Times New Roman"/>
          <w:color w:val="000000"/>
          <w:spacing w:val="18"/>
          <w:w w:val="108"/>
        </w:rPr>
        <w:t>O</w:t>
      </w:r>
      <w:r w:rsidRPr="009312FA">
        <w:rPr>
          <w:rFonts w:ascii="Times New Roman" w:eastAsia="Arial" w:hAnsi="Times New Roman" w:cs="Times New Roman"/>
          <w:color w:val="000000"/>
          <w:spacing w:val="18"/>
          <w:w w:val="112"/>
        </w:rPr>
        <w:t>.</w:t>
      </w:r>
      <w:r w:rsidRPr="009312FA">
        <w:rPr>
          <w:rFonts w:ascii="Times New Roman" w:eastAsia="Arial" w:hAnsi="Times New Roman" w:cs="Times New Roman"/>
          <w:color w:val="000000"/>
          <w:spacing w:val="18"/>
          <w:w w:val="115"/>
        </w:rPr>
        <w:t>P</w:t>
      </w:r>
      <w:r w:rsidRPr="009312FA">
        <w:rPr>
          <w:rFonts w:ascii="Times New Roman" w:eastAsia="Arial" w:hAnsi="Times New Roman" w:cs="Times New Roman"/>
          <w:color w:val="000000"/>
          <w:spacing w:val="18"/>
        </w:rPr>
        <w:t>WM</w:t>
      </w:r>
      <w:r w:rsidRPr="009312FA">
        <w:rPr>
          <w:rFonts w:ascii="Times New Roman" w:eastAsia="Arial" w:hAnsi="Times New Roman" w:cs="Times New Roman"/>
          <w:color w:val="000000"/>
          <w:spacing w:val="23"/>
        </w:rPr>
        <w:t xml:space="preserve"> </w:t>
      </w:r>
      <w:r w:rsidRPr="009312FA">
        <w:rPr>
          <w:rFonts w:ascii="Times New Roman" w:eastAsia="Arial" w:hAnsi="Times New Roman" w:cs="Times New Roman"/>
          <w:color w:val="000000"/>
          <w:spacing w:val="16"/>
        </w:rPr>
        <w:t>Li</w:t>
      </w:r>
      <w:r w:rsidRPr="009312FA">
        <w:rPr>
          <w:rFonts w:ascii="Times New Roman" w:eastAsia="Arial" w:hAnsi="Times New Roman" w:cs="Times New Roman"/>
          <w:color w:val="000000"/>
          <w:spacing w:val="16"/>
          <w:w w:val="112"/>
        </w:rPr>
        <w:t>b</w:t>
      </w:r>
      <w:r w:rsidRPr="009312FA">
        <w:rPr>
          <w:rFonts w:ascii="Times New Roman" w:eastAsia="Arial" w:hAnsi="Times New Roman" w:cs="Times New Roman"/>
          <w:color w:val="000000"/>
          <w:spacing w:val="16"/>
        </w:rPr>
        <w:t>r</w:t>
      </w:r>
      <w:r w:rsidRPr="009312FA">
        <w:rPr>
          <w:rFonts w:ascii="Times New Roman" w:eastAsia="Arial" w:hAnsi="Times New Roman" w:cs="Times New Roman"/>
          <w:color w:val="000000"/>
          <w:spacing w:val="16"/>
          <w:w w:val="98"/>
        </w:rPr>
        <w:t>a</w:t>
      </w:r>
      <w:r w:rsidRPr="009312FA">
        <w:rPr>
          <w:rFonts w:ascii="Times New Roman" w:eastAsia="Arial" w:hAnsi="Times New Roman" w:cs="Times New Roman"/>
          <w:color w:val="000000"/>
          <w:spacing w:val="16"/>
        </w:rPr>
        <w:t>r</w:t>
      </w:r>
      <w:r w:rsidRPr="009312FA">
        <w:rPr>
          <w:rFonts w:ascii="Times New Roman" w:eastAsia="Arial" w:hAnsi="Times New Roman" w:cs="Times New Roman"/>
          <w:color w:val="000000"/>
          <w:spacing w:val="16"/>
          <w:w w:val="118"/>
        </w:rPr>
        <w:t>y</w:t>
      </w:r>
    </w:p>
    <w:p w:rsidR="00365DB9" w:rsidRPr="009312FA" w:rsidRDefault="00365DB9" w:rsidP="00365DB9">
      <w:pPr>
        <w:ind w:left="516" w:right="189"/>
        <w:rPr>
          <w:rFonts w:ascii="Times New Roman" w:eastAsia="Arial" w:hAnsi="Times New Roman" w:cs="Times New Roman"/>
          <w:color w:val="000000"/>
          <w:spacing w:val="-1"/>
          <w:w w:val="97"/>
        </w:rPr>
      </w:pPr>
      <w:r w:rsidRPr="009312FA">
        <w:rPr>
          <w:rFonts w:ascii="Times New Roman" w:eastAsia="Arial" w:hAnsi="Times New Roman" w:cs="Times New Roman"/>
          <w:color w:val="000000"/>
          <w:spacing w:val="-1"/>
          <w:w w:val="81"/>
        </w:rPr>
        <w:t>S</w:t>
      </w:r>
      <w:r w:rsidRPr="009312FA">
        <w:rPr>
          <w:rFonts w:ascii="Times New Roman" w:eastAsia="Arial" w:hAnsi="Times New Roman" w:cs="Times New Roman"/>
          <w:color w:val="000000"/>
          <w:spacing w:val="-1"/>
        </w:rPr>
        <w:t>et</w:t>
      </w:r>
      <w:r w:rsidRPr="009312FA">
        <w:rPr>
          <w:rFonts w:ascii="Times New Roman" w:eastAsia="Arial" w:hAnsi="Times New Roman" w:cs="Times New Roman"/>
          <w:color w:val="000000"/>
          <w:spacing w:val="-1"/>
          <w:w w:val="97"/>
        </w:rPr>
        <w:t>up</w:t>
      </w:r>
    </w:p>
    <w:p w:rsidR="00365DB9" w:rsidRPr="009312FA" w:rsidRDefault="00365DB9" w:rsidP="00365DB9">
      <w:pPr>
        <w:spacing w:before="12"/>
        <w:ind w:left="516" w:right="189"/>
        <w:rPr>
          <w:rFonts w:ascii="Times New Roman" w:eastAsia="Arial" w:hAnsi="Times New Roman" w:cs="Times New Roman"/>
          <w:color w:val="000000"/>
          <w:w w:val="98"/>
        </w:rPr>
      </w:pPr>
      <w:r w:rsidRPr="009312FA">
        <w:rPr>
          <w:rFonts w:ascii="Times New Roman" w:eastAsia="Arial" w:hAnsi="Times New Roman" w:cs="Times New Roman"/>
          <w:color w:val="000000"/>
          <w:spacing w:val="-19"/>
          <w:w w:val="115"/>
        </w:rPr>
        <w:t>T</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7"/>
        </w:rPr>
        <w:t>set</w:t>
      </w:r>
      <w:r w:rsidRPr="009312FA">
        <w:rPr>
          <w:rFonts w:ascii="Times New Roman" w:eastAsia="Arial" w:hAnsi="Times New Roman" w:cs="Times New Roman"/>
          <w:color w:val="000000"/>
          <w:spacing w:val="-7"/>
          <w:w w:val="97"/>
        </w:rPr>
        <w:t>up</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9"/>
          <w:w w:val="97"/>
        </w:rPr>
        <w:t>u</w:t>
      </w:r>
      <w:r w:rsidRPr="009312FA">
        <w:rPr>
          <w:rFonts w:ascii="Times New Roman" w:eastAsia="Arial" w:hAnsi="Times New Roman" w:cs="Times New Roman"/>
          <w:color w:val="000000"/>
          <w:spacing w:val="-19"/>
        </w:rPr>
        <w:t>se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106"/>
        </w:rPr>
        <w:t>W</w:t>
      </w:r>
      <w:r w:rsidRPr="009312FA">
        <w:rPr>
          <w:rFonts w:ascii="Times New Roman" w:eastAsia="Arial" w:hAnsi="Times New Roman" w:cs="Times New Roman"/>
          <w:color w:val="000000"/>
          <w:w w:val="107"/>
        </w:rPr>
        <w:t>M</w:t>
      </w:r>
      <w:r w:rsidRPr="009312FA">
        <w:rPr>
          <w:rFonts w:ascii="Times New Roman" w:eastAsia="Arial" w:hAnsi="Times New Roman" w:cs="Times New Roman"/>
          <w:color w:val="000000"/>
          <w:w w:val="98"/>
        </w:rPr>
        <w:t>:</w:t>
      </w:r>
    </w:p>
    <w:p w:rsidR="00365DB9" w:rsidRPr="009312FA" w:rsidRDefault="00365DB9" w:rsidP="00365DB9">
      <w:pPr>
        <w:spacing w:after="12" w:line="200" w:lineRule="exact"/>
        <w:ind w:right="189"/>
        <w:rPr>
          <w:rFonts w:ascii="Times New Roman" w:eastAsia="Arial" w:hAnsi="Times New Roman" w:cs="Times New Roman"/>
          <w:w w:val="98"/>
        </w:rPr>
      </w:pPr>
    </w:p>
    <w:p w:rsidR="00365DB9" w:rsidRDefault="00365DB9" w:rsidP="00365DB9">
      <w:pPr>
        <w:spacing w:line="251" w:lineRule="auto"/>
        <w:ind w:left="516" w:right="189"/>
        <w:rPr>
          <w:rFonts w:ascii="Times New Roman" w:eastAsia="Arial" w:hAnsi="Times New Roman" w:cs="Times New Roman"/>
          <w:color w:val="000000"/>
          <w:spacing w:val="9"/>
          <w:w w:val="92"/>
        </w:rPr>
      </w:pPr>
      <w:r w:rsidRPr="009312FA">
        <w:rPr>
          <w:rFonts w:ascii="Times New Roman" w:eastAsia="Arial" w:hAnsi="Times New Roman" w:cs="Times New Roman"/>
          <w:color w:val="000000"/>
          <w:spacing w:val="15"/>
        </w:rPr>
        <w:t>im</w:t>
      </w:r>
      <w:r w:rsidRPr="009312FA">
        <w:rPr>
          <w:rFonts w:ascii="Times New Roman" w:eastAsia="Arial" w:hAnsi="Times New Roman" w:cs="Times New Roman"/>
          <w:color w:val="000000"/>
          <w:spacing w:val="15"/>
          <w:w w:val="92"/>
        </w:rPr>
        <w:t>po</w:t>
      </w:r>
      <w:r w:rsidRPr="009312FA">
        <w:rPr>
          <w:rFonts w:ascii="Times New Roman" w:eastAsia="Arial" w:hAnsi="Times New Roman" w:cs="Times New Roman"/>
          <w:color w:val="000000"/>
          <w:spacing w:val="15"/>
        </w:rPr>
        <w:t>rt</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3"/>
        </w:rPr>
        <w:t>A</w:t>
      </w:r>
      <w:r w:rsidRPr="009312FA">
        <w:rPr>
          <w:rFonts w:ascii="Times New Roman" w:eastAsia="Arial" w:hAnsi="Times New Roman" w:cs="Times New Roman"/>
          <w:color w:val="000000"/>
          <w:spacing w:val="-3"/>
          <w:w w:val="92"/>
        </w:rPr>
        <w:t>da</w:t>
      </w:r>
      <w:r w:rsidRPr="009312FA">
        <w:rPr>
          <w:rFonts w:ascii="Times New Roman" w:eastAsia="Arial" w:hAnsi="Times New Roman" w:cs="Times New Roman"/>
          <w:color w:val="000000"/>
          <w:spacing w:val="-3"/>
        </w:rPr>
        <w:t>fr</w:t>
      </w:r>
      <w:r w:rsidRPr="009312FA">
        <w:rPr>
          <w:rFonts w:ascii="Times New Roman" w:eastAsia="Arial" w:hAnsi="Times New Roman" w:cs="Times New Roman"/>
          <w:color w:val="000000"/>
          <w:spacing w:val="-3"/>
          <w:w w:val="92"/>
        </w:rPr>
        <w:t>u</w:t>
      </w:r>
      <w:r w:rsidRPr="009312FA">
        <w:rPr>
          <w:rFonts w:ascii="Times New Roman" w:eastAsia="Arial" w:hAnsi="Times New Roman" w:cs="Times New Roman"/>
          <w:color w:val="000000"/>
          <w:spacing w:val="-3"/>
        </w:rPr>
        <w:t>it</w:t>
      </w:r>
      <w:r w:rsidRPr="009312FA">
        <w:rPr>
          <w:rFonts w:ascii="Times New Roman" w:eastAsia="Arial" w:hAnsi="Times New Roman" w:cs="Times New Roman"/>
          <w:color w:val="000000"/>
          <w:spacing w:val="-3"/>
          <w:w w:val="92"/>
        </w:rPr>
        <w:t>_</w:t>
      </w:r>
      <w:r w:rsidRPr="009312FA">
        <w:rPr>
          <w:rFonts w:ascii="Times New Roman" w:eastAsia="Arial" w:hAnsi="Times New Roman" w:cs="Times New Roman"/>
          <w:color w:val="000000"/>
          <w:spacing w:val="-3"/>
        </w:rPr>
        <w:t>BBIO.PWM</w:t>
      </w:r>
      <w:r w:rsidRPr="009312FA">
        <w:rPr>
          <w:rFonts w:ascii="Times New Roman" w:eastAsia="Arial" w:hAnsi="Times New Roman" w:cs="Times New Roman"/>
          <w:color w:val="000000"/>
          <w:spacing w:val="55"/>
        </w:rPr>
        <w:t xml:space="preserve"> </w:t>
      </w:r>
      <w:r w:rsidRPr="009312FA">
        <w:rPr>
          <w:rFonts w:ascii="Times New Roman" w:eastAsia="Arial" w:hAnsi="Times New Roman" w:cs="Times New Roman"/>
          <w:color w:val="000000"/>
          <w:w w:val="92"/>
        </w:rPr>
        <w:t>a</w:t>
      </w:r>
      <w:r w:rsidRPr="009312FA">
        <w:rPr>
          <w:rFonts w:ascii="Times New Roman" w:eastAsia="Arial" w:hAnsi="Times New Roman" w:cs="Times New Roman"/>
          <w:color w:val="000000"/>
          <w:w w:val="102"/>
        </w:rPr>
        <w:t>s</w:t>
      </w:r>
      <w:r w:rsidRPr="009312FA">
        <w:rPr>
          <w:rFonts w:ascii="Times New Roman" w:eastAsia="Arial" w:hAnsi="Times New Roman" w:cs="Times New Roman"/>
          <w:color w:val="000000"/>
          <w:spacing w:val="56"/>
        </w:rPr>
        <w:t xml:space="preserve"> </w:t>
      </w:r>
      <w:r>
        <w:rPr>
          <w:rFonts w:ascii="Times New Roman" w:eastAsia="Arial" w:hAnsi="Times New Roman" w:cs="Times New Roman"/>
          <w:color w:val="000000"/>
          <w:spacing w:val="-3"/>
        </w:rPr>
        <w:t>PWM</w:t>
      </w:r>
    </w:p>
    <w:p w:rsidR="00365DB9" w:rsidRDefault="00365DB9" w:rsidP="00365DB9">
      <w:pPr>
        <w:spacing w:line="251" w:lineRule="auto"/>
        <w:ind w:left="516" w:right="189"/>
        <w:rPr>
          <w:rFonts w:ascii="Times New Roman" w:eastAsia="Arial" w:hAnsi="Times New Roman" w:cs="Times New Roman"/>
          <w:color w:val="000000"/>
        </w:rPr>
      </w:pPr>
      <w:r w:rsidRPr="009312FA">
        <w:rPr>
          <w:rFonts w:ascii="Times New Roman" w:eastAsia="Arial" w:hAnsi="Times New Roman" w:cs="Times New Roman"/>
          <w:color w:val="000000"/>
          <w:spacing w:val="9"/>
        </w:rPr>
        <w:t>PWM.</w:t>
      </w:r>
      <w:r w:rsidRPr="009312FA">
        <w:rPr>
          <w:rFonts w:ascii="Times New Roman" w:eastAsia="Arial" w:hAnsi="Times New Roman" w:cs="Times New Roman"/>
          <w:color w:val="000000"/>
          <w:spacing w:val="9"/>
          <w:w w:val="102"/>
        </w:rPr>
        <w:t>s</w:t>
      </w:r>
      <w:r w:rsidRPr="009312FA">
        <w:rPr>
          <w:rFonts w:ascii="Times New Roman" w:eastAsia="Arial" w:hAnsi="Times New Roman" w:cs="Times New Roman"/>
          <w:color w:val="000000"/>
          <w:spacing w:val="9"/>
        </w:rPr>
        <w:t>t</w:t>
      </w:r>
      <w:r w:rsidRPr="009312FA">
        <w:rPr>
          <w:rFonts w:ascii="Times New Roman" w:eastAsia="Arial" w:hAnsi="Times New Roman" w:cs="Times New Roman"/>
          <w:color w:val="000000"/>
          <w:spacing w:val="9"/>
          <w:w w:val="92"/>
        </w:rPr>
        <w:t>a</w:t>
      </w:r>
      <w:r w:rsidRPr="009312FA">
        <w:rPr>
          <w:rFonts w:ascii="Times New Roman" w:eastAsia="Arial" w:hAnsi="Times New Roman" w:cs="Times New Roman"/>
          <w:color w:val="000000"/>
          <w:spacing w:val="9"/>
        </w:rPr>
        <w:t>rt(</w:t>
      </w:r>
      <w:r w:rsidRPr="009312FA">
        <w:rPr>
          <w:rFonts w:ascii="Times New Roman" w:eastAsia="Arial" w:hAnsi="Times New Roman" w:cs="Times New Roman"/>
          <w:color w:val="000000"/>
          <w:spacing w:val="9"/>
          <w:w w:val="102"/>
        </w:rPr>
        <w:t>c</w:t>
      </w:r>
      <w:r w:rsidRPr="009312FA">
        <w:rPr>
          <w:rFonts w:ascii="Times New Roman" w:eastAsia="Arial" w:hAnsi="Times New Roman" w:cs="Times New Roman"/>
          <w:color w:val="000000"/>
          <w:spacing w:val="9"/>
          <w:w w:val="92"/>
        </w:rPr>
        <w:t>hanne</w:t>
      </w:r>
      <w:r w:rsidRPr="009312FA">
        <w:rPr>
          <w:rFonts w:ascii="Times New Roman" w:eastAsia="Arial" w:hAnsi="Times New Roman" w:cs="Times New Roman"/>
          <w:color w:val="000000"/>
          <w:spacing w:val="9"/>
        </w:rPr>
        <w:t>l,</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23"/>
          <w:w w:val="92"/>
        </w:rPr>
        <w:t>du</w:t>
      </w:r>
      <w:r w:rsidRPr="009312FA">
        <w:rPr>
          <w:rFonts w:ascii="Times New Roman" w:eastAsia="Arial" w:hAnsi="Times New Roman" w:cs="Times New Roman"/>
          <w:color w:val="000000"/>
          <w:spacing w:val="23"/>
        </w:rPr>
        <w:t>t</w:t>
      </w:r>
      <w:r w:rsidRPr="009312FA">
        <w:rPr>
          <w:rFonts w:ascii="Times New Roman" w:eastAsia="Arial" w:hAnsi="Times New Roman" w:cs="Times New Roman"/>
          <w:color w:val="000000"/>
          <w:spacing w:val="23"/>
          <w:w w:val="102"/>
        </w:rPr>
        <w:t>y</w:t>
      </w:r>
      <w:r w:rsidRPr="009312FA">
        <w:rPr>
          <w:rFonts w:ascii="Times New Roman" w:eastAsia="Arial" w:hAnsi="Times New Roman" w:cs="Times New Roman"/>
          <w:color w:val="000000"/>
          <w:spacing w:val="23"/>
        </w:rPr>
        <w:t>,</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16"/>
        </w:rPr>
        <w:t>fr</w:t>
      </w:r>
      <w:r w:rsidRPr="009312FA">
        <w:rPr>
          <w:rFonts w:ascii="Times New Roman" w:eastAsia="Arial" w:hAnsi="Times New Roman" w:cs="Times New Roman"/>
          <w:color w:val="000000"/>
          <w:spacing w:val="16"/>
          <w:w w:val="92"/>
        </w:rPr>
        <w:t>eq</w:t>
      </w:r>
      <w:r w:rsidRPr="009312FA">
        <w:rPr>
          <w:rFonts w:ascii="Times New Roman" w:eastAsia="Arial" w:hAnsi="Times New Roman" w:cs="Times New Roman"/>
          <w:color w:val="000000"/>
          <w:spacing w:val="16"/>
          <w:w w:val="88"/>
        </w:rPr>
        <w:t>=</w:t>
      </w:r>
      <w:r w:rsidRPr="009312FA">
        <w:rPr>
          <w:rFonts w:ascii="Times New Roman" w:eastAsia="Arial" w:hAnsi="Times New Roman" w:cs="Times New Roman"/>
          <w:color w:val="000000"/>
          <w:spacing w:val="16"/>
          <w:w w:val="92"/>
        </w:rPr>
        <w:t>2000</w:t>
      </w:r>
      <w:r w:rsidRPr="009312FA">
        <w:rPr>
          <w:rFonts w:ascii="Times New Roman" w:eastAsia="Arial" w:hAnsi="Times New Roman" w:cs="Times New Roman"/>
          <w:color w:val="000000"/>
          <w:spacing w:val="16"/>
        </w:rPr>
        <w:t>,</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26"/>
          <w:w w:val="92"/>
        </w:rPr>
        <w:t>po</w:t>
      </w:r>
      <w:r w:rsidRPr="009312FA">
        <w:rPr>
          <w:rFonts w:ascii="Times New Roman" w:eastAsia="Arial" w:hAnsi="Times New Roman" w:cs="Times New Roman"/>
          <w:color w:val="000000"/>
          <w:spacing w:val="26"/>
        </w:rPr>
        <w:t>l</w:t>
      </w:r>
      <w:r w:rsidRPr="009312FA">
        <w:rPr>
          <w:rFonts w:ascii="Times New Roman" w:eastAsia="Arial" w:hAnsi="Times New Roman" w:cs="Times New Roman"/>
          <w:color w:val="000000"/>
          <w:spacing w:val="26"/>
          <w:w w:val="92"/>
        </w:rPr>
        <w:t>a</w:t>
      </w:r>
      <w:r w:rsidRPr="009312FA">
        <w:rPr>
          <w:rFonts w:ascii="Times New Roman" w:eastAsia="Arial" w:hAnsi="Times New Roman" w:cs="Times New Roman"/>
          <w:color w:val="000000"/>
          <w:spacing w:val="26"/>
        </w:rPr>
        <w:t>rit</w:t>
      </w:r>
      <w:r w:rsidRPr="009312FA">
        <w:rPr>
          <w:rFonts w:ascii="Times New Roman" w:eastAsia="Arial" w:hAnsi="Times New Roman" w:cs="Times New Roman"/>
          <w:color w:val="000000"/>
          <w:spacing w:val="26"/>
          <w:w w:val="102"/>
        </w:rPr>
        <w:t>y</w:t>
      </w:r>
      <w:r w:rsidRPr="009312FA">
        <w:rPr>
          <w:rFonts w:ascii="Times New Roman" w:eastAsia="Arial" w:hAnsi="Times New Roman" w:cs="Times New Roman"/>
          <w:color w:val="000000"/>
          <w:spacing w:val="26"/>
          <w:w w:val="88"/>
        </w:rPr>
        <w:t>=</w:t>
      </w:r>
      <w:r w:rsidRPr="009312FA">
        <w:rPr>
          <w:rFonts w:ascii="Times New Roman" w:eastAsia="Arial" w:hAnsi="Times New Roman" w:cs="Times New Roman"/>
          <w:color w:val="000000"/>
          <w:spacing w:val="26"/>
          <w:w w:val="92"/>
        </w:rPr>
        <w:t>0</w:t>
      </w:r>
      <w:r w:rsidRPr="009312FA">
        <w:rPr>
          <w:rFonts w:ascii="Times New Roman" w:eastAsia="Arial" w:hAnsi="Times New Roman" w:cs="Times New Roman"/>
          <w:color w:val="000000"/>
          <w:spacing w:val="26"/>
        </w:rPr>
        <w:t>)</w:t>
      </w:r>
      <w:r w:rsidRPr="009312FA">
        <w:rPr>
          <w:rFonts w:ascii="Times New Roman" w:eastAsia="Arial" w:hAnsi="Times New Roman" w:cs="Times New Roman"/>
          <w:color w:val="000000"/>
        </w:rPr>
        <w:t xml:space="preserve"> </w:t>
      </w:r>
    </w:p>
    <w:p w:rsidR="00365DB9" w:rsidRPr="009312FA" w:rsidRDefault="00365DB9" w:rsidP="00365DB9">
      <w:pPr>
        <w:spacing w:line="251" w:lineRule="auto"/>
        <w:ind w:left="516" w:right="189"/>
        <w:rPr>
          <w:rFonts w:ascii="Times New Roman" w:eastAsia="Arial" w:hAnsi="Times New Roman" w:cs="Times New Roman"/>
          <w:color w:val="000000"/>
          <w:spacing w:val="14"/>
        </w:rPr>
      </w:pPr>
      <w:r w:rsidRPr="009312FA">
        <w:rPr>
          <w:rFonts w:ascii="Times New Roman" w:eastAsia="Arial" w:hAnsi="Times New Roman" w:cs="Times New Roman"/>
          <w:color w:val="000000"/>
          <w:spacing w:val="7"/>
        </w:rPr>
        <w:t>PWM.</w:t>
      </w:r>
      <w:r w:rsidRPr="009312FA">
        <w:rPr>
          <w:rFonts w:ascii="Times New Roman" w:eastAsia="Arial" w:hAnsi="Times New Roman" w:cs="Times New Roman"/>
          <w:color w:val="000000"/>
          <w:spacing w:val="7"/>
          <w:w w:val="102"/>
        </w:rPr>
        <w:t>s</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7"/>
          <w:w w:val="92"/>
        </w:rPr>
        <w:t>a</w:t>
      </w:r>
      <w:r w:rsidRPr="009312FA">
        <w:rPr>
          <w:rFonts w:ascii="Times New Roman" w:eastAsia="Arial" w:hAnsi="Times New Roman" w:cs="Times New Roman"/>
          <w:color w:val="000000"/>
          <w:spacing w:val="7"/>
        </w:rPr>
        <w:t>rt("P</w:t>
      </w:r>
      <w:r w:rsidRPr="009312FA">
        <w:rPr>
          <w:rFonts w:ascii="Times New Roman" w:eastAsia="Arial" w:hAnsi="Times New Roman" w:cs="Times New Roman"/>
          <w:color w:val="000000"/>
          <w:spacing w:val="7"/>
          <w:w w:val="92"/>
        </w:rPr>
        <w:t>9_14</w:t>
      </w:r>
      <w:r w:rsidRPr="009312FA">
        <w:rPr>
          <w:rFonts w:ascii="Times New Roman" w:eastAsia="Arial" w:hAnsi="Times New Roman" w:cs="Times New Roman"/>
          <w:color w:val="000000"/>
          <w:spacing w:val="7"/>
        </w:rPr>
        <w:t>",</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14"/>
          <w:w w:val="92"/>
        </w:rPr>
        <w:t>50</w:t>
      </w:r>
      <w:r w:rsidRPr="009312FA">
        <w:rPr>
          <w:rFonts w:ascii="Times New Roman" w:eastAsia="Arial" w:hAnsi="Times New Roman" w:cs="Times New Roman"/>
          <w:color w:val="000000"/>
          <w:spacing w:val="14"/>
        </w:rPr>
        <w:t>)</w:t>
      </w:r>
    </w:p>
    <w:p w:rsidR="00365DB9" w:rsidRDefault="00365DB9" w:rsidP="00365DB9">
      <w:pPr>
        <w:spacing w:line="251" w:lineRule="auto"/>
        <w:ind w:left="516" w:right="189"/>
        <w:rPr>
          <w:rFonts w:ascii="Times New Roman" w:eastAsia="Arial" w:hAnsi="Times New Roman" w:cs="Times New Roman"/>
          <w:color w:val="000000"/>
        </w:rPr>
      </w:pPr>
      <w:r w:rsidRPr="009312FA">
        <w:rPr>
          <w:rFonts w:ascii="Times New Roman" w:eastAsia="Arial" w:hAnsi="Times New Roman" w:cs="Times New Roman"/>
          <w:color w:val="000000"/>
          <w:spacing w:val="27"/>
          <w:w w:val="92"/>
        </w:rPr>
        <w:t>#op</w:t>
      </w:r>
      <w:r w:rsidRPr="009312FA">
        <w:rPr>
          <w:rFonts w:ascii="Times New Roman" w:eastAsia="Arial" w:hAnsi="Times New Roman" w:cs="Times New Roman"/>
          <w:color w:val="000000"/>
          <w:spacing w:val="27"/>
        </w:rPr>
        <w:t>ti</w:t>
      </w:r>
      <w:r w:rsidRPr="009312FA">
        <w:rPr>
          <w:rFonts w:ascii="Times New Roman" w:eastAsia="Arial" w:hAnsi="Times New Roman" w:cs="Times New Roman"/>
          <w:color w:val="000000"/>
          <w:spacing w:val="27"/>
          <w:w w:val="92"/>
        </w:rPr>
        <w:t>ona</w:t>
      </w:r>
      <w:r w:rsidRPr="009312FA">
        <w:rPr>
          <w:rFonts w:ascii="Times New Roman" w:eastAsia="Arial" w:hAnsi="Times New Roman" w:cs="Times New Roman"/>
          <w:color w:val="000000"/>
          <w:spacing w:val="27"/>
        </w:rPr>
        <w:t>ll</w:t>
      </w:r>
      <w:r w:rsidRPr="009312FA">
        <w:rPr>
          <w:rFonts w:ascii="Times New Roman" w:eastAsia="Arial" w:hAnsi="Times New Roman" w:cs="Times New Roman"/>
          <w:color w:val="000000"/>
          <w:spacing w:val="27"/>
          <w:w w:val="102"/>
        </w:rPr>
        <w:t>y</w:t>
      </w:r>
      <w:r w:rsidRPr="009312FA">
        <w:rPr>
          <w:rFonts w:ascii="Times New Roman" w:eastAsia="Arial" w:hAnsi="Times New Roman" w:cs="Times New Roman"/>
          <w:color w:val="000000"/>
          <w:spacing w:val="27"/>
        </w:rPr>
        <w:t>,</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w w:val="102"/>
        </w:rPr>
        <w:t>y</w:t>
      </w:r>
      <w:r w:rsidRPr="009312FA">
        <w:rPr>
          <w:rFonts w:ascii="Times New Roman" w:eastAsia="Arial" w:hAnsi="Times New Roman" w:cs="Times New Roman"/>
          <w:color w:val="000000"/>
          <w:w w:val="92"/>
        </w:rPr>
        <w:t>ou</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w w:val="102"/>
        </w:rPr>
        <w:t>c</w:t>
      </w:r>
      <w:r w:rsidRPr="009312FA">
        <w:rPr>
          <w:rFonts w:ascii="Times New Roman" w:eastAsia="Arial" w:hAnsi="Times New Roman" w:cs="Times New Roman"/>
          <w:color w:val="000000"/>
          <w:w w:val="92"/>
        </w:rPr>
        <w:t>an</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19"/>
          <w:w w:val="102"/>
        </w:rPr>
        <w:t>s</w:t>
      </w:r>
      <w:r w:rsidRPr="009312FA">
        <w:rPr>
          <w:rFonts w:ascii="Times New Roman" w:eastAsia="Arial" w:hAnsi="Times New Roman" w:cs="Times New Roman"/>
          <w:color w:val="000000"/>
          <w:spacing w:val="19"/>
          <w:w w:val="92"/>
        </w:rPr>
        <w:t>e</w:t>
      </w:r>
      <w:r w:rsidRPr="009312FA">
        <w:rPr>
          <w:rFonts w:ascii="Times New Roman" w:eastAsia="Arial" w:hAnsi="Times New Roman" w:cs="Times New Roman"/>
          <w:color w:val="000000"/>
          <w:spacing w:val="19"/>
        </w:rPr>
        <w:t>t</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19"/>
        </w:rPr>
        <w:t>t</w:t>
      </w:r>
      <w:r w:rsidRPr="009312FA">
        <w:rPr>
          <w:rFonts w:ascii="Times New Roman" w:eastAsia="Arial" w:hAnsi="Times New Roman" w:cs="Times New Roman"/>
          <w:color w:val="000000"/>
          <w:spacing w:val="19"/>
          <w:w w:val="92"/>
        </w:rPr>
        <w:t>he</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11"/>
        </w:rPr>
        <w:t>fr</w:t>
      </w:r>
      <w:r w:rsidRPr="009312FA">
        <w:rPr>
          <w:rFonts w:ascii="Times New Roman" w:eastAsia="Arial" w:hAnsi="Times New Roman" w:cs="Times New Roman"/>
          <w:color w:val="000000"/>
          <w:spacing w:val="11"/>
          <w:w w:val="92"/>
        </w:rPr>
        <w:t>equen</w:t>
      </w:r>
      <w:r w:rsidRPr="009312FA">
        <w:rPr>
          <w:rFonts w:ascii="Times New Roman" w:eastAsia="Arial" w:hAnsi="Times New Roman" w:cs="Times New Roman"/>
          <w:color w:val="000000"/>
          <w:spacing w:val="11"/>
          <w:w w:val="102"/>
        </w:rPr>
        <w:t>cy</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w w:val="92"/>
        </w:rPr>
        <w:t>a</w:t>
      </w:r>
      <w:r w:rsidRPr="009312FA">
        <w:rPr>
          <w:rFonts w:ascii="Times New Roman" w:eastAsia="Arial" w:hAnsi="Times New Roman" w:cs="Times New Roman"/>
          <w:color w:val="000000"/>
          <w:w w:val="102"/>
        </w:rPr>
        <w:t>s</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22"/>
        </w:rPr>
        <w:t>w</w:t>
      </w:r>
      <w:r w:rsidRPr="009312FA">
        <w:rPr>
          <w:rFonts w:ascii="Times New Roman" w:eastAsia="Arial" w:hAnsi="Times New Roman" w:cs="Times New Roman"/>
          <w:color w:val="000000"/>
          <w:spacing w:val="22"/>
          <w:w w:val="92"/>
        </w:rPr>
        <w:t>e</w:t>
      </w:r>
      <w:r w:rsidRPr="009312FA">
        <w:rPr>
          <w:rFonts w:ascii="Times New Roman" w:eastAsia="Arial" w:hAnsi="Times New Roman" w:cs="Times New Roman"/>
          <w:color w:val="000000"/>
          <w:spacing w:val="22"/>
        </w:rPr>
        <w:t>ll</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w w:val="92"/>
        </w:rPr>
        <w:t>a</w:t>
      </w:r>
      <w:r w:rsidRPr="009312FA">
        <w:rPr>
          <w:rFonts w:ascii="Times New Roman" w:eastAsia="Arial" w:hAnsi="Times New Roman" w:cs="Times New Roman"/>
          <w:color w:val="000000"/>
          <w:w w:val="102"/>
        </w:rPr>
        <w:t>s</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4"/>
          <w:w w:val="92"/>
        </w:rPr>
        <w:t>#</w:t>
      </w:r>
      <w:r w:rsidRPr="009312FA">
        <w:rPr>
          <w:rFonts w:ascii="Times New Roman" w:eastAsia="Arial" w:hAnsi="Times New Roman" w:cs="Times New Roman"/>
          <w:color w:val="000000"/>
          <w:spacing w:val="14"/>
        </w:rPr>
        <w:t>t</w:t>
      </w:r>
      <w:r w:rsidRPr="009312FA">
        <w:rPr>
          <w:rFonts w:ascii="Times New Roman" w:eastAsia="Arial" w:hAnsi="Times New Roman" w:cs="Times New Roman"/>
          <w:color w:val="000000"/>
          <w:spacing w:val="14"/>
          <w:w w:val="92"/>
        </w:rPr>
        <w:t>he</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30"/>
          <w:w w:val="92"/>
        </w:rPr>
        <w:t>po</w:t>
      </w:r>
      <w:r w:rsidRPr="009312FA">
        <w:rPr>
          <w:rFonts w:ascii="Times New Roman" w:eastAsia="Arial" w:hAnsi="Times New Roman" w:cs="Times New Roman"/>
          <w:color w:val="000000"/>
          <w:spacing w:val="30"/>
        </w:rPr>
        <w:t>l</w:t>
      </w:r>
      <w:r w:rsidRPr="009312FA">
        <w:rPr>
          <w:rFonts w:ascii="Times New Roman" w:eastAsia="Arial" w:hAnsi="Times New Roman" w:cs="Times New Roman"/>
          <w:color w:val="000000"/>
          <w:spacing w:val="30"/>
          <w:w w:val="92"/>
        </w:rPr>
        <w:t>a</w:t>
      </w:r>
      <w:r w:rsidRPr="009312FA">
        <w:rPr>
          <w:rFonts w:ascii="Times New Roman" w:eastAsia="Arial" w:hAnsi="Times New Roman" w:cs="Times New Roman"/>
          <w:color w:val="000000"/>
          <w:spacing w:val="30"/>
        </w:rPr>
        <w:t>rit</w:t>
      </w:r>
      <w:r w:rsidRPr="009312FA">
        <w:rPr>
          <w:rFonts w:ascii="Times New Roman" w:eastAsia="Arial" w:hAnsi="Times New Roman" w:cs="Times New Roman"/>
          <w:color w:val="000000"/>
          <w:spacing w:val="30"/>
          <w:w w:val="102"/>
        </w:rPr>
        <w:t>y</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6"/>
        </w:rPr>
        <w:t>fr</w:t>
      </w:r>
      <w:r w:rsidRPr="009312FA">
        <w:rPr>
          <w:rFonts w:ascii="Times New Roman" w:eastAsia="Arial" w:hAnsi="Times New Roman" w:cs="Times New Roman"/>
          <w:color w:val="000000"/>
          <w:spacing w:val="6"/>
          <w:w w:val="92"/>
        </w:rPr>
        <w:t>o</w:t>
      </w:r>
      <w:r w:rsidRPr="009312FA">
        <w:rPr>
          <w:rFonts w:ascii="Times New Roman" w:eastAsia="Arial" w:hAnsi="Times New Roman" w:cs="Times New Roman"/>
          <w:color w:val="000000"/>
          <w:spacing w:val="6"/>
        </w:rPr>
        <w:t>m</w:t>
      </w:r>
      <w:r w:rsidRPr="009312FA">
        <w:rPr>
          <w:rFonts w:ascii="Times New Roman" w:eastAsia="Arial" w:hAnsi="Times New Roman" w:cs="Times New Roman"/>
          <w:color w:val="000000"/>
          <w:spacing w:val="55"/>
        </w:rPr>
        <w:t xml:space="preserve"> </w:t>
      </w:r>
      <w:r w:rsidRPr="009312FA">
        <w:rPr>
          <w:rFonts w:ascii="Times New Roman" w:eastAsia="Arial" w:hAnsi="Times New Roman" w:cs="Times New Roman"/>
          <w:color w:val="000000"/>
          <w:spacing w:val="34"/>
        </w:rPr>
        <w:t>t</w:t>
      </w:r>
      <w:r w:rsidRPr="009312FA">
        <w:rPr>
          <w:rFonts w:ascii="Times New Roman" w:eastAsia="Arial" w:hAnsi="Times New Roman" w:cs="Times New Roman"/>
          <w:color w:val="000000"/>
          <w:spacing w:val="34"/>
          <w:w w:val="92"/>
        </w:rPr>
        <w:t>he</w:t>
      </w:r>
      <w:r w:rsidRPr="009312FA">
        <w:rPr>
          <w:rFonts w:ascii="Times New Roman" w:eastAsia="Arial" w:hAnsi="Times New Roman" w:cs="Times New Roman"/>
          <w:color w:val="000000"/>
          <w:spacing w:val="34"/>
        </w:rPr>
        <w:t>ir</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27"/>
          <w:w w:val="92"/>
        </w:rPr>
        <w:t>de</w:t>
      </w:r>
      <w:r w:rsidRPr="009312FA">
        <w:rPr>
          <w:rFonts w:ascii="Times New Roman" w:eastAsia="Arial" w:hAnsi="Times New Roman" w:cs="Times New Roman"/>
          <w:color w:val="000000"/>
          <w:spacing w:val="27"/>
        </w:rPr>
        <w:t>f</w:t>
      </w:r>
      <w:r w:rsidRPr="009312FA">
        <w:rPr>
          <w:rFonts w:ascii="Times New Roman" w:eastAsia="Arial" w:hAnsi="Times New Roman" w:cs="Times New Roman"/>
          <w:color w:val="000000"/>
          <w:spacing w:val="27"/>
          <w:w w:val="92"/>
        </w:rPr>
        <w:t>au</w:t>
      </w:r>
      <w:r w:rsidRPr="009312FA">
        <w:rPr>
          <w:rFonts w:ascii="Times New Roman" w:eastAsia="Arial" w:hAnsi="Times New Roman" w:cs="Times New Roman"/>
          <w:color w:val="000000"/>
          <w:spacing w:val="27"/>
        </w:rPr>
        <w:t>lt</w:t>
      </w:r>
      <w:r w:rsidRPr="009312FA">
        <w:rPr>
          <w:rFonts w:ascii="Times New Roman" w:eastAsia="Arial" w:hAnsi="Times New Roman" w:cs="Times New Roman"/>
          <w:color w:val="000000"/>
          <w:spacing w:val="27"/>
          <w:w w:val="102"/>
        </w:rPr>
        <w:t>s</w:t>
      </w:r>
      <w:r w:rsidRPr="009312FA">
        <w:rPr>
          <w:rFonts w:ascii="Times New Roman" w:eastAsia="Arial" w:hAnsi="Times New Roman" w:cs="Times New Roman"/>
          <w:color w:val="000000"/>
          <w:spacing w:val="27"/>
        </w:rPr>
        <w:t>:</w:t>
      </w:r>
      <w:r w:rsidRPr="009312FA">
        <w:rPr>
          <w:rFonts w:ascii="Times New Roman" w:eastAsia="Arial" w:hAnsi="Times New Roman" w:cs="Times New Roman"/>
          <w:color w:val="000000"/>
        </w:rPr>
        <w:t xml:space="preserve"> </w:t>
      </w:r>
    </w:p>
    <w:p w:rsidR="00365DB9" w:rsidRPr="009312FA" w:rsidRDefault="00365DB9" w:rsidP="00365DB9">
      <w:pPr>
        <w:spacing w:line="251" w:lineRule="auto"/>
        <w:ind w:left="516" w:right="189"/>
        <w:rPr>
          <w:rFonts w:ascii="Times New Roman" w:eastAsia="Arial" w:hAnsi="Times New Roman" w:cs="Times New Roman"/>
          <w:color w:val="000000"/>
          <w:spacing w:val="22"/>
        </w:rPr>
      </w:pPr>
      <w:r w:rsidRPr="009312FA">
        <w:rPr>
          <w:rFonts w:ascii="Times New Roman" w:eastAsia="Arial" w:hAnsi="Times New Roman" w:cs="Times New Roman"/>
          <w:color w:val="000000"/>
          <w:spacing w:val="7"/>
        </w:rPr>
        <w:t>PWM.</w:t>
      </w:r>
      <w:r w:rsidRPr="009312FA">
        <w:rPr>
          <w:rFonts w:ascii="Times New Roman" w:eastAsia="Arial" w:hAnsi="Times New Roman" w:cs="Times New Roman"/>
          <w:color w:val="000000"/>
          <w:spacing w:val="7"/>
          <w:w w:val="102"/>
        </w:rPr>
        <w:t>s</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7"/>
          <w:w w:val="92"/>
        </w:rPr>
        <w:t>a</w:t>
      </w:r>
      <w:r w:rsidRPr="009312FA">
        <w:rPr>
          <w:rFonts w:ascii="Times New Roman" w:eastAsia="Arial" w:hAnsi="Times New Roman" w:cs="Times New Roman"/>
          <w:color w:val="000000"/>
          <w:spacing w:val="7"/>
        </w:rPr>
        <w:t>rt("P</w:t>
      </w:r>
      <w:r w:rsidRPr="009312FA">
        <w:rPr>
          <w:rFonts w:ascii="Times New Roman" w:eastAsia="Arial" w:hAnsi="Times New Roman" w:cs="Times New Roman"/>
          <w:color w:val="000000"/>
          <w:spacing w:val="7"/>
          <w:w w:val="92"/>
        </w:rPr>
        <w:t>9_14</w:t>
      </w:r>
      <w:r w:rsidRPr="009312FA">
        <w:rPr>
          <w:rFonts w:ascii="Times New Roman" w:eastAsia="Arial" w:hAnsi="Times New Roman" w:cs="Times New Roman"/>
          <w:color w:val="000000"/>
          <w:spacing w:val="7"/>
        </w:rPr>
        <w:t>",</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19"/>
          <w:w w:val="92"/>
        </w:rPr>
        <w:t>50</w:t>
      </w:r>
      <w:r w:rsidRPr="009312FA">
        <w:rPr>
          <w:rFonts w:ascii="Times New Roman" w:eastAsia="Arial" w:hAnsi="Times New Roman" w:cs="Times New Roman"/>
          <w:color w:val="000000"/>
          <w:spacing w:val="19"/>
        </w:rPr>
        <w:t>,</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11"/>
          <w:w w:val="92"/>
        </w:rPr>
        <w:t>1000</w:t>
      </w:r>
      <w:r w:rsidRPr="009312FA">
        <w:rPr>
          <w:rFonts w:ascii="Times New Roman" w:eastAsia="Arial" w:hAnsi="Times New Roman" w:cs="Times New Roman"/>
          <w:color w:val="000000"/>
          <w:spacing w:val="11"/>
        </w:rPr>
        <w:t>,</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22"/>
          <w:w w:val="92"/>
        </w:rPr>
        <w:t>1</w:t>
      </w:r>
      <w:r w:rsidRPr="009312FA">
        <w:rPr>
          <w:rFonts w:ascii="Times New Roman" w:eastAsia="Arial" w:hAnsi="Times New Roman" w:cs="Times New Roman"/>
          <w:color w:val="000000"/>
          <w:spacing w:val="22"/>
        </w:rPr>
        <w:t>)</w:t>
      </w:r>
    </w:p>
    <w:p w:rsidR="00365DB9" w:rsidRPr="009312FA" w:rsidRDefault="00365DB9" w:rsidP="00365DB9">
      <w:pPr>
        <w:spacing w:after="19" w:line="180" w:lineRule="exact"/>
        <w:ind w:right="189"/>
        <w:rPr>
          <w:rFonts w:ascii="Times New Roman" w:eastAsia="Arial" w:hAnsi="Times New Roman" w:cs="Times New Roman"/>
          <w:spacing w:val="22"/>
        </w:rPr>
      </w:pPr>
    </w:p>
    <w:p w:rsidR="00365DB9" w:rsidRPr="009312FA" w:rsidRDefault="00365DB9" w:rsidP="00365DB9">
      <w:pPr>
        <w:ind w:left="516" w:right="189"/>
        <w:rPr>
          <w:rFonts w:ascii="Times New Roman" w:eastAsia="Arial" w:hAnsi="Times New Roman" w:cs="Times New Roman"/>
          <w:color w:val="000000"/>
          <w:spacing w:val="-1"/>
          <w:w w:val="98"/>
        </w:rPr>
      </w:pPr>
      <w:r w:rsidRPr="009312FA">
        <w:rPr>
          <w:rFonts w:ascii="Times New Roman" w:eastAsia="Arial" w:hAnsi="Times New Roman" w:cs="Times New Roman"/>
          <w:color w:val="000000"/>
          <w:spacing w:val="6"/>
          <w:w w:val="103"/>
        </w:rPr>
        <w:t>D</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6"/>
          <w:w w:val="107"/>
        </w:rPr>
        <w:t>f</w:t>
      </w:r>
      <w:r w:rsidRPr="009312FA">
        <w:rPr>
          <w:rFonts w:ascii="Times New Roman" w:eastAsia="Arial" w:hAnsi="Times New Roman" w:cs="Times New Roman"/>
          <w:color w:val="000000"/>
          <w:spacing w:val="-6"/>
          <w:w w:val="114"/>
        </w:rPr>
        <w:t>r</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2"/>
        </w:rPr>
        <w:t>q</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w w:val="87"/>
        </w:rPr>
        <w:t>c</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8"/>
          <w:w w:val="97"/>
        </w:rPr>
        <w:t>b</w:t>
      </w:r>
      <w:r w:rsidRPr="009312FA">
        <w:rPr>
          <w:rFonts w:ascii="Times New Roman" w:eastAsia="Arial" w:hAnsi="Times New Roman" w:cs="Times New Roman"/>
          <w:color w:val="000000"/>
          <w:spacing w:val="-15"/>
        </w:rPr>
        <w:t>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1"/>
        </w:rPr>
        <w:t>set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rPr>
        <w:t>s</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
          <w:w w:val="107"/>
        </w:rPr>
        <w:t>f</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rPr>
        <w:t>ll</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spacing w:val="-1"/>
          <w:w w:val="98"/>
        </w:rPr>
        <w:t>w</w:t>
      </w:r>
      <w:r w:rsidRPr="009312FA">
        <w:rPr>
          <w:rFonts w:ascii="Times New Roman" w:eastAsia="Arial" w:hAnsi="Times New Roman" w:cs="Times New Roman"/>
          <w:color w:val="000000"/>
          <w:spacing w:val="-1"/>
        </w:rPr>
        <w:t>s</w:t>
      </w:r>
      <w:r w:rsidRPr="009312FA">
        <w:rPr>
          <w:rFonts w:ascii="Times New Roman" w:eastAsia="Arial" w:hAnsi="Times New Roman" w:cs="Times New Roman"/>
          <w:color w:val="000000"/>
          <w:spacing w:val="-1"/>
          <w:w w:val="98"/>
        </w:rPr>
        <w:t>:</w:t>
      </w:r>
    </w:p>
    <w:p w:rsidR="00365DB9" w:rsidRPr="009312FA" w:rsidRDefault="00365DB9" w:rsidP="00365DB9">
      <w:pPr>
        <w:spacing w:after="12" w:line="200" w:lineRule="exact"/>
        <w:ind w:right="189"/>
        <w:rPr>
          <w:rFonts w:ascii="Times New Roman" w:eastAsia="Arial" w:hAnsi="Times New Roman" w:cs="Times New Roman"/>
          <w:spacing w:val="-1"/>
          <w:w w:val="98"/>
        </w:rPr>
      </w:pPr>
    </w:p>
    <w:p w:rsidR="00365DB9" w:rsidRDefault="00365DB9" w:rsidP="00365DB9">
      <w:pPr>
        <w:spacing w:line="251" w:lineRule="auto"/>
        <w:ind w:left="516" w:right="189"/>
        <w:rPr>
          <w:rFonts w:ascii="Times New Roman" w:eastAsia="Arial" w:hAnsi="Times New Roman" w:cs="Times New Roman"/>
          <w:color w:val="000000"/>
        </w:rPr>
      </w:pPr>
      <w:r w:rsidRPr="009312FA">
        <w:rPr>
          <w:rFonts w:ascii="Times New Roman" w:eastAsia="Arial" w:hAnsi="Times New Roman" w:cs="Times New Roman"/>
          <w:color w:val="000000"/>
          <w:spacing w:val="6"/>
        </w:rPr>
        <w:t>PWM.</w:t>
      </w:r>
      <w:r w:rsidRPr="009312FA">
        <w:rPr>
          <w:rFonts w:ascii="Times New Roman" w:eastAsia="Arial" w:hAnsi="Times New Roman" w:cs="Times New Roman"/>
          <w:color w:val="000000"/>
          <w:spacing w:val="6"/>
          <w:w w:val="102"/>
        </w:rPr>
        <w:t>s</w:t>
      </w:r>
      <w:r w:rsidRPr="009312FA">
        <w:rPr>
          <w:rFonts w:ascii="Times New Roman" w:eastAsia="Arial" w:hAnsi="Times New Roman" w:cs="Times New Roman"/>
          <w:color w:val="000000"/>
          <w:spacing w:val="6"/>
          <w:w w:val="92"/>
        </w:rPr>
        <w:t>e</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92"/>
        </w:rPr>
        <w:t>_du</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102"/>
        </w:rPr>
        <w:t>y</w:t>
      </w:r>
      <w:r w:rsidRPr="009312FA">
        <w:rPr>
          <w:rFonts w:ascii="Times New Roman" w:eastAsia="Arial" w:hAnsi="Times New Roman" w:cs="Times New Roman"/>
          <w:color w:val="000000"/>
          <w:spacing w:val="6"/>
          <w:w w:val="92"/>
        </w:rPr>
        <w:t>_</w:t>
      </w:r>
      <w:r w:rsidRPr="009312FA">
        <w:rPr>
          <w:rFonts w:ascii="Times New Roman" w:eastAsia="Arial" w:hAnsi="Times New Roman" w:cs="Times New Roman"/>
          <w:color w:val="000000"/>
          <w:spacing w:val="6"/>
          <w:w w:val="102"/>
        </w:rPr>
        <w:t>cyc</w:t>
      </w:r>
      <w:r w:rsidRPr="009312FA">
        <w:rPr>
          <w:rFonts w:ascii="Times New Roman" w:eastAsia="Arial" w:hAnsi="Times New Roman" w:cs="Times New Roman"/>
          <w:color w:val="000000"/>
          <w:spacing w:val="6"/>
        </w:rPr>
        <w:t>l</w:t>
      </w:r>
      <w:r w:rsidRPr="009312FA">
        <w:rPr>
          <w:rFonts w:ascii="Times New Roman" w:eastAsia="Arial" w:hAnsi="Times New Roman" w:cs="Times New Roman"/>
          <w:color w:val="000000"/>
          <w:spacing w:val="6"/>
          <w:w w:val="92"/>
        </w:rPr>
        <w:t>e</w:t>
      </w:r>
      <w:r w:rsidRPr="009312FA">
        <w:rPr>
          <w:rFonts w:ascii="Times New Roman" w:eastAsia="Arial" w:hAnsi="Times New Roman" w:cs="Times New Roman"/>
          <w:color w:val="000000"/>
          <w:spacing w:val="6"/>
        </w:rPr>
        <w:t>("P</w:t>
      </w:r>
      <w:r w:rsidRPr="009312FA">
        <w:rPr>
          <w:rFonts w:ascii="Times New Roman" w:eastAsia="Arial" w:hAnsi="Times New Roman" w:cs="Times New Roman"/>
          <w:color w:val="000000"/>
          <w:spacing w:val="6"/>
          <w:w w:val="92"/>
        </w:rPr>
        <w:t>9_14</w:t>
      </w:r>
      <w:r w:rsidRPr="009312FA">
        <w:rPr>
          <w:rFonts w:ascii="Times New Roman" w:eastAsia="Arial" w:hAnsi="Times New Roman" w:cs="Times New Roman"/>
          <w:color w:val="000000"/>
          <w:spacing w:val="6"/>
        </w:rPr>
        <w:t>",</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20"/>
          <w:w w:val="92"/>
        </w:rPr>
        <w:t>25</w:t>
      </w:r>
      <w:r w:rsidRPr="009312FA">
        <w:rPr>
          <w:rFonts w:ascii="Times New Roman" w:eastAsia="Arial" w:hAnsi="Times New Roman" w:cs="Times New Roman"/>
          <w:color w:val="000000"/>
          <w:spacing w:val="20"/>
        </w:rPr>
        <w:t>.</w:t>
      </w:r>
      <w:r w:rsidRPr="009312FA">
        <w:rPr>
          <w:rFonts w:ascii="Times New Roman" w:eastAsia="Arial" w:hAnsi="Times New Roman" w:cs="Times New Roman"/>
          <w:color w:val="000000"/>
          <w:spacing w:val="20"/>
          <w:w w:val="92"/>
        </w:rPr>
        <w:t>5</w:t>
      </w:r>
      <w:r w:rsidRPr="009312FA">
        <w:rPr>
          <w:rFonts w:ascii="Times New Roman" w:eastAsia="Arial" w:hAnsi="Times New Roman" w:cs="Times New Roman"/>
          <w:color w:val="000000"/>
          <w:spacing w:val="20"/>
        </w:rPr>
        <w:t>)</w:t>
      </w:r>
      <w:r w:rsidRPr="009312FA">
        <w:rPr>
          <w:rFonts w:ascii="Times New Roman" w:eastAsia="Arial" w:hAnsi="Times New Roman" w:cs="Times New Roman"/>
          <w:color w:val="000000"/>
        </w:rPr>
        <w:t xml:space="preserve"> </w:t>
      </w:r>
    </w:p>
    <w:p w:rsidR="00365DB9" w:rsidRPr="009312FA" w:rsidRDefault="00365DB9" w:rsidP="00365DB9">
      <w:pPr>
        <w:spacing w:line="251" w:lineRule="auto"/>
        <w:ind w:left="516" w:right="189"/>
        <w:rPr>
          <w:rFonts w:ascii="Times New Roman" w:eastAsia="Arial" w:hAnsi="Times New Roman" w:cs="Times New Roman"/>
          <w:color w:val="000000"/>
          <w:spacing w:val="14"/>
        </w:rPr>
      </w:pPr>
      <w:r w:rsidRPr="009312FA">
        <w:rPr>
          <w:rFonts w:ascii="Times New Roman" w:eastAsia="Arial" w:hAnsi="Times New Roman" w:cs="Times New Roman"/>
          <w:color w:val="000000"/>
          <w:spacing w:val="5"/>
        </w:rPr>
        <w:t>PWM.</w:t>
      </w:r>
      <w:r w:rsidRPr="009312FA">
        <w:rPr>
          <w:rFonts w:ascii="Times New Roman" w:eastAsia="Arial" w:hAnsi="Times New Roman" w:cs="Times New Roman"/>
          <w:color w:val="000000"/>
          <w:spacing w:val="5"/>
          <w:w w:val="102"/>
        </w:rPr>
        <w:t>s</w:t>
      </w:r>
      <w:r w:rsidRPr="009312FA">
        <w:rPr>
          <w:rFonts w:ascii="Times New Roman" w:eastAsia="Arial" w:hAnsi="Times New Roman" w:cs="Times New Roman"/>
          <w:color w:val="000000"/>
          <w:spacing w:val="5"/>
          <w:w w:val="92"/>
        </w:rPr>
        <w:t>e</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92"/>
        </w:rPr>
        <w:t>_</w:t>
      </w:r>
      <w:r w:rsidRPr="009312FA">
        <w:rPr>
          <w:rFonts w:ascii="Times New Roman" w:eastAsia="Arial" w:hAnsi="Times New Roman" w:cs="Times New Roman"/>
          <w:color w:val="000000"/>
          <w:spacing w:val="5"/>
        </w:rPr>
        <w:t>fr</w:t>
      </w:r>
      <w:r w:rsidRPr="009312FA">
        <w:rPr>
          <w:rFonts w:ascii="Times New Roman" w:eastAsia="Arial" w:hAnsi="Times New Roman" w:cs="Times New Roman"/>
          <w:color w:val="000000"/>
          <w:spacing w:val="5"/>
          <w:w w:val="92"/>
        </w:rPr>
        <w:t>equen</w:t>
      </w:r>
      <w:r w:rsidRPr="009312FA">
        <w:rPr>
          <w:rFonts w:ascii="Times New Roman" w:eastAsia="Arial" w:hAnsi="Times New Roman" w:cs="Times New Roman"/>
          <w:color w:val="000000"/>
          <w:spacing w:val="5"/>
          <w:w w:val="102"/>
        </w:rPr>
        <w:t>cy</w:t>
      </w:r>
      <w:r w:rsidRPr="009312FA">
        <w:rPr>
          <w:rFonts w:ascii="Times New Roman" w:eastAsia="Arial" w:hAnsi="Times New Roman" w:cs="Times New Roman"/>
          <w:color w:val="000000"/>
          <w:spacing w:val="5"/>
        </w:rPr>
        <w:t>("P</w:t>
      </w:r>
      <w:r w:rsidRPr="009312FA">
        <w:rPr>
          <w:rFonts w:ascii="Times New Roman" w:eastAsia="Arial" w:hAnsi="Times New Roman" w:cs="Times New Roman"/>
          <w:color w:val="000000"/>
          <w:spacing w:val="5"/>
          <w:w w:val="92"/>
        </w:rPr>
        <w:t>9_14</w:t>
      </w:r>
      <w:r w:rsidRPr="009312FA">
        <w:rPr>
          <w:rFonts w:ascii="Times New Roman" w:eastAsia="Arial" w:hAnsi="Times New Roman" w:cs="Times New Roman"/>
          <w:color w:val="000000"/>
          <w:spacing w:val="5"/>
        </w:rPr>
        <w:t>",</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14"/>
          <w:w w:val="92"/>
        </w:rPr>
        <w:t>10</w:t>
      </w:r>
      <w:r w:rsidRPr="009312FA">
        <w:rPr>
          <w:rFonts w:ascii="Times New Roman" w:eastAsia="Arial" w:hAnsi="Times New Roman" w:cs="Times New Roman"/>
          <w:color w:val="000000"/>
          <w:spacing w:val="14"/>
        </w:rPr>
        <w:t>)</w:t>
      </w:r>
    </w:p>
    <w:p w:rsidR="00365DB9" w:rsidRPr="009312FA" w:rsidRDefault="00365DB9" w:rsidP="00365DB9">
      <w:pPr>
        <w:spacing w:after="19" w:line="180" w:lineRule="exact"/>
        <w:ind w:right="189"/>
        <w:rPr>
          <w:rFonts w:ascii="Times New Roman" w:eastAsia="Arial" w:hAnsi="Times New Roman" w:cs="Times New Roman"/>
          <w:spacing w:val="14"/>
        </w:rPr>
      </w:pPr>
    </w:p>
    <w:p w:rsidR="00365DB9" w:rsidRPr="009312FA" w:rsidRDefault="00365DB9" w:rsidP="00365DB9">
      <w:pPr>
        <w:ind w:left="516" w:right="189"/>
        <w:rPr>
          <w:rFonts w:ascii="Times New Roman" w:eastAsia="Arial" w:hAnsi="Times New Roman" w:cs="Times New Roman"/>
          <w:color w:val="000000"/>
          <w:spacing w:val="-2"/>
          <w:w w:val="98"/>
        </w:rPr>
      </w:pPr>
      <w:r w:rsidRPr="009312FA">
        <w:rPr>
          <w:rFonts w:ascii="Times New Roman" w:eastAsia="Arial" w:hAnsi="Times New Roman" w:cs="Times New Roman"/>
          <w:color w:val="000000"/>
          <w:spacing w:val="-19"/>
          <w:w w:val="115"/>
        </w:rPr>
        <w:t>T</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4"/>
        </w:rPr>
        <w:t>eit</w:t>
      </w:r>
      <w:r w:rsidRPr="009312FA">
        <w:rPr>
          <w:rFonts w:ascii="Times New Roman" w:eastAsia="Arial" w:hAnsi="Times New Roman" w:cs="Times New Roman"/>
          <w:color w:val="000000"/>
          <w:spacing w:val="-4"/>
          <w:w w:val="97"/>
        </w:rPr>
        <w:t>h</w:t>
      </w:r>
      <w:r w:rsidRPr="009312FA">
        <w:rPr>
          <w:rFonts w:ascii="Times New Roman" w:eastAsia="Arial" w:hAnsi="Times New Roman" w:cs="Times New Roman"/>
          <w:color w:val="000000"/>
          <w:spacing w:val="-4"/>
        </w:rPr>
        <w:t>e</w:t>
      </w:r>
      <w:r w:rsidRPr="009312FA">
        <w:rPr>
          <w:rFonts w:ascii="Times New Roman" w:eastAsia="Arial" w:hAnsi="Times New Roman" w:cs="Times New Roman"/>
          <w:color w:val="000000"/>
          <w:spacing w:val="-4"/>
          <w:w w:val="114"/>
        </w:rPr>
        <w:t>r</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5"/>
          <w:w w:val="97"/>
        </w:rPr>
        <w:t>d</w:t>
      </w:r>
      <w:r w:rsidRPr="009312FA">
        <w:rPr>
          <w:rFonts w:ascii="Times New Roman" w:eastAsia="Arial" w:hAnsi="Times New Roman" w:cs="Times New Roman"/>
          <w:color w:val="000000"/>
          <w:spacing w:val="-5"/>
        </w:rPr>
        <w:t>is</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w w:val="97"/>
        </w:rPr>
        <w:t>b</w:t>
      </w:r>
      <w:r w:rsidRPr="009312FA">
        <w:rPr>
          <w:rFonts w:ascii="Times New Roman" w:eastAsia="Arial" w:hAnsi="Times New Roman" w:cs="Times New Roman"/>
          <w:color w:val="000000"/>
          <w:spacing w:val="-5"/>
        </w:rPr>
        <w:t>le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2"/>
          <w:w w:val="97"/>
        </w:rPr>
        <w:t>h</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8"/>
        </w:rPr>
        <w:t>s</w:t>
      </w:r>
      <w:r w:rsidRPr="009312FA">
        <w:rPr>
          <w:rFonts w:ascii="Times New Roman" w:eastAsia="Arial" w:hAnsi="Times New Roman" w:cs="Times New Roman"/>
          <w:color w:val="000000"/>
          <w:spacing w:val="-2"/>
          <w:w w:val="97"/>
        </w:rPr>
        <w:t>p</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87"/>
        </w:rPr>
        <w:t>c</w:t>
      </w:r>
      <w:r w:rsidRPr="009312FA">
        <w:rPr>
          <w:rFonts w:ascii="Times New Roman" w:eastAsia="Arial" w:hAnsi="Times New Roman" w:cs="Times New Roman"/>
          <w:color w:val="000000"/>
          <w:spacing w:val="-8"/>
        </w:rPr>
        <w:t>i</w:t>
      </w:r>
      <w:r w:rsidRPr="009312FA">
        <w:rPr>
          <w:rFonts w:ascii="Times New Roman" w:eastAsia="Arial" w:hAnsi="Times New Roman" w:cs="Times New Roman"/>
          <w:color w:val="000000"/>
          <w:spacing w:val="-8"/>
          <w:w w:val="87"/>
        </w:rPr>
        <w:t>c</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7"/>
          <w:w w:val="87"/>
        </w:rPr>
        <w:t>c</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2"/>
          <w:w w:val="97"/>
        </w:rPr>
        <w:t>nn</w:t>
      </w:r>
      <w:r w:rsidRPr="009312FA">
        <w:rPr>
          <w:rFonts w:ascii="Times New Roman" w:eastAsia="Arial" w:hAnsi="Times New Roman" w:cs="Times New Roman"/>
          <w:color w:val="000000"/>
          <w:spacing w:val="-2"/>
        </w:rPr>
        <w:t>el</w:t>
      </w:r>
      <w:r w:rsidRPr="009312FA">
        <w:rPr>
          <w:rFonts w:ascii="Times New Roman" w:eastAsia="Arial" w:hAnsi="Times New Roman" w:cs="Times New Roman"/>
          <w:color w:val="000000"/>
          <w:spacing w:val="-2"/>
          <w:w w:val="98"/>
        </w:rPr>
        <w: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2"/>
          <w:w w:val="87"/>
        </w:rPr>
        <w:t>c</w:t>
      </w:r>
      <w:r w:rsidRPr="009312FA">
        <w:rPr>
          <w:rFonts w:ascii="Times New Roman" w:eastAsia="Arial" w:hAnsi="Times New Roman" w:cs="Times New Roman"/>
          <w:color w:val="000000"/>
          <w:spacing w:val="-2"/>
        </w:rPr>
        <w:t>le</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9"/>
          <w:w w:val="97"/>
        </w:rPr>
        <w:t>n</w:t>
      </w:r>
      <w:r w:rsidRPr="009312FA">
        <w:rPr>
          <w:rFonts w:ascii="Times New Roman" w:eastAsia="Arial" w:hAnsi="Times New Roman" w:cs="Times New Roman"/>
          <w:color w:val="000000"/>
          <w:spacing w:val="-2"/>
          <w:w w:val="97"/>
        </w:rPr>
        <w:t>up</w:t>
      </w:r>
      <w:r w:rsidRPr="009312FA">
        <w:rPr>
          <w:rFonts w:ascii="Times New Roman" w:eastAsia="Arial" w:hAnsi="Times New Roman" w:cs="Times New Roman"/>
          <w:color w:val="000000"/>
          <w:spacing w:val="-2"/>
          <w:w w:val="98"/>
        </w:rPr>
        <w:t>:</w:t>
      </w:r>
    </w:p>
    <w:p w:rsidR="00365DB9" w:rsidRPr="009312FA" w:rsidRDefault="00365DB9" w:rsidP="00365DB9">
      <w:pPr>
        <w:spacing w:after="12" w:line="200" w:lineRule="exact"/>
        <w:ind w:right="189"/>
        <w:rPr>
          <w:rFonts w:ascii="Times New Roman" w:eastAsia="Arial" w:hAnsi="Times New Roman" w:cs="Times New Roman"/>
          <w:spacing w:val="-2"/>
          <w:w w:val="98"/>
        </w:rPr>
      </w:pPr>
    </w:p>
    <w:p w:rsidR="00365DB9" w:rsidRDefault="00365DB9" w:rsidP="00365DB9">
      <w:pPr>
        <w:spacing w:line="251" w:lineRule="auto"/>
        <w:ind w:left="516" w:right="189"/>
        <w:rPr>
          <w:rFonts w:ascii="Times New Roman" w:eastAsia="Arial" w:hAnsi="Times New Roman" w:cs="Times New Roman"/>
          <w:color w:val="000000"/>
        </w:rPr>
      </w:pPr>
      <w:r w:rsidRPr="009312FA">
        <w:rPr>
          <w:rFonts w:ascii="Times New Roman" w:eastAsia="Arial" w:hAnsi="Times New Roman" w:cs="Times New Roman"/>
          <w:color w:val="000000"/>
          <w:spacing w:val="1"/>
        </w:rPr>
        <w:t>PWM.</w:t>
      </w:r>
      <w:r w:rsidRPr="009312FA">
        <w:rPr>
          <w:rFonts w:ascii="Times New Roman" w:eastAsia="Arial" w:hAnsi="Times New Roman" w:cs="Times New Roman"/>
          <w:color w:val="000000"/>
          <w:spacing w:val="1"/>
          <w:w w:val="102"/>
        </w:rPr>
        <w:t>s</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2"/>
        </w:rPr>
        <w:t>op</w:t>
      </w:r>
      <w:r w:rsidRPr="009312FA">
        <w:rPr>
          <w:rFonts w:ascii="Times New Roman" w:eastAsia="Arial" w:hAnsi="Times New Roman" w:cs="Times New Roman"/>
          <w:color w:val="000000"/>
          <w:spacing w:val="1"/>
        </w:rPr>
        <w:t>("P</w:t>
      </w:r>
      <w:r w:rsidRPr="009312FA">
        <w:rPr>
          <w:rFonts w:ascii="Times New Roman" w:eastAsia="Arial" w:hAnsi="Times New Roman" w:cs="Times New Roman"/>
          <w:color w:val="000000"/>
          <w:spacing w:val="1"/>
          <w:w w:val="92"/>
        </w:rPr>
        <w:t>9_14</w:t>
      </w:r>
      <w:r w:rsidRPr="009312FA">
        <w:rPr>
          <w:rFonts w:ascii="Times New Roman" w:eastAsia="Arial" w:hAnsi="Times New Roman" w:cs="Times New Roman"/>
          <w:color w:val="000000"/>
          <w:spacing w:val="1"/>
        </w:rPr>
        <w:t>")</w:t>
      </w:r>
      <w:r w:rsidRPr="009312FA">
        <w:rPr>
          <w:rFonts w:ascii="Times New Roman" w:eastAsia="Arial" w:hAnsi="Times New Roman" w:cs="Times New Roman"/>
          <w:color w:val="000000"/>
        </w:rPr>
        <w:t xml:space="preserve"> </w:t>
      </w:r>
    </w:p>
    <w:p w:rsidR="00365DB9" w:rsidRPr="009312FA" w:rsidRDefault="00365DB9" w:rsidP="00365DB9">
      <w:pPr>
        <w:spacing w:line="251" w:lineRule="auto"/>
        <w:ind w:left="516" w:right="189"/>
        <w:rPr>
          <w:rFonts w:ascii="Times New Roman" w:eastAsia="Arial" w:hAnsi="Times New Roman" w:cs="Times New Roman"/>
          <w:color w:val="000000"/>
          <w:spacing w:val="-1"/>
        </w:rPr>
      </w:pPr>
      <w:r w:rsidRPr="009312FA">
        <w:rPr>
          <w:rFonts w:ascii="Times New Roman" w:eastAsia="Arial" w:hAnsi="Times New Roman" w:cs="Times New Roman"/>
          <w:color w:val="000000"/>
          <w:spacing w:val="-1"/>
        </w:rPr>
        <w:t>PWM.</w:t>
      </w:r>
      <w:r w:rsidRPr="009312FA">
        <w:rPr>
          <w:rFonts w:ascii="Times New Roman" w:eastAsia="Arial" w:hAnsi="Times New Roman" w:cs="Times New Roman"/>
          <w:color w:val="000000"/>
          <w:spacing w:val="-1"/>
          <w:w w:val="102"/>
        </w:rPr>
        <w:t>c</w:t>
      </w:r>
      <w:r w:rsidRPr="009312FA">
        <w:rPr>
          <w:rFonts w:ascii="Times New Roman" w:eastAsia="Arial" w:hAnsi="Times New Roman" w:cs="Times New Roman"/>
          <w:color w:val="000000"/>
          <w:spacing w:val="-1"/>
        </w:rPr>
        <w:t>l</w:t>
      </w:r>
      <w:r w:rsidRPr="009312FA">
        <w:rPr>
          <w:rFonts w:ascii="Times New Roman" w:eastAsia="Arial" w:hAnsi="Times New Roman" w:cs="Times New Roman"/>
          <w:color w:val="000000"/>
          <w:spacing w:val="-1"/>
          <w:w w:val="92"/>
        </w:rPr>
        <w:t>eanup</w:t>
      </w:r>
      <w:r w:rsidRPr="009312FA">
        <w:rPr>
          <w:rFonts w:ascii="Times New Roman" w:eastAsia="Arial" w:hAnsi="Times New Roman" w:cs="Times New Roman"/>
          <w:color w:val="000000"/>
          <w:spacing w:val="-1"/>
        </w:rPr>
        <w:t>()</w:t>
      </w:r>
    </w:p>
    <w:p w:rsidR="00365DB9" w:rsidRPr="009312FA" w:rsidRDefault="00365DB9" w:rsidP="00365DB9">
      <w:pPr>
        <w:spacing w:line="240" w:lineRule="exact"/>
        <w:ind w:right="189"/>
        <w:rPr>
          <w:rFonts w:ascii="Times New Roman" w:eastAsia="Arial" w:hAnsi="Times New Roman" w:cs="Times New Roman"/>
          <w:spacing w:val="-1"/>
        </w:rPr>
      </w:pPr>
    </w:p>
    <w:p w:rsidR="00365DB9" w:rsidRPr="009312FA" w:rsidRDefault="00365DB9" w:rsidP="00365DB9">
      <w:pPr>
        <w:spacing w:line="240" w:lineRule="exact"/>
        <w:ind w:right="189"/>
        <w:rPr>
          <w:rFonts w:ascii="Times New Roman" w:eastAsia="Arial" w:hAnsi="Times New Roman" w:cs="Times New Roman"/>
          <w:spacing w:val="-1"/>
        </w:rPr>
      </w:pPr>
    </w:p>
    <w:p w:rsidR="00365DB9" w:rsidRPr="009312FA" w:rsidRDefault="00365DB9" w:rsidP="00365DB9">
      <w:pPr>
        <w:spacing w:line="240" w:lineRule="exact"/>
        <w:ind w:right="189"/>
        <w:rPr>
          <w:rFonts w:ascii="Times New Roman" w:eastAsia="Times New Roman" w:hAnsi="Times New Roman" w:cs="Times New Roman"/>
        </w:rPr>
      </w:pPr>
    </w:p>
    <w:p w:rsidR="00365DB9" w:rsidRPr="009312FA" w:rsidRDefault="00365DB9" w:rsidP="00365DB9">
      <w:pPr>
        <w:ind w:left="516" w:right="189"/>
        <w:rPr>
          <w:rFonts w:ascii="Times New Roman" w:eastAsia="Arial" w:hAnsi="Times New Roman" w:cs="Times New Roman"/>
          <w:color w:val="000000"/>
          <w:spacing w:val="16"/>
          <w:w w:val="115"/>
        </w:rPr>
      </w:pPr>
      <w:r w:rsidRPr="009312FA">
        <w:rPr>
          <w:rFonts w:ascii="Times New Roman" w:eastAsia="Arial" w:hAnsi="Times New Roman" w:cs="Times New Roman"/>
          <w:color w:val="000000"/>
          <w:spacing w:val="12"/>
          <w:w w:val="118"/>
        </w:rPr>
        <w:t>P</w:t>
      </w:r>
      <w:r w:rsidRPr="009312FA">
        <w:rPr>
          <w:rFonts w:ascii="Times New Roman" w:eastAsia="Arial" w:hAnsi="Times New Roman" w:cs="Times New Roman"/>
          <w:color w:val="000000"/>
          <w:spacing w:val="12"/>
        </w:rPr>
        <w:t>i</w:t>
      </w:r>
      <w:r w:rsidRPr="009312FA">
        <w:rPr>
          <w:rFonts w:ascii="Times New Roman" w:eastAsia="Arial" w:hAnsi="Times New Roman" w:cs="Times New Roman"/>
          <w:color w:val="000000"/>
          <w:spacing w:val="12"/>
          <w:w w:val="115"/>
        </w:rPr>
        <w:t>n</w:t>
      </w:r>
      <w:r w:rsidRPr="009312FA">
        <w:rPr>
          <w:rFonts w:ascii="Times New Roman" w:eastAsia="Arial" w:hAnsi="Times New Roman" w:cs="Times New Roman"/>
          <w:color w:val="000000"/>
          <w:spacing w:val="12"/>
          <w:w w:val="104"/>
        </w:rPr>
        <w:t>o</w:t>
      </w:r>
      <w:r w:rsidRPr="009312FA">
        <w:rPr>
          <w:rFonts w:ascii="Times New Roman" w:eastAsia="Arial" w:hAnsi="Times New Roman" w:cs="Times New Roman"/>
          <w:color w:val="000000"/>
          <w:spacing w:val="12"/>
          <w:w w:val="115"/>
        </w:rPr>
        <w:t>u</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30"/>
        </w:rPr>
        <w:t xml:space="preserve"> </w:t>
      </w:r>
      <w:r w:rsidRPr="009312FA">
        <w:rPr>
          <w:rFonts w:ascii="Times New Roman" w:eastAsia="Arial" w:hAnsi="Times New Roman" w:cs="Times New Roman"/>
          <w:color w:val="000000"/>
          <w:spacing w:val="16"/>
        </w:rPr>
        <w:t>Di</w:t>
      </w:r>
      <w:r w:rsidRPr="009312FA">
        <w:rPr>
          <w:rFonts w:ascii="Times New Roman" w:eastAsia="Arial" w:hAnsi="Times New Roman" w:cs="Times New Roman"/>
          <w:color w:val="000000"/>
          <w:spacing w:val="16"/>
          <w:w w:val="101"/>
        </w:rPr>
        <w:t>a</w:t>
      </w:r>
      <w:r w:rsidRPr="009312FA">
        <w:rPr>
          <w:rFonts w:ascii="Times New Roman" w:eastAsia="Arial" w:hAnsi="Times New Roman" w:cs="Times New Roman"/>
          <w:color w:val="000000"/>
          <w:spacing w:val="16"/>
          <w:w w:val="104"/>
        </w:rPr>
        <w:t>g</w:t>
      </w:r>
      <w:r w:rsidRPr="009312FA">
        <w:rPr>
          <w:rFonts w:ascii="Times New Roman" w:eastAsia="Arial" w:hAnsi="Times New Roman" w:cs="Times New Roman"/>
          <w:color w:val="000000"/>
          <w:spacing w:val="16"/>
        </w:rPr>
        <w:t>r</w:t>
      </w:r>
      <w:r w:rsidRPr="009312FA">
        <w:rPr>
          <w:rFonts w:ascii="Times New Roman" w:eastAsia="Arial" w:hAnsi="Times New Roman" w:cs="Times New Roman"/>
          <w:color w:val="000000"/>
          <w:spacing w:val="16"/>
          <w:w w:val="101"/>
        </w:rPr>
        <w:t>a</w:t>
      </w:r>
      <w:r w:rsidRPr="009312FA">
        <w:rPr>
          <w:rFonts w:ascii="Times New Roman" w:eastAsia="Arial" w:hAnsi="Times New Roman" w:cs="Times New Roman"/>
          <w:color w:val="000000"/>
          <w:spacing w:val="16"/>
          <w:w w:val="115"/>
        </w:rPr>
        <w:t>m</w:t>
      </w:r>
    </w:p>
    <w:p w:rsidR="00365DB9" w:rsidRPr="009312FA" w:rsidRDefault="00365DB9" w:rsidP="00365DB9">
      <w:pPr>
        <w:spacing w:line="240" w:lineRule="exact"/>
        <w:ind w:right="189"/>
        <w:rPr>
          <w:rFonts w:ascii="Times New Roman" w:eastAsia="Arial" w:hAnsi="Times New Roman" w:cs="Times New Roman"/>
          <w:spacing w:val="16"/>
          <w:w w:val="115"/>
        </w:rPr>
      </w:pPr>
    </w:p>
    <w:p w:rsidR="00365DB9" w:rsidRDefault="00365DB9" w:rsidP="00365DB9">
      <w:pPr>
        <w:spacing w:line="240" w:lineRule="exact"/>
        <w:ind w:right="189"/>
        <w:rPr>
          <w:rFonts w:ascii="Times New Roman" w:eastAsia="Arial" w:hAnsi="Times New Roman" w:cs="Times New Roman"/>
          <w:spacing w:val="16"/>
          <w:w w:val="115"/>
        </w:rPr>
      </w:pPr>
      <w:r w:rsidRPr="009312FA">
        <w:rPr>
          <w:rFonts w:ascii="Times New Roman" w:hAnsi="Times New Roman" w:cs="Times New Roman"/>
          <w:noProof/>
          <w:lang w:val="en-IN" w:eastAsia="en-IN" w:bidi="ar-SA"/>
        </w:rPr>
        <w:drawing>
          <wp:anchor distT="0" distB="0" distL="0" distR="0" simplePos="0" relativeHeight="251664896" behindDoc="1" locked="0" layoutInCell="0" allowOverlap="1" wp14:anchorId="48074C15" wp14:editId="5AFE965F">
            <wp:simplePos x="0" y="0"/>
            <wp:positionH relativeFrom="page">
              <wp:posOffset>1714500</wp:posOffset>
            </wp:positionH>
            <wp:positionV relativeFrom="page">
              <wp:posOffset>5600700</wp:posOffset>
            </wp:positionV>
            <wp:extent cx="3924300" cy="2790825"/>
            <wp:effectExtent l="0" t="0" r="0" b="9525"/>
            <wp:wrapNone/>
            <wp:docPr id="26" name="drawingObject1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7"/>
                    <a:stretch>
                      <a:fillRect/>
                    </a:stretch>
                  </pic:blipFill>
                  <pic:spPr>
                    <a:xfrm>
                      <a:off x="0" y="0"/>
                      <a:ext cx="3924300" cy="2790825"/>
                    </a:xfrm>
                    <a:prstGeom prst="rect">
                      <a:avLst/>
                    </a:prstGeom>
                    <a:noFill/>
                  </pic:spPr>
                </pic:pic>
              </a:graphicData>
            </a:graphic>
            <wp14:sizeRelH relativeFrom="margin">
              <wp14:pctWidth>0</wp14:pctWidth>
            </wp14:sizeRelH>
            <wp14:sizeRelV relativeFrom="margin">
              <wp14:pctHeight>0</wp14:pctHeight>
            </wp14:sizeRelV>
          </wp:anchor>
        </w:drawing>
      </w:r>
    </w:p>
    <w:p w:rsidR="00365DB9" w:rsidRDefault="00365DB9" w:rsidP="00365DB9">
      <w:pPr>
        <w:spacing w:line="240" w:lineRule="exact"/>
        <w:ind w:right="189"/>
        <w:rPr>
          <w:rFonts w:ascii="Times New Roman" w:eastAsia="Arial" w:hAnsi="Times New Roman" w:cs="Times New Roman"/>
          <w:spacing w:val="16"/>
          <w:w w:val="115"/>
        </w:rPr>
      </w:pPr>
    </w:p>
    <w:p w:rsidR="00365DB9" w:rsidRDefault="00365DB9" w:rsidP="00365DB9">
      <w:pPr>
        <w:spacing w:line="240" w:lineRule="exact"/>
        <w:ind w:right="189"/>
        <w:rPr>
          <w:rFonts w:ascii="Times New Roman" w:eastAsia="Arial" w:hAnsi="Times New Roman" w:cs="Times New Roman"/>
          <w:spacing w:val="16"/>
          <w:w w:val="115"/>
        </w:rPr>
      </w:pPr>
    </w:p>
    <w:p w:rsidR="00365DB9" w:rsidRDefault="00365DB9" w:rsidP="00365DB9">
      <w:pPr>
        <w:spacing w:line="240" w:lineRule="exact"/>
        <w:ind w:right="189"/>
        <w:rPr>
          <w:rFonts w:ascii="Times New Roman" w:eastAsia="Arial" w:hAnsi="Times New Roman" w:cs="Times New Roman"/>
          <w:spacing w:val="16"/>
          <w:w w:val="115"/>
        </w:rPr>
      </w:pPr>
    </w:p>
    <w:p w:rsidR="00365DB9" w:rsidRDefault="00365DB9" w:rsidP="00365DB9">
      <w:pPr>
        <w:spacing w:line="240" w:lineRule="exact"/>
        <w:ind w:right="189"/>
        <w:rPr>
          <w:rFonts w:ascii="Times New Roman" w:eastAsia="Arial" w:hAnsi="Times New Roman" w:cs="Times New Roman"/>
          <w:spacing w:val="16"/>
          <w:w w:val="115"/>
        </w:rPr>
      </w:pPr>
    </w:p>
    <w:p w:rsidR="00365DB9" w:rsidRDefault="00365DB9" w:rsidP="00365DB9">
      <w:pPr>
        <w:spacing w:line="240" w:lineRule="exact"/>
        <w:ind w:right="189"/>
        <w:rPr>
          <w:rFonts w:ascii="Times New Roman" w:eastAsia="Arial" w:hAnsi="Times New Roman" w:cs="Times New Roman"/>
          <w:spacing w:val="16"/>
          <w:w w:val="115"/>
        </w:rPr>
      </w:pPr>
    </w:p>
    <w:p w:rsidR="00365DB9" w:rsidRDefault="00365DB9" w:rsidP="00365DB9">
      <w:pPr>
        <w:spacing w:line="240" w:lineRule="exact"/>
        <w:ind w:right="189"/>
        <w:rPr>
          <w:rFonts w:ascii="Times New Roman" w:eastAsia="Arial" w:hAnsi="Times New Roman" w:cs="Times New Roman"/>
          <w:spacing w:val="16"/>
          <w:w w:val="115"/>
        </w:rPr>
      </w:pPr>
    </w:p>
    <w:p w:rsidR="00365DB9" w:rsidRDefault="00365DB9" w:rsidP="00365DB9">
      <w:pPr>
        <w:spacing w:line="240" w:lineRule="exact"/>
        <w:ind w:right="189"/>
        <w:rPr>
          <w:rFonts w:ascii="Times New Roman" w:eastAsia="Arial" w:hAnsi="Times New Roman" w:cs="Times New Roman"/>
          <w:spacing w:val="16"/>
          <w:w w:val="115"/>
        </w:rPr>
      </w:pPr>
    </w:p>
    <w:p w:rsidR="00365DB9" w:rsidRPr="009312FA" w:rsidRDefault="00365DB9" w:rsidP="00365DB9">
      <w:pPr>
        <w:spacing w:line="240" w:lineRule="exact"/>
        <w:ind w:right="189"/>
        <w:rPr>
          <w:rFonts w:ascii="Times New Roman" w:eastAsia="Arial" w:hAnsi="Times New Roman" w:cs="Times New Roman"/>
          <w:spacing w:val="16"/>
          <w:w w:val="115"/>
        </w:rPr>
      </w:pPr>
    </w:p>
    <w:p w:rsidR="00365DB9" w:rsidRPr="009312FA" w:rsidRDefault="00365DB9" w:rsidP="00365DB9">
      <w:pPr>
        <w:spacing w:line="240" w:lineRule="exact"/>
        <w:ind w:right="189"/>
        <w:rPr>
          <w:rFonts w:ascii="Times New Roman" w:eastAsia="Arial" w:hAnsi="Times New Roman" w:cs="Times New Roman"/>
          <w:spacing w:val="16"/>
          <w:w w:val="115"/>
        </w:rPr>
      </w:pPr>
    </w:p>
    <w:p w:rsidR="00365DB9" w:rsidRPr="009312FA" w:rsidRDefault="00365DB9" w:rsidP="00365DB9">
      <w:pPr>
        <w:spacing w:line="240" w:lineRule="exact"/>
        <w:ind w:right="189"/>
        <w:rPr>
          <w:rFonts w:ascii="Times New Roman" w:eastAsia="Arial" w:hAnsi="Times New Roman" w:cs="Times New Roman"/>
          <w:spacing w:val="16"/>
          <w:w w:val="115"/>
        </w:rPr>
      </w:pPr>
    </w:p>
    <w:p w:rsidR="00365DB9" w:rsidRPr="009312FA" w:rsidRDefault="00365DB9" w:rsidP="00365DB9">
      <w:pPr>
        <w:spacing w:line="240" w:lineRule="exact"/>
        <w:ind w:right="189"/>
        <w:rPr>
          <w:rFonts w:ascii="Times New Roman" w:eastAsia="Arial" w:hAnsi="Times New Roman" w:cs="Times New Roman"/>
          <w:spacing w:val="16"/>
          <w:w w:val="115"/>
        </w:rPr>
      </w:pPr>
    </w:p>
    <w:p w:rsidR="00365DB9" w:rsidRPr="009312FA" w:rsidRDefault="00365DB9" w:rsidP="00365DB9">
      <w:pPr>
        <w:spacing w:line="240" w:lineRule="exact"/>
        <w:ind w:right="189"/>
        <w:rPr>
          <w:rFonts w:ascii="Times New Roman" w:eastAsia="Arial" w:hAnsi="Times New Roman" w:cs="Times New Roman"/>
          <w:spacing w:val="16"/>
          <w:w w:val="115"/>
        </w:rPr>
      </w:pPr>
    </w:p>
    <w:p w:rsidR="00365DB9" w:rsidRPr="009312FA" w:rsidRDefault="00365DB9" w:rsidP="00365DB9">
      <w:pPr>
        <w:spacing w:line="240" w:lineRule="exact"/>
        <w:ind w:right="189"/>
        <w:rPr>
          <w:rFonts w:ascii="Times New Roman" w:eastAsia="Arial" w:hAnsi="Times New Roman" w:cs="Times New Roman"/>
          <w:spacing w:val="16"/>
          <w:w w:val="115"/>
        </w:rPr>
      </w:pPr>
    </w:p>
    <w:p w:rsidR="00365DB9" w:rsidRDefault="00365DB9" w:rsidP="00365DB9">
      <w:pPr>
        <w:spacing w:line="240" w:lineRule="exact"/>
        <w:ind w:right="189"/>
        <w:rPr>
          <w:rFonts w:ascii="Times New Roman" w:eastAsia="Arial" w:hAnsi="Times New Roman" w:cs="Times New Roman"/>
          <w:spacing w:val="16"/>
          <w:w w:val="115"/>
        </w:rPr>
      </w:pPr>
    </w:p>
    <w:p w:rsidR="00365DB9" w:rsidRDefault="00365DB9" w:rsidP="00365DB9">
      <w:pPr>
        <w:spacing w:line="240" w:lineRule="exact"/>
        <w:ind w:right="189"/>
        <w:rPr>
          <w:rFonts w:ascii="Times New Roman" w:eastAsia="Arial" w:hAnsi="Times New Roman" w:cs="Times New Roman"/>
          <w:spacing w:val="16"/>
          <w:w w:val="115"/>
        </w:rPr>
      </w:pPr>
    </w:p>
    <w:p w:rsidR="00365DB9" w:rsidRDefault="00365DB9" w:rsidP="00365DB9">
      <w:pPr>
        <w:spacing w:line="240" w:lineRule="exact"/>
        <w:ind w:right="189"/>
        <w:rPr>
          <w:rFonts w:ascii="Times New Roman" w:eastAsia="Arial" w:hAnsi="Times New Roman" w:cs="Times New Roman"/>
          <w:spacing w:val="16"/>
          <w:w w:val="115"/>
        </w:rPr>
      </w:pPr>
    </w:p>
    <w:p w:rsidR="00365DB9" w:rsidRDefault="00365DB9" w:rsidP="00365DB9">
      <w:pPr>
        <w:spacing w:line="240" w:lineRule="exact"/>
        <w:ind w:right="189"/>
        <w:rPr>
          <w:rFonts w:ascii="Times New Roman" w:eastAsia="Arial" w:hAnsi="Times New Roman" w:cs="Times New Roman"/>
          <w:spacing w:val="16"/>
          <w:w w:val="115"/>
        </w:rPr>
      </w:pPr>
    </w:p>
    <w:p w:rsidR="00365DB9" w:rsidRPr="009312FA" w:rsidRDefault="00365DB9" w:rsidP="00365DB9">
      <w:pPr>
        <w:spacing w:line="240" w:lineRule="exact"/>
        <w:ind w:right="189"/>
        <w:rPr>
          <w:rFonts w:ascii="Times New Roman" w:eastAsia="Arial" w:hAnsi="Times New Roman" w:cs="Times New Roman"/>
          <w:spacing w:val="16"/>
          <w:w w:val="115"/>
        </w:rPr>
      </w:pPr>
    </w:p>
    <w:p w:rsidR="00365DB9" w:rsidRPr="009312FA" w:rsidRDefault="00365DB9" w:rsidP="00365DB9">
      <w:pPr>
        <w:ind w:left="3063" w:right="189"/>
        <w:rPr>
          <w:rFonts w:ascii="Times New Roman" w:eastAsia="Arial" w:hAnsi="Times New Roman" w:cs="Times New Roman"/>
          <w:color w:val="000000"/>
          <w:spacing w:val="2"/>
          <w:w w:val="98"/>
        </w:rPr>
      </w:pPr>
      <w:r w:rsidRPr="009312FA">
        <w:rPr>
          <w:rFonts w:ascii="Times New Roman" w:eastAsia="Arial" w:hAnsi="Times New Roman" w:cs="Times New Roman"/>
          <w:color w:val="000000"/>
          <w:spacing w:val="-3"/>
          <w:w w:val="104"/>
        </w:rPr>
        <w:t>F</w:t>
      </w:r>
      <w:r w:rsidRPr="009312FA">
        <w:rPr>
          <w:rFonts w:ascii="Times New Roman" w:eastAsia="Arial" w:hAnsi="Times New Roman" w:cs="Times New Roman"/>
          <w:color w:val="000000"/>
          <w:spacing w:val="-3"/>
        </w:rPr>
        <w:t>i</w:t>
      </w:r>
      <w:r w:rsidRPr="009312FA">
        <w:rPr>
          <w:rFonts w:ascii="Times New Roman" w:eastAsia="Arial" w:hAnsi="Times New Roman" w:cs="Times New Roman"/>
          <w:color w:val="000000"/>
          <w:spacing w:val="-3"/>
          <w:w w:val="88"/>
        </w:rPr>
        <w:t>g</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w w:val="114"/>
        </w:rPr>
        <w:t>r</w:t>
      </w:r>
      <w:r w:rsidRPr="009312FA">
        <w:rPr>
          <w:rFonts w:ascii="Times New Roman" w:eastAsia="Arial" w:hAnsi="Times New Roman" w:cs="Times New Roman"/>
          <w:color w:val="000000"/>
          <w:spacing w:val="-3"/>
        </w:rPr>
        <w:t>e</w:t>
      </w:r>
      <w:r w:rsidRPr="009312FA">
        <w:rPr>
          <w:rFonts w:ascii="Times New Roman" w:eastAsia="Arial" w:hAnsi="Times New Roman" w:cs="Times New Roman"/>
          <w:color w:val="000000"/>
          <w:spacing w:val="10"/>
        </w:rPr>
        <w:t xml:space="preserve"> </w:t>
      </w:r>
      <w:r>
        <w:rPr>
          <w:rFonts w:ascii="Times New Roman" w:eastAsia="Arial" w:hAnsi="Times New Roman" w:cs="Times New Roman"/>
          <w:color w:val="000000"/>
          <w:spacing w:val="10"/>
        </w:rPr>
        <w:t>4</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37"/>
        </w:rPr>
        <w:t xml:space="preserve"> </w:t>
      </w:r>
      <w:r w:rsidRPr="009312FA">
        <w:rPr>
          <w:rFonts w:ascii="Times New Roman" w:eastAsia="Arial" w:hAnsi="Times New Roman" w:cs="Times New Roman"/>
          <w:color w:val="000000"/>
          <w:spacing w:val="6"/>
          <w:w w:val="99"/>
        </w:rPr>
        <w:t>P</w:t>
      </w:r>
      <w:r w:rsidRPr="009312FA">
        <w:rPr>
          <w:rFonts w:ascii="Times New Roman" w:eastAsia="Arial" w:hAnsi="Times New Roman" w:cs="Times New Roman"/>
          <w:color w:val="000000"/>
          <w:spacing w:val="6"/>
        </w:rPr>
        <w:t>i</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2"/>
          <w:w w:val="103"/>
        </w:rPr>
        <w:t>D</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2"/>
          <w:w w:val="88"/>
        </w:rPr>
        <w:t>ag</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2"/>
          <w:w w:val="98"/>
        </w:rPr>
        <w:t>m</w:t>
      </w:r>
    </w:p>
    <w:p w:rsidR="00365DB9" w:rsidRPr="009312FA" w:rsidRDefault="00365DB9" w:rsidP="00365DB9">
      <w:pPr>
        <w:spacing w:line="240" w:lineRule="exact"/>
        <w:ind w:right="189"/>
        <w:rPr>
          <w:rFonts w:ascii="Times New Roman" w:eastAsia="Arial" w:hAnsi="Times New Roman" w:cs="Times New Roman"/>
          <w:spacing w:val="2"/>
          <w:w w:val="98"/>
        </w:rPr>
      </w:pPr>
    </w:p>
    <w:p w:rsidR="00365DB9" w:rsidRPr="009312FA" w:rsidRDefault="00365DB9" w:rsidP="00365DB9">
      <w:pPr>
        <w:spacing w:line="240" w:lineRule="exact"/>
        <w:ind w:right="189"/>
        <w:rPr>
          <w:rFonts w:ascii="Times New Roman" w:eastAsia="Arial" w:hAnsi="Times New Roman" w:cs="Times New Roman"/>
          <w:spacing w:val="2"/>
          <w:w w:val="98"/>
        </w:rPr>
      </w:pPr>
    </w:p>
    <w:p w:rsidR="00365DB9" w:rsidRPr="009312FA" w:rsidRDefault="00365DB9" w:rsidP="00365DB9">
      <w:pPr>
        <w:spacing w:line="240" w:lineRule="exact"/>
        <w:ind w:right="189"/>
        <w:rPr>
          <w:rFonts w:ascii="Times New Roman" w:eastAsia="Arial" w:hAnsi="Times New Roman" w:cs="Times New Roman"/>
          <w:spacing w:val="2"/>
          <w:w w:val="98"/>
        </w:rPr>
      </w:pPr>
    </w:p>
    <w:p w:rsidR="00365DB9" w:rsidRPr="009312FA" w:rsidRDefault="00365DB9" w:rsidP="00365DB9">
      <w:pPr>
        <w:ind w:left="516" w:right="189"/>
        <w:rPr>
          <w:rFonts w:ascii="Times New Roman" w:eastAsia="Arial" w:hAnsi="Times New Roman" w:cs="Times New Roman"/>
          <w:color w:val="000000"/>
          <w:spacing w:val="17"/>
        </w:rPr>
      </w:pPr>
      <w:r w:rsidRPr="009312FA">
        <w:rPr>
          <w:rFonts w:ascii="Times New Roman" w:eastAsia="Arial" w:hAnsi="Times New Roman" w:cs="Times New Roman"/>
          <w:color w:val="000000"/>
          <w:spacing w:val="26"/>
        </w:rPr>
        <w:lastRenderedPageBreak/>
        <w:t>Al</w:t>
      </w:r>
      <w:r w:rsidRPr="009312FA">
        <w:rPr>
          <w:rFonts w:ascii="Times New Roman" w:eastAsia="Arial" w:hAnsi="Times New Roman" w:cs="Times New Roman"/>
          <w:color w:val="000000"/>
          <w:spacing w:val="26"/>
          <w:w w:val="102"/>
        </w:rPr>
        <w:t>go</w:t>
      </w:r>
      <w:r w:rsidRPr="009312FA">
        <w:rPr>
          <w:rFonts w:ascii="Times New Roman" w:eastAsia="Arial" w:hAnsi="Times New Roman" w:cs="Times New Roman"/>
          <w:color w:val="000000"/>
          <w:spacing w:val="26"/>
        </w:rPr>
        <w:t>rit</w:t>
      </w:r>
      <w:r w:rsidRPr="009312FA">
        <w:rPr>
          <w:rFonts w:ascii="Times New Roman" w:eastAsia="Arial" w:hAnsi="Times New Roman" w:cs="Times New Roman"/>
          <w:color w:val="000000"/>
          <w:spacing w:val="26"/>
          <w:w w:val="114"/>
        </w:rPr>
        <w:t>hm</w:t>
      </w:r>
      <w:r w:rsidRPr="009312FA">
        <w:rPr>
          <w:rFonts w:ascii="Times New Roman" w:eastAsia="Arial" w:hAnsi="Times New Roman" w:cs="Times New Roman"/>
          <w:color w:val="000000"/>
          <w:spacing w:val="34"/>
        </w:rPr>
        <w:t xml:space="preserve"> </w:t>
      </w:r>
      <w:r w:rsidRPr="009312FA">
        <w:rPr>
          <w:rFonts w:ascii="Times New Roman" w:eastAsia="Arial" w:hAnsi="Times New Roman" w:cs="Times New Roman"/>
          <w:color w:val="000000"/>
          <w:spacing w:val="36"/>
        </w:rPr>
        <w:t>(D</w:t>
      </w:r>
      <w:r w:rsidRPr="009312FA">
        <w:rPr>
          <w:rFonts w:ascii="Times New Roman" w:eastAsia="Arial" w:hAnsi="Times New Roman" w:cs="Times New Roman"/>
          <w:color w:val="000000"/>
          <w:spacing w:val="36"/>
          <w:w w:val="114"/>
        </w:rPr>
        <w:t>u</w:t>
      </w:r>
      <w:r w:rsidRPr="009312FA">
        <w:rPr>
          <w:rFonts w:ascii="Times New Roman" w:eastAsia="Arial" w:hAnsi="Times New Roman" w:cs="Times New Roman"/>
          <w:color w:val="000000"/>
          <w:spacing w:val="26"/>
        </w:rPr>
        <w:t>t</w:t>
      </w:r>
      <w:r w:rsidRPr="009312FA">
        <w:rPr>
          <w:rFonts w:ascii="Times New Roman" w:eastAsia="Arial" w:hAnsi="Times New Roman" w:cs="Times New Roman"/>
          <w:color w:val="000000"/>
          <w:spacing w:val="36"/>
        </w:rPr>
        <w:t>y</w:t>
      </w:r>
      <w:r w:rsidRPr="009312FA">
        <w:rPr>
          <w:rFonts w:ascii="Times New Roman" w:eastAsia="Arial" w:hAnsi="Times New Roman" w:cs="Times New Roman"/>
          <w:color w:val="000000"/>
          <w:spacing w:val="35"/>
        </w:rPr>
        <w:t xml:space="preserve"> </w:t>
      </w:r>
      <w:r w:rsidRPr="009312FA">
        <w:rPr>
          <w:rFonts w:ascii="Times New Roman" w:eastAsia="Arial" w:hAnsi="Times New Roman" w:cs="Times New Roman"/>
          <w:color w:val="000000"/>
          <w:spacing w:val="17"/>
          <w:w w:val="114"/>
        </w:rPr>
        <w:t>C</w:t>
      </w:r>
      <w:r w:rsidRPr="009312FA">
        <w:rPr>
          <w:rFonts w:ascii="Times New Roman" w:eastAsia="Arial" w:hAnsi="Times New Roman" w:cs="Times New Roman"/>
          <w:color w:val="000000"/>
          <w:spacing w:val="17"/>
        </w:rPr>
        <w:t>y</w:t>
      </w:r>
      <w:r w:rsidRPr="009312FA">
        <w:rPr>
          <w:rFonts w:ascii="Times New Roman" w:eastAsia="Arial" w:hAnsi="Times New Roman" w:cs="Times New Roman"/>
          <w:color w:val="000000"/>
          <w:spacing w:val="17"/>
          <w:w w:val="101"/>
        </w:rPr>
        <w:t>c</w:t>
      </w:r>
      <w:r w:rsidRPr="009312FA">
        <w:rPr>
          <w:rFonts w:ascii="Times New Roman" w:eastAsia="Arial" w:hAnsi="Times New Roman" w:cs="Times New Roman"/>
          <w:color w:val="000000"/>
          <w:spacing w:val="17"/>
        </w:rPr>
        <w:t>l</w:t>
      </w:r>
      <w:r w:rsidRPr="009312FA">
        <w:rPr>
          <w:rFonts w:ascii="Times New Roman" w:eastAsia="Arial" w:hAnsi="Times New Roman" w:cs="Times New Roman"/>
          <w:color w:val="000000"/>
          <w:spacing w:val="17"/>
          <w:w w:val="93"/>
        </w:rPr>
        <w:t>e</w:t>
      </w:r>
      <w:r w:rsidRPr="009312FA">
        <w:rPr>
          <w:rFonts w:ascii="Times New Roman" w:eastAsia="Arial" w:hAnsi="Times New Roman" w:cs="Times New Roman"/>
          <w:color w:val="000000"/>
          <w:spacing w:val="17"/>
        </w:rPr>
        <w:t>)</w:t>
      </w:r>
    </w:p>
    <w:p w:rsidR="00365DB9" w:rsidRPr="009312FA" w:rsidRDefault="00365DB9" w:rsidP="00365DB9">
      <w:pPr>
        <w:spacing w:after="5" w:line="220" w:lineRule="exact"/>
        <w:ind w:right="189"/>
        <w:rPr>
          <w:rFonts w:ascii="Times New Roman" w:eastAsia="Arial" w:hAnsi="Times New Roman" w:cs="Times New Roman"/>
          <w:spacing w:val="17"/>
        </w:rPr>
      </w:pPr>
    </w:p>
    <w:p w:rsidR="00365DB9" w:rsidRPr="009312FA" w:rsidRDefault="00365DB9" w:rsidP="00365DB9">
      <w:pPr>
        <w:ind w:left="802" w:right="189"/>
        <w:rPr>
          <w:rFonts w:ascii="Times New Roman" w:eastAsia="Arial" w:hAnsi="Times New Roman" w:cs="Times New Roman"/>
          <w:color w:val="000000"/>
          <w:w w:val="98"/>
        </w:rPr>
      </w:pPr>
      <w:r w:rsidRPr="009312FA">
        <w:rPr>
          <w:rFonts w:ascii="Times New Roman" w:eastAsia="Arial" w:hAnsi="Times New Roman" w:cs="Times New Roman"/>
          <w:color w:val="000000"/>
          <w:w w:val="88"/>
        </w:rPr>
        <w:t>1</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8"/>
        </w:rPr>
        <w:t>m</w:t>
      </w:r>
      <w:r w:rsidRPr="009312FA">
        <w:rPr>
          <w:rFonts w:ascii="Times New Roman" w:eastAsia="Arial" w:hAnsi="Times New Roman" w:cs="Times New Roman"/>
          <w:color w:val="000000"/>
          <w:spacing w:val="13"/>
          <w:w w:val="97"/>
        </w:rPr>
        <w:t>p</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w w:val="97"/>
        </w:rPr>
        <w:t>pp</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2"/>
        </w:rPr>
        <w:t>li</w:t>
      </w:r>
      <w:r w:rsidRPr="009312FA">
        <w:rPr>
          <w:rFonts w:ascii="Times New Roman" w:eastAsia="Arial" w:hAnsi="Times New Roman" w:cs="Times New Roman"/>
          <w:color w:val="000000"/>
          <w:spacing w:val="-2"/>
          <w:w w:val="97"/>
        </w:rPr>
        <w:t>b</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rPr>
        <w:t>ies</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9"/>
        </w:rPr>
        <w:t>t</w:t>
      </w:r>
      <w:r w:rsidRPr="009312FA">
        <w:rPr>
          <w:rFonts w:ascii="Times New Roman" w:eastAsia="Arial" w:hAnsi="Times New Roman" w:cs="Times New Roman"/>
          <w:color w:val="000000"/>
          <w:spacing w:val="9"/>
          <w:w w:val="88"/>
        </w:rPr>
        <w:t>o</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88"/>
        </w:rPr>
        <w:t>og</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8"/>
        </w:rPr>
        <w:t>m.</w:t>
      </w:r>
    </w:p>
    <w:p w:rsidR="00365DB9" w:rsidRPr="009312FA" w:rsidRDefault="00365DB9" w:rsidP="00365DB9">
      <w:pPr>
        <w:spacing w:after="71" w:line="240" w:lineRule="exact"/>
        <w:ind w:right="189"/>
        <w:rPr>
          <w:rFonts w:ascii="Times New Roman" w:eastAsia="Arial" w:hAnsi="Times New Roman" w:cs="Times New Roman"/>
          <w:w w:val="98"/>
        </w:rPr>
      </w:pPr>
    </w:p>
    <w:p w:rsidR="00365DB9" w:rsidRPr="009312FA" w:rsidRDefault="00365DB9" w:rsidP="00365DB9">
      <w:pPr>
        <w:spacing w:line="251" w:lineRule="auto"/>
        <w:ind w:left="1101" w:right="189"/>
        <w:rPr>
          <w:rFonts w:ascii="Times New Roman" w:eastAsia="Arial" w:hAnsi="Times New Roman" w:cs="Times New Roman"/>
          <w:color w:val="000000"/>
          <w:spacing w:val="12"/>
          <w:w w:val="92"/>
        </w:rPr>
      </w:pPr>
      <w:r w:rsidRPr="009312FA">
        <w:rPr>
          <w:rFonts w:ascii="Times New Roman" w:eastAsia="Arial" w:hAnsi="Times New Roman" w:cs="Times New Roman"/>
          <w:color w:val="000000"/>
          <w:spacing w:val="15"/>
        </w:rPr>
        <w:t>im</w:t>
      </w:r>
      <w:r w:rsidRPr="009312FA">
        <w:rPr>
          <w:rFonts w:ascii="Times New Roman" w:eastAsia="Arial" w:hAnsi="Times New Roman" w:cs="Times New Roman"/>
          <w:color w:val="000000"/>
          <w:spacing w:val="15"/>
          <w:w w:val="92"/>
        </w:rPr>
        <w:t>po</w:t>
      </w:r>
      <w:r w:rsidRPr="009312FA">
        <w:rPr>
          <w:rFonts w:ascii="Times New Roman" w:eastAsia="Arial" w:hAnsi="Times New Roman" w:cs="Times New Roman"/>
          <w:color w:val="000000"/>
          <w:spacing w:val="15"/>
        </w:rPr>
        <w:t>rt</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3"/>
        </w:rPr>
        <w:t>A</w:t>
      </w:r>
      <w:r w:rsidRPr="009312FA">
        <w:rPr>
          <w:rFonts w:ascii="Times New Roman" w:eastAsia="Arial" w:hAnsi="Times New Roman" w:cs="Times New Roman"/>
          <w:color w:val="000000"/>
          <w:spacing w:val="3"/>
          <w:w w:val="92"/>
        </w:rPr>
        <w:t>da</w:t>
      </w:r>
      <w:r w:rsidRPr="009312FA">
        <w:rPr>
          <w:rFonts w:ascii="Times New Roman" w:eastAsia="Arial" w:hAnsi="Times New Roman" w:cs="Times New Roman"/>
          <w:color w:val="000000"/>
          <w:spacing w:val="3"/>
        </w:rPr>
        <w:t>fr</w:t>
      </w:r>
      <w:r w:rsidRPr="009312FA">
        <w:rPr>
          <w:rFonts w:ascii="Times New Roman" w:eastAsia="Arial" w:hAnsi="Times New Roman" w:cs="Times New Roman"/>
          <w:color w:val="000000"/>
          <w:spacing w:val="3"/>
          <w:w w:val="92"/>
        </w:rPr>
        <w:t>u</w:t>
      </w:r>
      <w:r w:rsidRPr="009312FA">
        <w:rPr>
          <w:rFonts w:ascii="Times New Roman" w:eastAsia="Arial" w:hAnsi="Times New Roman" w:cs="Times New Roman"/>
          <w:color w:val="000000"/>
          <w:spacing w:val="3"/>
        </w:rPr>
        <w:t>it</w:t>
      </w:r>
      <w:r w:rsidRPr="009312FA">
        <w:rPr>
          <w:rFonts w:ascii="Times New Roman" w:eastAsia="Arial" w:hAnsi="Times New Roman" w:cs="Times New Roman"/>
          <w:color w:val="000000"/>
          <w:spacing w:val="3"/>
          <w:w w:val="92"/>
        </w:rPr>
        <w:t>_</w:t>
      </w:r>
      <w:r w:rsidRPr="009312FA">
        <w:rPr>
          <w:rFonts w:ascii="Times New Roman" w:eastAsia="Arial" w:hAnsi="Times New Roman" w:cs="Times New Roman"/>
          <w:color w:val="000000"/>
          <w:spacing w:val="3"/>
        </w:rPr>
        <w:t>BBIO.GPIO</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w w:val="92"/>
        </w:rPr>
        <w:t>a</w:t>
      </w:r>
      <w:r w:rsidRPr="009312FA">
        <w:rPr>
          <w:rFonts w:ascii="Times New Roman" w:eastAsia="Arial" w:hAnsi="Times New Roman" w:cs="Times New Roman"/>
          <w:color w:val="000000"/>
          <w:w w:val="102"/>
        </w:rPr>
        <w:t>s</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27"/>
        </w:rPr>
        <w:t>GPIO</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5"/>
        </w:rPr>
        <w:t>im</w:t>
      </w:r>
      <w:r w:rsidRPr="009312FA">
        <w:rPr>
          <w:rFonts w:ascii="Times New Roman" w:eastAsia="Arial" w:hAnsi="Times New Roman" w:cs="Times New Roman"/>
          <w:color w:val="000000"/>
          <w:spacing w:val="15"/>
          <w:w w:val="92"/>
        </w:rPr>
        <w:t>po</w:t>
      </w:r>
      <w:r w:rsidRPr="009312FA">
        <w:rPr>
          <w:rFonts w:ascii="Times New Roman" w:eastAsia="Arial" w:hAnsi="Times New Roman" w:cs="Times New Roman"/>
          <w:color w:val="000000"/>
          <w:spacing w:val="15"/>
        </w:rPr>
        <w:t>rt</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3"/>
        </w:rPr>
        <w:t>A</w:t>
      </w:r>
      <w:r w:rsidRPr="009312FA">
        <w:rPr>
          <w:rFonts w:ascii="Times New Roman" w:eastAsia="Arial" w:hAnsi="Times New Roman" w:cs="Times New Roman"/>
          <w:color w:val="000000"/>
          <w:spacing w:val="-3"/>
          <w:w w:val="92"/>
        </w:rPr>
        <w:t>da</w:t>
      </w:r>
      <w:r w:rsidRPr="009312FA">
        <w:rPr>
          <w:rFonts w:ascii="Times New Roman" w:eastAsia="Arial" w:hAnsi="Times New Roman" w:cs="Times New Roman"/>
          <w:color w:val="000000"/>
          <w:spacing w:val="-3"/>
        </w:rPr>
        <w:t>fr</w:t>
      </w:r>
      <w:r w:rsidRPr="009312FA">
        <w:rPr>
          <w:rFonts w:ascii="Times New Roman" w:eastAsia="Arial" w:hAnsi="Times New Roman" w:cs="Times New Roman"/>
          <w:color w:val="000000"/>
          <w:spacing w:val="-3"/>
          <w:w w:val="92"/>
        </w:rPr>
        <w:t>u</w:t>
      </w:r>
      <w:r w:rsidRPr="009312FA">
        <w:rPr>
          <w:rFonts w:ascii="Times New Roman" w:eastAsia="Arial" w:hAnsi="Times New Roman" w:cs="Times New Roman"/>
          <w:color w:val="000000"/>
          <w:spacing w:val="-3"/>
        </w:rPr>
        <w:t>it</w:t>
      </w:r>
      <w:r w:rsidRPr="009312FA">
        <w:rPr>
          <w:rFonts w:ascii="Times New Roman" w:eastAsia="Arial" w:hAnsi="Times New Roman" w:cs="Times New Roman"/>
          <w:color w:val="000000"/>
          <w:spacing w:val="-3"/>
          <w:w w:val="92"/>
        </w:rPr>
        <w:t>_</w:t>
      </w:r>
      <w:r w:rsidRPr="009312FA">
        <w:rPr>
          <w:rFonts w:ascii="Times New Roman" w:eastAsia="Arial" w:hAnsi="Times New Roman" w:cs="Times New Roman"/>
          <w:color w:val="000000"/>
          <w:spacing w:val="-3"/>
        </w:rPr>
        <w:t>BBIO.PWM</w:t>
      </w:r>
      <w:r w:rsidRPr="009312FA">
        <w:rPr>
          <w:rFonts w:ascii="Times New Roman" w:eastAsia="Arial" w:hAnsi="Times New Roman" w:cs="Times New Roman"/>
          <w:color w:val="000000"/>
          <w:spacing w:val="55"/>
        </w:rPr>
        <w:t xml:space="preserve"> </w:t>
      </w:r>
      <w:r w:rsidRPr="009312FA">
        <w:rPr>
          <w:rFonts w:ascii="Times New Roman" w:eastAsia="Arial" w:hAnsi="Times New Roman" w:cs="Times New Roman"/>
          <w:color w:val="000000"/>
          <w:w w:val="92"/>
        </w:rPr>
        <w:t>a</w:t>
      </w:r>
      <w:r w:rsidRPr="009312FA">
        <w:rPr>
          <w:rFonts w:ascii="Times New Roman" w:eastAsia="Arial" w:hAnsi="Times New Roman" w:cs="Times New Roman"/>
          <w:color w:val="000000"/>
          <w:w w:val="102"/>
        </w:rPr>
        <w:t>s</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72"/>
        </w:rPr>
        <w:t>PWM</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5"/>
        </w:rPr>
        <w:t>im</w:t>
      </w:r>
      <w:r w:rsidRPr="009312FA">
        <w:rPr>
          <w:rFonts w:ascii="Times New Roman" w:eastAsia="Arial" w:hAnsi="Times New Roman" w:cs="Times New Roman"/>
          <w:color w:val="000000"/>
          <w:spacing w:val="15"/>
          <w:w w:val="92"/>
        </w:rPr>
        <w:t>po</w:t>
      </w:r>
      <w:r w:rsidRPr="009312FA">
        <w:rPr>
          <w:rFonts w:ascii="Times New Roman" w:eastAsia="Arial" w:hAnsi="Times New Roman" w:cs="Times New Roman"/>
          <w:color w:val="000000"/>
          <w:spacing w:val="15"/>
        </w:rPr>
        <w:t>rt</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12"/>
        </w:rPr>
        <w:t>tim</w:t>
      </w:r>
      <w:r w:rsidRPr="009312FA">
        <w:rPr>
          <w:rFonts w:ascii="Times New Roman" w:eastAsia="Arial" w:hAnsi="Times New Roman" w:cs="Times New Roman"/>
          <w:color w:val="000000"/>
          <w:spacing w:val="12"/>
          <w:w w:val="92"/>
        </w:rPr>
        <w:t>e</w:t>
      </w:r>
    </w:p>
    <w:p w:rsidR="00365DB9" w:rsidRPr="009312FA" w:rsidRDefault="00365DB9" w:rsidP="00365DB9">
      <w:pPr>
        <w:spacing w:after="58" w:line="240" w:lineRule="exact"/>
        <w:ind w:right="189"/>
        <w:rPr>
          <w:rFonts w:ascii="Times New Roman" w:eastAsia="Arial" w:hAnsi="Times New Roman" w:cs="Times New Roman"/>
          <w:spacing w:val="12"/>
          <w:w w:val="92"/>
        </w:rPr>
      </w:pPr>
    </w:p>
    <w:p w:rsidR="00365DB9" w:rsidRPr="009312FA" w:rsidRDefault="00365DB9" w:rsidP="00365DB9">
      <w:pPr>
        <w:ind w:left="802" w:right="189"/>
        <w:rPr>
          <w:rFonts w:ascii="Times New Roman" w:eastAsia="Arial" w:hAnsi="Times New Roman" w:cs="Times New Roman"/>
          <w:color w:val="000000"/>
          <w:spacing w:val="-6"/>
          <w:w w:val="98"/>
        </w:rPr>
      </w:pPr>
      <w:r w:rsidRPr="009312FA">
        <w:rPr>
          <w:rFonts w:ascii="Times New Roman" w:eastAsia="Arial" w:hAnsi="Times New Roman" w:cs="Times New Roman"/>
          <w:color w:val="000000"/>
          <w:w w:val="88"/>
        </w:rPr>
        <w:t>2</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2"/>
          <w:w w:val="81"/>
        </w:rPr>
        <w:t>S</w:t>
      </w:r>
      <w:r w:rsidRPr="009312FA">
        <w:rPr>
          <w:rFonts w:ascii="Times New Roman" w:eastAsia="Arial" w:hAnsi="Times New Roman" w:cs="Times New Roman"/>
          <w:color w:val="000000"/>
          <w:spacing w:val="-2"/>
        </w:rPr>
        <w:t>et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8"/>
          <w:w w:val="88"/>
        </w:rPr>
        <w:t>a</w:t>
      </w:r>
      <w:r w:rsidRPr="009312FA">
        <w:rPr>
          <w:rFonts w:ascii="Times New Roman" w:eastAsia="Arial" w:hAnsi="Times New Roman" w:cs="Times New Roman"/>
          <w:color w:val="000000"/>
          <w:spacing w:val="8"/>
        </w:rPr>
        <w:t>ll</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4"/>
        </w:rPr>
        <w:t>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2"/>
          <w:w w:val="103"/>
        </w:rPr>
        <w:t>k</w:t>
      </w:r>
      <w:r w:rsidRPr="009312FA">
        <w:rPr>
          <w:rFonts w:ascii="Times New Roman" w:eastAsia="Arial" w:hAnsi="Times New Roman" w:cs="Times New Roman"/>
          <w:color w:val="000000"/>
          <w:spacing w:val="12"/>
        </w:rPr>
        <w:t>it 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101"/>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6"/>
          <w:w w:val="98"/>
        </w:rPr>
        <w:t>m</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6"/>
          <w:w w:val="97"/>
        </w:rPr>
        <w:t>d</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8"/>
        </w:rPr>
        <w:t>.</w:t>
      </w:r>
    </w:p>
    <w:p w:rsidR="00365DB9" w:rsidRPr="009312FA" w:rsidRDefault="00365DB9" w:rsidP="00365DB9">
      <w:pPr>
        <w:spacing w:after="71" w:line="240" w:lineRule="exact"/>
        <w:ind w:right="189"/>
        <w:rPr>
          <w:rFonts w:ascii="Times New Roman" w:eastAsia="Arial" w:hAnsi="Times New Roman" w:cs="Times New Roman"/>
          <w:spacing w:val="-6"/>
          <w:w w:val="98"/>
        </w:rPr>
      </w:pPr>
    </w:p>
    <w:p w:rsidR="00365DB9" w:rsidRPr="009312FA" w:rsidRDefault="00365DB9" w:rsidP="00365DB9">
      <w:pPr>
        <w:ind w:left="1101" w:right="189"/>
        <w:rPr>
          <w:rFonts w:ascii="Times New Roman" w:eastAsia="Arial" w:hAnsi="Times New Roman" w:cs="Times New Roman"/>
          <w:color w:val="000000"/>
          <w:spacing w:val="5"/>
        </w:rPr>
      </w:pPr>
      <w:r w:rsidRPr="009312FA">
        <w:rPr>
          <w:rFonts w:ascii="Times New Roman" w:eastAsia="Arial" w:hAnsi="Times New Roman" w:cs="Times New Roman"/>
          <w:color w:val="000000"/>
          <w:spacing w:val="5"/>
        </w:rPr>
        <w:t>GPIO.</w:t>
      </w:r>
      <w:r w:rsidRPr="009312FA">
        <w:rPr>
          <w:rFonts w:ascii="Times New Roman" w:eastAsia="Arial" w:hAnsi="Times New Roman" w:cs="Times New Roman"/>
          <w:color w:val="000000"/>
          <w:spacing w:val="5"/>
          <w:w w:val="102"/>
        </w:rPr>
        <w:t>s</w:t>
      </w:r>
      <w:r w:rsidRPr="009312FA">
        <w:rPr>
          <w:rFonts w:ascii="Times New Roman" w:eastAsia="Arial" w:hAnsi="Times New Roman" w:cs="Times New Roman"/>
          <w:color w:val="000000"/>
          <w:spacing w:val="5"/>
          <w:w w:val="92"/>
        </w:rPr>
        <w:t>e</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92"/>
        </w:rPr>
        <w:t>up</w:t>
      </w:r>
      <w:r w:rsidRPr="009312FA">
        <w:rPr>
          <w:rFonts w:ascii="Times New Roman" w:eastAsia="Arial" w:hAnsi="Times New Roman" w:cs="Times New Roman"/>
          <w:color w:val="000000"/>
          <w:spacing w:val="5"/>
        </w:rPr>
        <w:t>("P</w:t>
      </w:r>
      <w:r w:rsidRPr="009312FA">
        <w:rPr>
          <w:rFonts w:ascii="Times New Roman" w:eastAsia="Arial" w:hAnsi="Times New Roman" w:cs="Times New Roman"/>
          <w:color w:val="000000"/>
          <w:spacing w:val="5"/>
          <w:w w:val="92"/>
        </w:rPr>
        <w:t>8_7</w:t>
      </w:r>
      <w:r w:rsidRPr="009312FA">
        <w:rPr>
          <w:rFonts w:ascii="Times New Roman" w:eastAsia="Arial" w:hAnsi="Times New Roman" w:cs="Times New Roman"/>
          <w:color w:val="000000"/>
          <w:spacing w:val="5"/>
        </w:rPr>
        <w:t>",GPIO.IN)</w:t>
      </w:r>
    </w:p>
    <w:p w:rsidR="00365DB9" w:rsidRPr="009312FA" w:rsidRDefault="00365DB9" w:rsidP="00365DB9">
      <w:pPr>
        <w:spacing w:after="71" w:line="240" w:lineRule="exact"/>
        <w:ind w:right="189"/>
        <w:rPr>
          <w:rFonts w:ascii="Times New Roman" w:eastAsia="Arial" w:hAnsi="Times New Roman" w:cs="Times New Roman"/>
          <w:spacing w:val="5"/>
        </w:rPr>
      </w:pPr>
    </w:p>
    <w:p w:rsidR="00365DB9" w:rsidRPr="009312FA" w:rsidRDefault="00365DB9" w:rsidP="00365DB9">
      <w:pPr>
        <w:ind w:left="802" w:right="189"/>
        <w:rPr>
          <w:rFonts w:ascii="Times New Roman" w:eastAsia="Arial" w:hAnsi="Times New Roman" w:cs="Times New Roman"/>
          <w:color w:val="000000"/>
          <w:w w:val="98"/>
        </w:rPr>
      </w:pPr>
      <w:r w:rsidRPr="009312FA">
        <w:rPr>
          <w:rFonts w:ascii="Times New Roman" w:eastAsia="Arial" w:hAnsi="Times New Roman" w:cs="Times New Roman"/>
          <w:color w:val="000000"/>
          <w:w w:val="88"/>
        </w:rPr>
        <w:t>3</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10"/>
          <w:w w:val="81"/>
        </w:rPr>
        <w:t>S</w:t>
      </w:r>
      <w:r w:rsidRPr="009312FA">
        <w:rPr>
          <w:rFonts w:ascii="Times New Roman" w:eastAsia="Arial" w:hAnsi="Times New Roman" w:cs="Times New Roman"/>
          <w:color w:val="000000"/>
          <w:spacing w:val="10"/>
        </w:rPr>
        <w:t>t</w:t>
      </w:r>
      <w:r w:rsidRPr="009312FA">
        <w:rPr>
          <w:rFonts w:ascii="Times New Roman" w:eastAsia="Arial" w:hAnsi="Times New Roman" w:cs="Times New Roman"/>
          <w:color w:val="000000"/>
          <w:spacing w:val="10"/>
          <w:w w:val="88"/>
        </w:rPr>
        <w:t>a</w:t>
      </w:r>
      <w:r w:rsidRPr="009312FA">
        <w:rPr>
          <w:rFonts w:ascii="Times New Roman" w:eastAsia="Arial" w:hAnsi="Times New Roman" w:cs="Times New Roman"/>
          <w:color w:val="000000"/>
          <w:spacing w:val="10"/>
          <w:w w:val="114"/>
        </w:rPr>
        <w:t>r</w:t>
      </w:r>
      <w:r w:rsidRPr="009312FA">
        <w:rPr>
          <w:rFonts w:ascii="Times New Roman" w:eastAsia="Arial" w:hAnsi="Times New Roman" w:cs="Times New Roman"/>
          <w:color w:val="000000"/>
          <w:spacing w:val="10"/>
        </w:rPr>
        <w:t>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106"/>
        </w:rPr>
        <w:t>W</w:t>
      </w:r>
      <w:r w:rsidRPr="009312FA">
        <w:rPr>
          <w:rFonts w:ascii="Times New Roman" w:eastAsia="Arial" w:hAnsi="Times New Roman" w:cs="Times New Roman"/>
          <w:color w:val="000000"/>
          <w:w w:val="107"/>
        </w:rPr>
        <w:t>M</w:t>
      </w:r>
      <w:r w:rsidRPr="009312FA">
        <w:rPr>
          <w:rFonts w:ascii="Times New Roman" w:eastAsia="Arial" w:hAnsi="Times New Roman" w:cs="Times New Roman"/>
          <w:color w:val="000000"/>
          <w:w w:val="98"/>
        </w:rPr>
        <w:t>.</w:t>
      </w:r>
    </w:p>
    <w:p w:rsidR="00365DB9" w:rsidRPr="009312FA" w:rsidRDefault="00365DB9" w:rsidP="00365DB9">
      <w:pPr>
        <w:spacing w:after="71" w:line="240" w:lineRule="exact"/>
        <w:ind w:right="189"/>
        <w:rPr>
          <w:rFonts w:ascii="Times New Roman" w:eastAsia="Arial" w:hAnsi="Times New Roman" w:cs="Times New Roman"/>
          <w:w w:val="98"/>
        </w:rPr>
      </w:pPr>
    </w:p>
    <w:p w:rsidR="00365DB9" w:rsidRPr="009312FA" w:rsidRDefault="00365DB9" w:rsidP="00365DB9">
      <w:pPr>
        <w:ind w:left="1101" w:right="189"/>
        <w:rPr>
          <w:rFonts w:ascii="Times New Roman" w:eastAsia="Arial" w:hAnsi="Times New Roman" w:cs="Times New Roman"/>
          <w:color w:val="000000"/>
          <w:spacing w:val="6"/>
        </w:rPr>
      </w:pPr>
      <w:r w:rsidRPr="009312FA">
        <w:rPr>
          <w:rFonts w:ascii="Times New Roman" w:eastAsia="Arial" w:hAnsi="Times New Roman" w:cs="Times New Roman"/>
          <w:color w:val="000000"/>
          <w:spacing w:val="6"/>
        </w:rPr>
        <w:t>PWM.</w:t>
      </w:r>
      <w:r w:rsidRPr="009312FA">
        <w:rPr>
          <w:rFonts w:ascii="Times New Roman" w:eastAsia="Arial" w:hAnsi="Times New Roman" w:cs="Times New Roman"/>
          <w:color w:val="000000"/>
          <w:spacing w:val="6"/>
          <w:w w:val="102"/>
        </w:rPr>
        <w:t>s</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92"/>
        </w:rPr>
        <w:t>a</w:t>
      </w:r>
      <w:r w:rsidRPr="009312FA">
        <w:rPr>
          <w:rFonts w:ascii="Times New Roman" w:eastAsia="Arial" w:hAnsi="Times New Roman" w:cs="Times New Roman"/>
          <w:color w:val="000000"/>
          <w:spacing w:val="6"/>
        </w:rPr>
        <w:t>rt("P</w:t>
      </w:r>
      <w:r w:rsidRPr="009312FA">
        <w:rPr>
          <w:rFonts w:ascii="Times New Roman" w:eastAsia="Arial" w:hAnsi="Times New Roman" w:cs="Times New Roman"/>
          <w:color w:val="000000"/>
          <w:spacing w:val="6"/>
          <w:w w:val="92"/>
        </w:rPr>
        <w:t>8_13</w:t>
      </w:r>
      <w:r w:rsidRPr="009312FA">
        <w:rPr>
          <w:rFonts w:ascii="Times New Roman" w:eastAsia="Arial" w:hAnsi="Times New Roman" w:cs="Times New Roman"/>
          <w:color w:val="000000"/>
          <w:spacing w:val="6"/>
        </w:rPr>
        <w:t>")</w:t>
      </w:r>
    </w:p>
    <w:p w:rsidR="00365DB9" w:rsidRPr="009312FA" w:rsidRDefault="00365DB9" w:rsidP="00365DB9">
      <w:pPr>
        <w:spacing w:after="71" w:line="240" w:lineRule="exact"/>
        <w:ind w:right="189"/>
        <w:rPr>
          <w:rFonts w:ascii="Times New Roman" w:eastAsia="Arial" w:hAnsi="Times New Roman" w:cs="Times New Roman"/>
          <w:spacing w:val="6"/>
        </w:rPr>
      </w:pPr>
    </w:p>
    <w:p w:rsidR="00365DB9" w:rsidRPr="009312FA" w:rsidRDefault="00365DB9" w:rsidP="00365DB9">
      <w:pPr>
        <w:ind w:left="802" w:right="189"/>
        <w:rPr>
          <w:rFonts w:ascii="Times New Roman" w:eastAsia="Arial" w:hAnsi="Times New Roman" w:cs="Times New Roman"/>
          <w:color w:val="000000"/>
          <w:spacing w:val="-7"/>
        </w:rPr>
      </w:pPr>
      <w:r w:rsidRPr="009312FA">
        <w:rPr>
          <w:rFonts w:ascii="Times New Roman" w:eastAsia="Arial" w:hAnsi="Times New Roman" w:cs="Times New Roman"/>
          <w:color w:val="000000"/>
          <w:w w:val="88"/>
        </w:rPr>
        <w:t>4</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w w:val="109"/>
        </w:rPr>
        <w:t>L</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w w:val="97"/>
        </w:rPr>
        <w:t>b</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88"/>
        </w:rPr>
        <w:t>g</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n</w:t>
      </w:r>
      <w:r w:rsidRPr="009312FA">
        <w:rPr>
          <w:rFonts w:ascii="Times New Roman" w:eastAsia="Arial" w:hAnsi="Times New Roman" w:cs="Times New Roman"/>
          <w:color w:val="000000"/>
          <w:spacing w:val="-7"/>
        </w:rPr>
        <w:t>s</w:t>
      </w:r>
    </w:p>
    <w:p w:rsidR="00365DB9" w:rsidRPr="009312FA" w:rsidRDefault="00365DB9" w:rsidP="00365DB9">
      <w:pPr>
        <w:spacing w:after="12" w:line="200" w:lineRule="exact"/>
        <w:ind w:right="189"/>
        <w:rPr>
          <w:rFonts w:ascii="Times New Roman" w:eastAsia="Arial" w:hAnsi="Times New Roman" w:cs="Times New Roman"/>
          <w:spacing w:val="-7"/>
        </w:rPr>
      </w:pPr>
    </w:p>
    <w:p w:rsidR="00365DB9" w:rsidRPr="009312FA" w:rsidRDefault="00365DB9" w:rsidP="00365DB9">
      <w:pPr>
        <w:spacing w:line="337" w:lineRule="auto"/>
        <w:ind w:left="1187" w:right="189" w:firstLine="13"/>
        <w:rPr>
          <w:rFonts w:ascii="Times New Roman" w:eastAsia="Arial" w:hAnsi="Times New Roman" w:cs="Times New Roman"/>
          <w:color w:val="000000"/>
          <w:w w:val="98"/>
        </w:rPr>
      </w:pPr>
      <w:r w:rsidRPr="009312FA">
        <w:rPr>
          <w:rFonts w:ascii="Times New Roman" w:hAnsi="Times New Roman" w:cs="Times New Roman"/>
          <w:noProof/>
          <w:lang w:val="en-IN" w:eastAsia="en-IN" w:bidi="ar-SA"/>
        </w:rPr>
        <mc:AlternateContent>
          <mc:Choice Requires="wps">
            <w:drawing>
              <wp:anchor distT="0" distB="0" distL="0" distR="0" simplePos="0" relativeHeight="251671040" behindDoc="1" locked="0" layoutInCell="0" allowOverlap="1" wp14:anchorId="39231D10" wp14:editId="131EB9D2">
                <wp:simplePos x="0" y="0"/>
                <wp:positionH relativeFrom="page">
                  <wp:posOffset>3262299</wp:posOffset>
                </wp:positionH>
                <wp:positionV relativeFrom="paragraph">
                  <wp:posOffset>628895</wp:posOffset>
                </wp:positionV>
                <wp:extent cx="44602" cy="0"/>
                <wp:effectExtent l="0" t="0" r="0" b="0"/>
                <wp:wrapNone/>
                <wp:docPr id="13" name="drawingObject12"/>
                <wp:cNvGraphicFramePr/>
                <a:graphic xmlns:a="http://schemas.openxmlformats.org/drawingml/2006/main">
                  <a:graphicData uri="http://schemas.microsoft.com/office/word/2010/wordprocessingShape">
                    <wps:wsp>
                      <wps:cNvSpPr/>
                      <wps:spPr>
                        <a:xfrm>
                          <a:off x="0" y="0"/>
                          <a:ext cx="44602" cy="0"/>
                        </a:xfrm>
                        <a:custGeom>
                          <a:avLst/>
                          <a:gdLst/>
                          <a:ahLst/>
                          <a:cxnLst/>
                          <a:rect l="0" t="0" r="0" b="0"/>
                          <a:pathLst>
                            <a:path w="44602">
                              <a:moveTo>
                                <a:pt x="0" y="0"/>
                              </a:moveTo>
                              <a:lnTo>
                                <a:pt x="44602" y="0"/>
                              </a:lnTo>
                            </a:path>
                          </a:pathLst>
                        </a:custGeom>
                        <a:noFill/>
                        <a:ln w="5054">
                          <a:solidFill>
                            <a:srgbClr val="000000"/>
                          </a:solidFill>
                        </a:ln>
                      </wps:spPr>
                      <wps:bodyPr vertOverflow="overflow" horzOverflow="overflow" vert="horz" anchor="t"/>
                    </wps:wsp>
                  </a:graphicData>
                </a:graphic>
              </wp:anchor>
            </w:drawing>
          </mc:Choice>
          <mc:Fallback>
            <w:pict>
              <v:shape w14:anchorId="22EE2431" id="drawingObject12" o:spid="_x0000_s1026" style="position:absolute;margin-left:256.85pt;margin-top:49.5pt;width:3.5pt;height:0;z-index:-251645440;visibility:visible;mso-wrap-style:square;mso-wrap-distance-left:0;mso-wrap-distance-top:0;mso-wrap-distance-right:0;mso-wrap-distance-bottom:0;mso-position-horizontal:absolute;mso-position-horizontal-relative:page;mso-position-vertical:absolute;mso-position-vertical-relative:text;v-text-anchor:top" coordsize="44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" o:allowincell="f" path="m,l44602,e" filled="f" strokeweight=".14039mm">
                <v:path arrowok="t" textboxrect="0,0,44602,0"/>
                <w10:wrap anchorx="page"/>
              </v:shape>
            </w:pict>
          </mc:Fallback>
        </mc:AlternateContent>
      </w:r>
      <w:r w:rsidRPr="009312FA">
        <w:rPr>
          <w:rFonts w:ascii="Times New Roman" w:hAnsi="Times New Roman" w:cs="Times New Roman"/>
          <w:noProof/>
          <w:lang w:val="en-IN" w:eastAsia="en-IN" w:bidi="ar-SA"/>
        </w:rPr>
        <mc:AlternateContent>
          <mc:Choice Requires="wps">
            <w:drawing>
              <wp:anchor distT="0" distB="0" distL="0" distR="0" simplePos="0" relativeHeight="251676160" behindDoc="1" locked="0" layoutInCell="0" allowOverlap="1" wp14:anchorId="1CCB59F3" wp14:editId="40467CA5">
                <wp:simplePos x="0" y="0"/>
                <wp:positionH relativeFrom="page">
                  <wp:posOffset>5695162</wp:posOffset>
                </wp:positionH>
                <wp:positionV relativeFrom="paragraph">
                  <wp:posOffset>875618</wp:posOffset>
                </wp:positionV>
                <wp:extent cx="44602" cy="0"/>
                <wp:effectExtent l="0" t="0" r="0" b="0"/>
                <wp:wrapNone/>
                <wp:docPr id="14" name="drawingObject13"/>
                <wp:cNvGraphicFramePr/>
                <a:graphic xmlns:a="http://schemas.openxmlformats.org/drawingml/2006/main">
                  <a:graphicData uri="http://schemas.microsoft.com/office/word/2010/wordprocessingShape">
                    <wps:wsp>
                      <wps:cNvSpPr/>
                      <wps:spPr>
                        <a:xfrm>
                          <a:off x="0" y="0"/>
                          <a:ext cx="44602" cy="0"/>
                        </a:xfrm>
                        <a:custGeom>
                          <a:avLst/>
                          <a:gdLst/>
                          <a:ahLst/>
                          <a:cxnLst/>
                          <a:rect l="0" t="0" r="0" b="0"/>
                          <a:pathLst>
                            <a:path w="44602">
                              <a:moveTo>
                                <a:pt x="0" y="0"/>
                              </a:moveTo>
                              <a:lnTo>
                                <a:pt x="44602" y="0"/>
                              </a:lnTo>
                            </a:path>
                          </a:pathLst>
                        </a:custGeom>
                        <a:noFill/>
                        <a:ln w="5054">
                          <a:solidFill>
                            <a:srgbClr val="000000"/>
                          </a:solidFill>
                        </a:ln>
                      </wps:spPr>
                      <wps:bodyPr vertOverflow="overflow" horzOverflow="overflow" vert="horz" anchor="t"/>
                    </wps:wsp>
                  </a:graphicData>
                </a:graphic>
              </wp:anchor>
            </w:drawing>
          </mc:Choice>
          <mc:Fallback>
            <w:pict>
              <v:shape w14:anchorId="465F4718" id="drawingObject13" o:spid="_x0000_s1026" style="position:absolute;margin-left:448.45pt;margin-top:68.95pt;width:3.5pt;height:0;z-index:-251640320;visibility:visible;mso-wrap-style:square;mso-wrap-distance-left:0;mso-wrap-distance-top:0;mso-wrap-distance-right:0;mso-wrap-distance-bottom:0;mso-position-horizontal:absolute;mso-position-horizontal-relative:page;mso-position-vertical:absolute;mso-position-vertical-relative:text;v-text-anchor:top" coordsize="44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" o:allowincell="f" path="m,l44602,e" filled="f" strokeweight=".14039mm">
                <v:path arrowok="t" textboxrect="0,0,44602,0"/>
                <w10:wrap anchorx="page"/>
              </v:shape>
            </w:pict>
          </mc:Fallback>
        </mc:AlternateContent>
      </w:r>
      <w:r w:rsidRPr="009312FA">
        <w:rPr>
          <w:rFonts w:ascii="Times New Roman" w:hAnsi="Times New Roman" w:cs="Times New Roman"/>
          <w:noProof/>
          <w:lang w:val="en-IN" w:eastAsia="en-IN" w:bidi="ar-SA"/>
        </w:rPr>
        <mc:AlternateContent>
          <mc:Choice Requires="wps">
            <w:drawing>
              <wp:anchor distT="0" distB="0" distL="0" distR="0" simplePos="0" relativeHeight="251674112" behindDoc="1" locked="0" layoutInCell="0" allowOverlap="1" wp14:anchorId="6B2896B6" wp14:editId="0F2ABCFB">
                <wp:simplePos x="0" y="0"/>
                <wp:positionH relativeFrom="page">
                  <wp:posOffset>5732767</wp:posOffset>
                </wp:positionH>
                <wp:positionV relativeFrom="paragraph">
                  <wp:posOffset>628895</wp:posOffset>
                </wp:positionV>
                <wp:extent cx="44602" cy="0"/>
                <wp:effectExtent l="0" t="0" r="0" b="0"/>
                <wp:wrapNone/>
                <wp:docPr id="15" name="drawingObject14"/>
                <wp:cNvGraphicFramePr/>
                <a:graphic xmlns:a="http://schemas.openxmlformats.org/drawingml/2006/main">
                  <a:graphicData uri="http://schemas.microsoft.com/office/word/2010/wordprocessingShape">
                    <wps:wsp>
                      <wps:cNvSpPr/>
                      <wps:spPr>
                        <a:xfrm>
                          <a:off x="0" y="0"/>
                          <a:ext cx="44602" cy="0"/>
                        </a:xfrm>
                        <a:custGeom>
                          <a:avLst/>
                          <a:gdLst/>
                          <a:ahLst/>
                          <a:cxnLst/>
                          <a:rect l="0" t="0" r="0" b="0"/>
                          <a:pathLst>
                            <a:path w="44602">
                              <a:moveTo>
                                <a:pt x="0" y="0"/>
                              </a:moveTo>
                              <a:lnTo>
                                <a:pt x="44602" y="0"/>
                              </a:lnTo>
                            </a:path>
                          </a:pathLst>
                        </a:custGeom>
                        <a:noFill/>
                        <a:ln w="5054">
                          <a:solidFill>
                            <a:srgbClr val="000000"/>
                          </a:solidFill>
                        </a:ln>
                      </wps:spPr>
                      <wps:bodyPr vertOverflow="overflow" horzOverflow="overflow" vert="horz" anchor="t"/>
                    </wps:wsp>
                  </a:graphicData>
                </a:graphic>
              </wp:anchor>
            </w:drawing>
          </mc:Choice>
          <mc:Fallback>
            <w:pict>
              <v:shape w14:anchorId="44E3AB70" id="drawingObject14" o:spid="_x0000_s1026" style="position:absolute;margin-left:451.4pt;margin-top:49.5pt;width:3.5pt;height:0;z-index:-251642368;visibility:visible;mso-wrap-style:square;mso-wrap-distance-left:0;mso-wrap-distance-top:0;mso-wrap-distance-right:0;mso-wrap-distance-bottom:0;mso-position-horizontal:absolute;mso-position-horizontal-relative:page;mso-position-vertical:absolute;mso-position-vertical-relative:text;v-text-anchor:top" coordsize="44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" o:allowincell="f" path="m,l44602,e" filled="f" strokeweight=".14039mm">
                <v:path arrowok="t" textboxrect="0,0,44602,0"/>
                <w10:wrap anchorx="page"/>
              </v:shape>
            </w:pict>
          </mc:Fallback>
        </mc:AlternateContent>
      </w:r>
      <w:r w:rsidRPr="009312FA">
        <w:rPr>
          <w:rFonts w:ascii="Times New Roman" w:hAnsi="Times New Roman" w:cs="Times New Roman"/>
          <w:noProof/>
          <w:lang w:val="en-IN" w:eastAsia="en-IN" w:bidi="ar-SA"/>
        </w:rPr>
        <mc:AlternateContent>
          <mc:Choice Requires="wps">
            <w:drawing>
              <wp:anchor distT="0" distB="0" distL="0" distR="0" simplePos="0" relativeHeight="251666944" behindDoc="1" locked="0" layoutInCell="0" allowOverlap="1" wp14:anchorId="75A09C35" wp14:editId="2D9591D8">
                <wp:simplePos x="0" y="0"/>
                <wp:positionH relativeFrom="page">
                  <wp:posOffset>5695162</wp:posOffset>
                </wp:positionH>
                <wp:positionV relativeFrom="paragraph">
                  <wp:posOffset>135436</wp:posOffset>
                </wp:positionV>
                <wp:extent cx="44602" cy="0"/>
                <wp:effectExtent l="0" t="0" r="0" b="0"/>
                <wp:wrapNone/>
                <wp:docPr id="16" name="drawingObject15"/>
                <wp:cNvGraphicFramePr/>
                <a:graphic xmlns:a="http://schemas.openxmlformats.org/drawingml/2006/main">
                  <a:graphicData uri="http://schemas.microsoft.com/office/word/2010/wordprocessingShape">
                    <wps:wsp>
                      <wps:cNvSpPr/>
                      <wps:spPr>
                        <a:xfrm>
                          <a:off x="0" y="0"/>
                          <a:ext cx="44602" cy="0"/>
                        </a:xfrm>
                        <a:custGeom>
                          <a:avLst/>
                          <a:gdLst/>
                          <a:ahLst/>
                          <a:cxnLst/>
                          <a:rect l="0" t="0" r="0" b="0"/>
                          <a:pathLst>
                            <a:path w="44602">
                              <a:moveTo>
                                <a:pt x="0" y="0"/>
                              </a:moveTo>
                              <a:lnTo>
                                <a:pt x="44602" y="0"/>
                              </a:lnTo>
                            </a:path>
                          </a:pathLst>
                        </a:custGeom>
                        <a:noFill/>
                        <a:ln w="5054">
                          <a:solidFill>
                            <a:srgbClr val="000000"/>
                          </a:solidFill>
                        </a:ln>
                      </wps:spPr>
                      <wps:bodyPr vertOverflow="overflow" horzOverflow="overflow" vert="horz" anchor="t"/>
                    </wps:wsp>
                  </a:graphicData>
                </a:graphic>
              </wp:anchor>
            </w:drawing>
          </mc:Choice>
          <mc:Fallback>
            <w:pict>
              <v:shape w14:anchorId="52AE7B35" id="drawingObject15" o:spid="_x0000_s1026" style="position:absolute;margin-left:448.45pt;margin-top:10.65pt;width:3.5pt;height:0;z-index:-251649536;visibility:visible;mso-wrap-style:square;mso-wrap-distance-left:0;mso-wrap-distance-top:0;mso-wrap-distance-right:0;mso-wrap-distance-bottom:0;mso-position-horizontal:absolute;mso-position-horizontal-relative:page;mso-position-vertical:absolute;mso-position-vertical-relative:text;v-text-anchor:top" coordsize="44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" o:allowincell="f" path="m,l44602,e" filled="f" strokeweight=".14039mm">
                <v:path arrowok="t" textboxrect="0,0,44602,0"/>
                <w10:wrap anchorx="page"/>
              </v:shape>
            </w:pict>
          </mc:Fallback>
        </mc:AlternateContent>
      </w:r>
      <w:r w:rsidRPr="009312FA">
        <w:rPr>
          <w:rFonts w:ascii="Times New Roman" w:hAnsi="Times New Roman" w:cs="Times New Roman"/>
          <w:noProof/>
          <w:lang w:val="en-IN" w:eastAsia="en-IN" w:bidi="ar-SA"/>
        </w:rPr>
        <mc:AlternateContent>
          <mc:Choice Requires="wps">
            <w:drawing>
              <wp:anchor distT="0" distB="0" distL="0" distR="0" simplePos="0" relativeHeight="251668992" behindDoc="1" locked="0" layoutInCell="0" allowOverlap="1" wp14:anchorId="5E08D738" wp14:editId="143571B0">
                <wp:simplePos x="0" y="0"/>
                <wp:positionH relativeFrom="page">
                  <wp:posOffset>5695162</wp:posOffset>
                </wp:positionH>
                <wp:positionV relativeFrom="paragraph">
                  <wp:posOffset>382159</wp:posOffset>
                </wp:positionV>
                <wp:extent cx="44602" cy="0"/>
                <wp:effectExtent l="0" t="0" r="0" b="0"/>
                <wp:wrapNone/>
                <wp:docPr id="17" name="drawingObject16"/>
                <wp:cNvGraphicFramePr/>
                <a:graphic xmlns:a="http://schemas.openxmlformats.org/drawingml/2006/main">
                  <a:graphicData uri="http://schemas.microsoft.com/office/word/2010/wordprocessingShape">
                    <wps:wsp>
                      <wps:cNvSpPr/>
                      <wps:spPr>
                        <a:xfrm>
                          <a:off x="0" y="0"/>
                          <a:ext cx="44602" cy="0"/>
                        </a:xfrm>
                        <a:custGeom>
                          <a:avLst/>
                          <a:gdLst/>
                          <a:ahLst/>
                          <a:cxnLst/>
                          <a:rect l="0" t="0" r="0" b="0"/>
                          <a:pathLst>
                            <a:path w="44602">
                              <a:moveTo>
                                <a:pt x="0" y="0"/>
                              </a:moveTo>
                              <a:lnTo>
                                <a:pt x="44602" y="0"/>
                              </a:lnTo>
                            </a:path>
                          </a:pathLst>
                        </a:custGeom>
                        <a:noFill/>
                        <a:ln w="5054">
                          <a:solidFill>
                            <a:srgbClr val="000000"/>
                          </a:solidFill>
                        </a:ln>
                      </wps:spPr>
                      <wps:bodyPr vertOverflow="overflow" horzOverflow="overflow" vert="horz" anchor="t"/>
                    </wps:wsp>
                  </a:graphicData>
                </a:graphic>
              </wp:anchor>
            </w:drawing>
          </mc:Choice>
          <mc:Fallback>
            <w:pict>
              <v:shape w14:anchorId="26CDCA7D" id="drawingObject16" o:spid="_x0000_s1026" style="position:absolute;margin-left:448.45pt;margin-top:30.1pt;width:3.5pt;height:0;z-index:-251647488;visibility:visible;mso-wrap-style:square;mso-wrap-distance-left:0;mso-wrap-distance-top:0;mso-wrap-distance-right:0;mso-wrap-distance-bottom:0;mso-position-horizontal:absolute;mso-position-horizontal-relative:page;mso-position-vertical:absolute;mso-position-vertical-relative:text;v-text-anchor:top" coordsize="44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" o:allowincell="f" path="m,l44602,e" filled="f" strokeweight=".14039mm">
                <v:path arrowok="t" textboxrect="0,0,44602,0"/>
                <w10:wrap anchorx="page"/>
              </v:shape>
            </w:pict>
          </mc:Fallback>
        </mc:AlternateConten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107"/>
        </w:rPr>
        <w:t>f</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npu</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 xml:space="preserve">t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spacing w:val="15"/>
          <w:w w:val="88"/>
        </w:rPr>
        <w:t>8</w:t>
      </w:r>
      <w:r w:rsidRPr="009312FA">
        <w:rPr>
          <w:rFonts w:ascii="Times New Roman" w:eastAsia="Arial" w:hAnsi="Times New Roman" w:cs="Times New Roman"/>
          <w:strike/>
          <w:color w:val="000000"/>
          <w:spacing w:val="4"/>
        </w:rPr>
        <w:t xml:space="preserve"> </w:t>
      </w:r>
      <w:r w:rsidRPr="009312FA">
        <w:rPr>
          <w:rFonts w:ascii="Times New Roman" w:eastAsia="Arial" w:hAnsi="Times New Roman" w:cs="Times New Roman"/>
          <w:strike/>
          <w:color w:val="000000"/>
          <w:w w:val="88"/>
        </w:rPr>
        <w:t>8</w:t>
      </w:r>
      <w:r w:rsidRPr="009312FA">
        <w:rPr>
          <w:rFonts w:ascii="Times New Roman" w:eastAsia="Arial" w:hAnsi="Times New Roman" w:cs="Times New Roman"/>
          <w:strike/>
          <w:color w:val="000000"/>
          <w:spacing w:val="11"/>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1"/>
        </w:rPr>
        <w:t>set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6"/>
          <w:w w:val="103"/>
        </w:rPr>
        <w:t>D</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88"/>
        </w:rPr>
        <w:t>8</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w w:val="88"/>
        </w:rPr>
        <w:t>13</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rPr>
        <w:t>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20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7"/>
        </w:rPr>
        <w:t>b</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107"/>
        </w:rPr>
        <w:t>f</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npu</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 xml:space="preserve">t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spacing w:val="15"/>
          <w:w w:val="88"/>
        </w:rPr>
        <w:t>8</w:t>
      </w:r>
      <w:r w:rsidRPr="009312FA">
        <w:rPr>
          <w:rFonts w:ascii="Times New Roman" w:eastAsia="Arial" w:hAnsi="Times New Roman" w:cs="Times New Roman"/>
          <w:strike/>
          <w:color w:val="000000"/>
          <w:spacing w:val="4"/>
        </w:rPr>
        <w:t xml:space="preserve"> </w:t>
      </w:r>
      <w:r w:rsidRPr="009312FA">
        <w:rPr>
          <w:rFonts w:ascii="Times New Roman" w:eastAsia="Arial" w:hAnsi="Times New Roman" w:cs="Times New Roman"/>
          <w:strike/>
          <w:color w:val="000000"/>
          <w:w w:val="88"/>
        </w:rPr>
        <w:t>7</w:t>
      </w:r>
      <w:r w:rsidRPr="009312FA">
        <w:rPr>
          <w:rFonts w:ascii="Times New Roman" w:eastAsia="Arial" w:hAnsi="Times New Roman" w:cs="Times New Roman"/>
          <w:strike/>
          <w:color w:val="000000"/>
          <w:spacing w:val="11"/>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1"/>
        </w:rPr>
        <w:t>set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6"/>
          <w:w w:val="103"/>
        </w:rPr>
        <w:t>D</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88"/>
        </w:rPr>
        <w:t>8</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w w:val="88"/>
        </w:rPr>
        <w:t>13</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3"/>
          <w:w w:val="88"/>
        </w:rPr>
        <w:t>a</w:t>
      </w:r>
      <w:r w:rsidRPr="009312FA">
        <w:rPr>
          <w:rFonts w:ascii="Times New Roman" w:eastAsia="Arial" w:hAnsi="Times New Roman" w:cs="Times New Roman"/>
          <w:color w:val="000000"/>
          <w:spacing w:val="-13"/>
        </w:rPr>
        <w:t>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90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107"/>
        </w:rPr>
        <w:t>f</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npu</w:t>
      </w:r>
      <w:r w:rsidRPr="009312FA">
        <w:rPr>
          <w:rFonts w:ascii="Times New Roman" w:eastAsia="Arial" w:hAnsi="Times New Roman" w:cs="Times New Roman"/>
          <w:color w:val="000000"/>
          <w:spacing w:val="7"/>
        </w:rPr>
        <w:t xml:space="preserve">t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88"/>
        </w:rPr>
        <w:t>8</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w w:val="88"/>
        </w:rPr>
        <w:t>10</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8"/>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11"/>
        </w:rPr>
        <w:t>set</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6"/>
          <w:w w:val="103"/>
        </w:rPr>
        <w:t>D</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7"/>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88"/>
        </w:rPr>
        <w:t>8</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w w:val="88"/>
        </w:rPr>
        <w:t>13</w:t>
      </w:r>
      <w:r w:rsidRPr="009312FA">
        <w:rPr>
          <w:rFonts w:ascii="Times New Roman" w:eastAsia="Arial" w:hAnsi="Times New Roman" w:cs="Times New Roman"/>
          <w:color w:val="000000"/>
          <w:spacing w:val="6"/>
        </w:rPr>
        <w:t xml:space="preserve"> </w:t>
      </w:r>
      <w:r w:rsidRPr="009312FA">
        <w:rPr>
          <w:rFonts w:ascii="Times New Roman" w:eastAsia="Arial" w:hAnsi="Times New Roman" w:cs="Times New Roman"/>
          <w:color w:val="000000"/>
          <w:spacing w:val="-13"/>
          <w:w w:val="88"/>
        </w:rPr>
        <w:t>a</w:t>
      </w:r>
      <w:r w:rsidRPr="009312FA">
        <w:rPr>
          <w:rFonts w:ascii="Times New Roman" w:eastAsia="Arial" w:hAnsi="Times New Roman" w:cs="Times New Roman"/>
          <w:color w:val="000000"/>
          <w:spacing w:val="-13"/>
        </w:rPr>
        <w:t>s</w:t>
      </w:r>
      <w:r w:rsidRPr="009312FA">
        <w:rPr>
          <w:rFonts w:ascii="Times New Roman" w:eastAsia="Arial" w:hAnsi="Times New Roman" w:cs="Times New Roman"/>
          <w:color w:val="000000"/>
          <w:spacing w:val="5"/>
        </w:rPr>
        <w:t xml:space="preserve"> </w:t>
      </w:r>
      <w:r w:rsidRPr="009312FA">
        <w:rPr>
          <w:rFonts w:ascii="Times New Roman" w:eastAsia="Arial" w:hAnsi="Times New Roman" w:cs="Times New Roman"/>
          <w:color w:val="000000"/>
          <w:w w:val="88"/>
        </w:rPr>
        <w:t>50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7"/>
        </w:rPr>
        <w:t>d</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107"/>
        </w:rPr>
        <w:t>f</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npu</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 xml:space="preserve">t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spacing w:val="15"/>
          <w:w w:val="88"/>
        </w:rPr>
        <w:t>8</w:t>
      </w:r>
      <w:r w:rsidRPr="009312FA">
        <w:rPr>
          <w:rFonts w:ascii="Times New Roman" w:eastAsia="Arial" w:hAnsi="Times New Roman" w:cs="Times New Roman"/>
          <w:strike/>
          <w:color w:val="000000"/>
          <w:spacing w:val="4"/>
        </w:rPr>
        <w:t xml:space="preserve"> </w:t>
      </w:r>
      <w:r w:rsidRPr="009312FA">
        <w:rPr>
          <w:rFonts w:ascii="Times New Roman" w:eastAsia="Arial" w:hAnsi="Times New Roman" w:cs="Times New Roman"/>
          <w:strike/>
          <w:color w:val="000000"/>
          <w:w w:val="88"/>
        </w:rPr>
        <w:t>9</w:t>
      </w:r>
      <w:r w:rsidRPr="009312FA">
        <w:rPr>
          <w:rFonts w:ascii="Times New Roman" w:eastAsia="Arial" w:hAnsi="Times New Roman" w:cs="Times New Roman"/>
          <w:strike/>
          <w:color w:val="000000"/>
          <w:spacing w:val="11"/>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1"/>
        </w:rPr>
        <w:t>set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6"/>
          <w:w w:val="103"/>
        </w:rPr>
        <w:t>D</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88"/>
        </w:rPr>
        <w:t>8</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w w:val="88"/>
        </w:rPr>
        <w:t>13</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3"/>
          <w:w w:val="88"/>
        </w:rPr>
        <w:t>a</w:t>
      </w:r>
      <w:r w:rsidRPr="009312FA">
        <w:rPr>
          <w:rFonts w:ascii="Times New Roman" w:eastAsia="Arial" w:hAnsi="Times New Roman" w:cs="Times New Roman"/>
          <w:color w:val="000000"/>
          <w:spacing w:val="-13"/>
        </w:rPr>
        <w:t>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p>
    <w:p w:rsidR="00365DB9" w:rsidRPr="009312FA" w:rsidRDefault="00365DB9" w:rsidP="00365DB9">
      <w:pPr>
        <w:spacing w:before="49"/>
        <w:ind w:left="1616" w:right="189"/>
        <w:rPr>
          <w:rFonts w:ascii="Times New Roman" w:eastAsia="Arial" w:hAnsi="Times New Roman" w:cs="Times New Roman"/>
          <w:color w:val="000000"/>
          <w:spacing w:val="1"/>
        </w:rPr>
      </w:pP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102"/>
        </w:rPr>
        <w:t>x</w:t>
      </w:r>
      <w:r w:rsidRPr="009312FA">
        <w:rPr>
          <w:rFonts w:ascii="Times New Roman" w:eastAsia="Arial" w:hAnsi="Times New Roman" w:cs="Times New Roman"/>
          <w:color w:val="000000"/>
          <w:spacing w:val="1"/>
          <w:w w:val="92"/>
        </w:rPr>
        <w:t>a</w:t>
      </w:r>
      <w:r w:rsidRPr="009312FA">
        <w:rPr>
          <w:rFonts w:ascii="Times New Roman" w:eastAsia="Arial" w:hAnsi="Times New Roman" w:cs="Times New Roman"/>
          <w:color w:val="000000"/>
          <w:spacing w:val="1"/>
        </w:rPr>
        <w:t>m</w:t>
      </w:r>
      <w:r w:rsidRPr="009312FA">
        <w:rPr>
          <w:rFonts w:ascii="Times New Roman" w:eastAsia="Arial" w:hAnsi="Times New Roman" w:cs="Times New Roman"/>
          <w:color w:val="000000"/>
          <w:spacing w:val="1"/>
          <w:w w:val="92"/>
        </w:rPr>
        <w:t>p</w:t>
      </w:r>
      <w:r w:rsidRPr="009312FA">
        <w:rPr>
          <w:rFonts w:ascii="Times New Roman" w:eastAsia="Arial" w:hAnsi="Times New Roman" w:cs="Times New Roman"/>
          <w:color w:val="000000"/>
          <w:spacing w:val="1"/>
        </w:rPr>
        <w:t>l</w:t>
      </w:r>
      <w:r w:rsidRPr="009312FA">
        <w:rPr>
          <w:rFonts w:ascii="Times New Roman" w:eastAsia="Arial" w:hAnsi="Times New Roman" w:cs="Times New Roman"/>
          <w:color w:val="000000"/>
          <w:spacing w:val="1"/>
          <w:w w:val="92"/>
        </w:rPr>
        <w:t>e</w:t>
      </w:r>
      <w:r w:rsidRPr="009312FA">
        <w:rPr>
          <w:rFonts w:ascii="Times New Roman" w:eastAsia="Arial" w:hAnsi="Times New Roman" w:cs="Times New Roman"/>
          <w:color w:val="000000"/>
          <w:spacing w:val="1"/>
        </w:rPr>
        <w:t>:</w:t>
      </w:r>
    </w:p>
    <w:p w:rsidR="00365DB9" w:rsidRDefault="00365DB9" w:rsidP="00365DB9">
      <w:pPr>
        <w:spacing w:before="12" w:line="251" w:lineRule="auto"/>
        <w:ind w:left="1616" w:right="189"/>
        <w:rPr>
          <w:rFonts w:ascii="Times New Roman" w:eastAsia="Arial" w:hAnsi="Times New Roman" w:cs="Times New Roman"/>
          <w:color w:val="000000"/>
        </w:rPr>
      </w:pPr>
      <w:r w:rsidRPr="009312FA">
        <w:rPr>
          <w:rFonts w:ascii="Times New Roman" w:eastAsia="Arial" w:hAnsi="Times New Roman" w:cs="Times New Roman"/>
          <w:color w:val="000000"/>
          <w:spacing w:val="63"/>
        </w:rPr>
        <w:t>if</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14"/>
        </w:rPr>
        <w:t>(GPIO.i</w:t>
      </w:r>
      <w:r w:rsidRPr="009312FA">
        <w:rPr>
          <w:rFonts w:ascii="Times New Roman" w:eastAsia="Arial" w:hAnsi="Times New Roman" w:cs="Times New Roman"/>
          <w:color w:val="000000"/>
          <w:spacing w:val="14"/>
          <w:w w:val="92"/>
        </w:rPr>
        <w:t>npu</w:t>
      </w:r>
      <w:r w:rsidRPr="009312FA">
        <w:rPr>
          <w:rFonts w:ascii="Times New Roman" w:eastAsia="Arial" w:hAnsi="Times New Roman" w:cs="Times New Roman"/>
          <w:color w:val="000000"/>
          <w:spacing w:val="14"/>
        </w:rPr>
        <w:t>t("P</w:t>
      </w:r>
      <w:r w:rsidRPr="009312FA">
        <w:rPr>
          <w:rFonts w:ascii="Times New Roman" w:eastAsia="Arial" w:hAnsi="Times New Roman" w:cs="Times New Roman"/>
          <w:color w:val="000000"/>
          <w:spacing w:val="14"/>
          <w:w w:val="92"/>
        </w:rPr>
        <w:t>8_8</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spacing w:val="14"/>
          <w:w w:val="88"/>
        </w:rPr>
        <w:t>==</w:t>
      </w:r>
      <w:r w:rsidRPr="009312FA">
        <w:rPr>
          <w:rFonts w:ascii="Times New Roman" w:eastAsia="Arial" w:hAnsi="Times New Roman" w:cs="Times New Roman"/>
          <w:color w:val="000000"/>
          <w:spacing w:val="14"/>
          <w:w w:val="92"/>
        </w:rPr>
        <w:t>0</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rPr>
        <w:t xml:space="preserve"> </w:t>
      </w:r>
    </w:p>
    <w:p w:rsidR="00365DB9" w:rsidRDefault="00365DB9" w:rsidP="00365DB9">
      <w:pPr>
        <w:spacing w:before="12" w:line="251" w:lineRule="auto"/>
        <w:ind w:left="1616" w:right="189"/>
        <w:rPr>
          <w:rFonts w:ascii="Times New Roman" w:eastAsia="Arial" w:hAnsi="Times New Roman" w:cs="Times New Roman"/>
          <w:color w:val="000000"/>
          <w:spacing w:val="14"/>
        </w:rPr>
      </w:pPr>
      <w:r w:rsidRPr="009312FA">
        <w:rPr>
          <w:rFonts w:ascii="Times New Roman" w:eastAsia="Arial" w:hAnsi="Times New Roman" w:cs="Times New Roman"/>
          <w:color w:val="000000"/>
          <w:spacing w:val="6"/>
        </w:rPr>
        <w:t>PWM.</w:t>
      </w:r>
      <w:r w:rsidRPr="009312FA">
        <w:rPr>
          <w:rFonts w:ascii="Times New Roman" w:eastAsia="Arial" w:hAnsi="Times New Roman" w:cs="Times New Roman"/>
          <w:color w:val="000000"/>
          <w:spacing w:val="6"/>
          <w:w w:val="102"/>
        </w:rPr>
        <w:t>s</w:t>
      </w:r>
      <w:r w:rsidRPr="009312FA">
        <w:rPr>
          <w:rFonts w:ascii="Times New Roman" w:eastAsia="Arial" w:hAnsi="Times New Roman" w:cs="Times New Roman"/>
          <w:color w:val="000000"/>
          <w:spacing w:val="6"/>
          <w:w w:val="92"/>
        </w:rPr>
        <w:t>e</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92"/>
        </w:rPr>
        <w:t>_du</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102"/>
        </w:rPr>
        <w:t>y</w:t>
      </w:r>
      <w:r w:rsidRPr="009312FA">
        <w:rPr>
          <w:rFonts w:ascii="Times New Roman" w:eastAsia="Arial" w:hAnsi="Times New Roman" w:cs="Times New Roman"/>
          <w:color w:val="000000"/>
          <w:spacing w:val="6"/>
          <w:w w:val="92"/>
        </w:rPr>
        <w:t>_</w:t>
      </w:r>
      <w:r w:rsidRPr="009312FA">
        <w:rPr>
          <w:rFonts w:ascii="Times New Roman" w:eastAsia="Arial" w:hAnsi="Times New Roman" w:cs="Times New Roman"/>
          <w:color w:val="000000"/>
          <w:spacing w:val="6"/>
          <w:w w:val="102"/>
        </w:rPr>
        <w:t>cyc</w:t>
      </w:r>
      <w:r w:rsidRPr="009312FA">
        <w:rPr>
          <w:rFonts w:ascii="Times New Roman" w:eastAsia="Arial" w:hAnsi="Times New Roman" w:cs="Times New Roman"/>
          <w:color w:val="000000"/>
          <w:spacing w:val="6"/>
        </w:rPr>
        <w:t>l</w:t>
      </w:r>
      <w:r w:rsidRPr="009312FA">
        <w:rPr>
          <w:rFonts w:ascii="Times New Roman" w:eastAsia="Arial" w:hAnsi="Times New Roman" w:cs="Times New Roman"/>
          <w:color w:val="000000"/>
          <w:spacing w:val="6"/>
          <w:w w:val="92"/>
        </w:rPr>
        <w:t>e</w:t>
      </w:r>
      <w:r w:rsidRPr="009312FA">
        <w:rPr>
          <w:rFonts w:ascii="Times New Roman" w:eastAsia="Arial" w:hAnsi="Times New Roman" w:cs="Times New Roman"/>
          <w:color w:val="000000"/>
          <w:spacing w:val="6"/>
        </w:rPr>
        <w:t>("P</w:t>
      </w:r>
      <w:r w:rsidRPr="009312FA">
        <w:rPr>
          <w:rFonts w:ascii="Times New Roman" w:eastAsia="Arial" w:hAnsi="Times New Roman" w:cs="Times New Roman"/>
          <w:color w:val="000000"/>
          <w:spacing w:val="6"/>
          <w:w w:val="92"/>
        </w:rPr>
        <w:t>8_13</w:t>
      </w:r>
      <w:r w:rsidRPr="009312FA">
        <w:rPr>
          <w:rFonts w:ascii="Times New Roman" w:eastAsia="Arial" w:hAnsi="Times New Roman" w:cs="Times New Roman"/>
          <w:color w:val="000000"/>
          <w:spacing w:val="6"/>
        </w:rPr>
        <w:t>",</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14"/>
          <w:w w:val="92"/>
        </w:rPr>
        <w:t>20</w:t>
      </w:r>
      <w:r w:rsidRPr="009312FA">
        <w:rPr>
          <w:rFonts w:ascii="Times New Roman" w:eastAsia="Arial" w:hAnsi="Times New Roman" w:cs="Times New Roman"/>
          <w:color w:val="000000"/>
          <w:spacing w:val="14"/>
        </w:rPr>
        <w:t>)</w:t>
      </w:r>
    </w:p>
    <w:p w:rsidR="00365DB9" w:rsidRDefault="00365DB9" w:rsidP="00365DB9">
      <w:pPr>
        <w:spacing w:before="12" w:line="251" w:lineRule="auto"/>
        <w:ind w:left="1616" w:right="189"/>
        <w:rPr>
          <w:rFonts w:ascii="Times New Roman" w:eastAsia="Arial" w:hAnsi="Times New Roman" w:cs="Times New Roman"/>
          <w:color w:val="000000"/>
        </w:rPr>
      </w:pPr>
      <w:r w:rsidRPr="009312FA">
        <w:rPr>
          <w:rFonts w:ascii="Times New Roman" w:eastAsia="Arial" w:hAnsi="Times New Roman" w:cs="Times New Roman"/>
          <w:color w:val="000000"/>
          <w:spacing w:val="49"/>
          <w:w w:val="92"/>
        </w:rPr>
        <w:t>e</w:t>
      </w:r>
      <w:r w:rsidRPr="009312FA">
        <w:rPr>
          <w:rFonts w:ascii="Times New Roman" w:eastAsia="Arial" w:hAnsi="Times New Roman" w:cs="Times New Roman"/>
          <w:color w:val="000000"/>
          <w:spacing w:val="49"/>
        </w:rPr>
        <w:t>lif</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14"/>
        </w:rPr>
        <w:t>(G</w:t>
      </w:r>
      <w:r w:rsidRPr="009312FA">
        <w:rPr>
          <w:rFonts w:ascii="Times New Roman" w:eastAsia="Arial" w:hAnsi="Times New Roman" w:cs="Times New Roman"/>
          <w:color w:val="000000"/>
          <w:spacing w:val="13"/>
        </w:rPr>
        <w:t>P</w:t>
      </w:r>
      <w:r w:rsidRPr="009312FA">
        <w:rPr>
          <w:rFonts w:ascii="Times New Roman" w:eastAsia="Arial" w:hAnsi="Times New Roman" w:cs="Times New Roman"/>
          <w:color w:val="000000"/>
          <w:spacing w:val="14"/>
        </w:rPr>
        <w:t>IO.i</w:t>
      </w:r>
      <w:r w:rsidRPr="009312FA">
        <w:rPr>
          <w:rFonts w:ascii="Times New Roman" w:eastAsia="Arial" w:hAnsi="Times New Roman" w:cs="Times New Roman"/>
          <w:color w:val="000000"/>
          <w:spacing w:val="14"/>
          <w:w w:val="92"/>
        </w:rPr>
        <w:t>npu</w:t>
      </w:r>
      <w:r w:rsidRPr="009312FA">
        <w:rPr>
          <w:rFonts w:ascii="Times New Roman" w:eastAsia="Arial" w:hAnsi="Times New Roman" w:cs="Times New Roman"/>
          <w:color w:val="000000"/>
          <w:spacing w:val="14"/>
        </w:rPr>
        <w:t>t("P</w:t>
      </w:r>
      <w:r w:rsidRPr="009312FA">
        <w:rPr>
          <w:rFonts w:ascii="Times New Roman" w:eastAsia="Arial" w:hAnsi="Times New Roman" w:cs="Times New Roman"/>
          <w:color w:val="000000"/>
          <w:spacing w:val="14"/>
          <w:w w:val="92"/>
        </w:rPr>
        <w:t>8_7</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spacing w:val="14"/>
          <w:w w:val="88"/>
        </w:rPr>
        <w:t>==</w:t>
      </w:r>
      <w:r w:rsidRPr="009312FA">
        <w:rPr>
          <w:rFonts w:ascii="Times New Roman" w:eastAsia="Arial" w:hAnsi="Times New Roman" w:cs="Times New Roman"/>
          <w:color w:val="000000"/>
          <w:spacing w:val="14"/>
          <w:w w:val="92"/>
        </w:rPr>
        <w:t>0</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rPr>
        <w:t xml:space="preserve"> </w:t>
      </w:r>
    </w:p>
    <w:p w:rsidR="00365DB9" w:rsidRDefault="00365DB9" w:rsidP="00365DB9">
      <w:pPr>
        <w:spacing w:before="12" w:line="251" w:lineRule="auto"/>
        <w:ind w:left="1616" w:right="189"/>
        <w:rPr>
          <w:rFonts w:ascii="Times New Roman" w:eastAsia="Arial" w:hAnsi="Times New Roman" w:cs="Times New Roman"/>
          <w:color w:val="000000"/>
          <w:spacing w:val="14"/>
        </w:rPr>
      </w:pPr>
      <w:r w:rsidRPr="009312FA">
        <w:rPr>
          <w:rFonts w:ascii="Times New Roman" w:eastAsia="Arial" w:hAnsi="Times New Roman" w:cs="Times New Roman"/>
          <w:color w:val="000000"/>
          <w:spacing w:val="6"/>
        </w:rPr>
        <w:t>PWM.</w:t>
      </w:r>
      <w:r w:rsidRPr="009312FA">
        <w:rPr>
          <w:rFonts w:ascii="Times New Roman" w:eastAsia="Arial" w:hAnsi="Times New Roman" w:cs="Times New Roman"/>
          <w:color w:val="000000"/>
          <w:spacing w:val="6"/>
          <w:w w:val="102"/>
        </w:rPr>
        <w:t>s</w:t>
      </w:r>
      <w:r w:rsidRPr="009312FA">
        <w:rPr>
          <w:rFonts w:ascii="Times New Roman" w:eastAsia="Arial" w:hAnsi="Times New Roman" w:cs="Times New Roman"/>
          <w:color w:val="000000"/>
          <w:spacing w:val="6"/>
          <w:w w:val="92"/>
        </w:rPr>
        <w:t>e</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92"/>
        </w:rPr>
        <w:t>_du</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102"/>
        </w:rPr>
        <w:t>y</w:t>
      </w:r>
      <w:r w:rsidRPr="009312FA">
        <w:rPr>
          <w:rFonts w:ascii="Times New Roman" w:eastAsia="Arial" w:hAnsi="Times New Roman" w:cs="Times New Roman"/>
          <w:color w:val="000000"/>
          <w:spacing w:val="6"/>
          <w:w w:val="92"/>
        </w:rPr>
        <w:t>_</w:t>
      </w:r>
      <w:r w:rsidRPr="009312FA">
        <w:rPr>
          <w:rFonts w:ascii="Times New Roman" w:eastAsia="Arial" w:hAnsi="Times New Roman" w:cs="Times New Roman"/>
          <w:color w:val="000000"/>
          <w:spacing w:val="6"/>
          <w:w w:val="102"/>
        </w:rPr>
        <w:t>cyc</w:t>
      </w:r>
      <w:r w:rsidRPr="009312FA">
        <w:rPr>
          <w:rFonts w:ascii="Times New Roman" w:eastAsia="Arial" w:hAnsi="Times New Roman" w:cs="Times New Roman"/>
          <w:color w:val="000000"/>
          <w:spacing w:val="6"/>
        </w:rPr>
        <w:t>l</w:t>
      </w:r>
      <w:r w:rsidRPr="009312FA">
        <w:rPr>
          <w:rFonts w:ascii="Times New Roman" w:eastAsia="Arial" w:hAnsi="Times New Roman" w:cs="Times New Roman"/>
          <w:color w:val="000000"/>
          <w:spacing w:val="6"/>
          <w:w w:val="92"/>
        </w:rPr>
        <w:t>e</w:t>
      </w:r>
      <w:r w:rsidRPr="009312FA">
        <w:rPr>
          <w:rFonts w:ascii="Times New Roman" w:eastAsia="Arial" w:hAnsi="Times New Roman" w:cs="Times New Roman"/>
          <w:color w:val="000000"/>
          <w:spacing w:val="6"/>
        </w:rPr>
        <w:t>("P</w:t>
      </w:r>
      <w:r w:rsidRPr="009312FA">
        <w:rPr>
          <w:rFonts w:ascii="Times New Roman" w:eastAsia="Arial" w:hAnsi="Times New Roman" w:cs="Times New Roman"/>
          <w:color w:val="000000"/>
          <w:spacing w:val="6"/>
          <w:w w:val="92"/>
        </w:rPr>
        <w:t>8_13</w:t>
      </w:r>
      <w:r w:rsidRPr="009312FA">
        <w:rPr>
          <w:rFonts w:ascii="Times New Roman" w:eastAsia="Arial" w:hAnsi="Times New Roman" w:cs="Times New Roman"/>
          <w:color w:val="000000"/>
          <w:spacing w:val="6"/>
        </w:rPr>
        <w:t>",</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14"/>
          <w:w w:val="92"/>
        </w:rPr>
        <w:t>90</w:t>
      </w:r>
      <w:r w:rsidRPr="009312FA">
        <w:rPr>
          <w:rFonts w:ascii="Times New Roman" w:eastAsia="Arial" w:hAnsi="Times New Roman" w:cs="Times New Roman"/>
          <w:color w:val="000000"/>
          <w:spacing w:val="14"/>
        </w:rPr>
        <w:t>)</w:t>
      </w:r>
    </w:p>
    <w:p w:rsidR="00365DB9" w:rsidRDefault="00365DB9" w:rsidP="00365DB9">
      <w:pPr>
        <w:spacing w:before="12" w:line="251" w:lineRule="auto"/>
        <w:ind w:left="1616" w:right="189"/>
        <w:rPr>
          <w:rFonts w:ascii="Times New Roman" w:eastAsia="Arial" w:hAnsi="Times New Roman" w:cs="Times New Roman"/>
          <w:color w:val="000000"/>
        </w:rPr>
      </w:pPr>
      <w:r w:rsidRPr="009312FA">
        <w:rPr>
          <w:rFonts w:ascii="Times New Roman" w:eastAsia="Arial" w:hAnsi="Times New Roman" w:cs="Times New Roman"/>
          <w:color w:val="000000"/>
          <w:spacing w:val="49"/>
          <w:w w:val="92"/>
        </w:rPr>
        <w:t>e</w:t>
      </w:r>
      <w:r w:rsidRPr="009312FA">
        <w:rPr>
          <w:rFonts w:ascii="Times New Roman" w:eastAsia="Arial" w:hAnsi="Times New Roman" w:cs="Times New Roman"/>
          <w:color w:val="000000"/>
          <w:spacing w:val="49"/>
        </w:rPr>
        <w:t>lif</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14"/>
        </w:rPr>
        <w:t>(G</w:t>
      </w:r>
      <w:r w:rsidRPr="009312FA">
        <w:rPr>
          <w:rFonts w:ascii="Times New Roman" w:eastAsia="Arial" w:hAnsi="Times New Roman" w:cs="Times New Roman"/>
          <w:color w:val="000000"/>
          <w:spacing w:val="13"/>
        </w:rPr>
        <w:t>P</w:t>
      </w:r>
      <w:r w:rsidRPr="009312FA">
        <w:rPr>
          <w:rFonts w:ascii="Times New Roman" w:eastAsia="Arial" w:hAnsi="Times New Roman" w:cs="Times New Roman"/>
          <w:color w:val="000000"/>
          <w:spacing w:val="14"/>
        </w:rPr>
        <w:t>IO.i</w:t>
      </w:r>
      <w:r w:rsidRPr="009312FA">
        <w:rPr>
          <w:rFonts w:ascii="Times New Roman" w:eastAsia="Arial" w:hAnsi="Times New Roman" w:cs="Times New Roman"/>
          <w:color w:val="000000"/>
          <w:spacing w:val="14"/>
          <w:w w:val="92"/>
        </w:rPr>
        <w:t>npu</w:t>
      </w:r>
      <w:r w:rsidRPr="009312FA">
        <w:rPr>
          <w:rFonts w:ascii="Times New Roman" w:eastAsia="Arial" w:hAnsi="Times New Roman" w:cs="Times New Roman"/>
          <w:color w:val="000000"/>
          <w:spacing w:val="14"/>
        </w:rPr>
        <w:t>t("P</w:t>
      </w:r>
      <w:r w:rsidRPr="009312FA">
        <w:rPr>
          <w:rFonts w:ascii="Times New Roman" w:eastAsia="Arial" w:hAnsi="Times New Roman" w:cs="Times New Roman"/>
          <w:color w:val="000000"/>
          <w:spacing w:val="14"/>
          <w:w w:val="92"/>
        </w:rPr>
        <w:t>8_10</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spacing w:val="14"/>
          <w:w w:val="88"/>
        </w:rPr>
        <w:t>==</w:t>
      </w:r>
      <w:r w:rsidRPr="009312FA">
        <w:rPr>
          <w:rFonts w:ascii="Times New Roman" w:eastAsia="Arial" w:hAnsi="Times New Roman" w:cs="Times New Roman"/>
          <w:color w:val="000000"/>
          <w:spacing w:val="14"/>
          <w:w w:val="92"/>
        </w:rPr>
        <w:t>0</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rPr>
        <w:t xml:space="preserve"> </w:t>
      </w:r>
    </w:p>
    <w:p w:rsidR="00365DB9" w:rsidRDefault="00365DB9" w:rsidP="00365DB9">
      <w:pPr>
        <w:spacing w:before="12" w:line="251" w:lineRule="auto"/>
        <w:ind w:left="1616" w:right="189"/>
        <w:rPr>
          <w:rFonts w:ascii="Times New Roman" w:eastAsia="Arial" w:hAnsi="Times New Roman" w:cs="Times New Roman"/>
          <w:color w:val="000000"/>
        </w:rPr>
      </w:pPr>
      <w:r w:rsidRPr="009312FA">
        <w:rPr>
          <w:rFonts w:ascii="Times New Roman" w:eastAsia="Arial" w:hAnsi="Times New Roman" w:cs="Times New Roman"/>
          <w:color w:val="000000"/>
          <w:spacing w:val="6"/>
        </w:rPr>
        <w:t>PWM.</w:t>
      </w:r>
      <w:r w:rsidRPr="009312FA">
        <w:rPr>
          <w:rFonts w:ascii="Times New Roman" w:eastAsia="Arial" w:hAnsi="Times New Roman" w:cs="Times New Roman"/>
          <w:color w:val="000000"/>
          <w:spacing w:val="6"/>
          <w:w w:val="102"/>
        </w:rPr>
        <w:t>s</w:t>
      </w:r>
      <w:r w:rsidRPr="009312FA">
        <w:rPr>
          <w:rFonts w:ascii="Times New Roman" w:eastAsia="Arial" w:hAnsi="Times New Roman" w:cs="Times New Roman"/>
          <w:color w:val="000000"/>
          <w:spacing w:val="6"/>
          <w:w w:val="92"/>
        </w:rPr>
        <w:t>e</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92"/>
        </w:rPr>
        <w:t>_du</w:t>
      </w:r>
      <w:r w:rsidRPr="009312FA">
        <w:rPr>
          <w:rFonts w:ascii="Times New Roman" w:eastAsia="Arial" w:hAnsi="Times New Roman" w:cs="Times New Roman"/>
          <w:color w:val="000000"/>
          <w:spacing w:val="6"/>
        </w:rPr>
        <w:t>t</w:t>
      </w:r>
      <w:r w:rsidRPr="009312FA">
        <w:rPr>
          <w:rFonts w:ascii="Times New Roman" w:eastAsia="Arial" w:hAnsi="Times New Roman" w:cs="Times New Roman"/>
          <w:color w:val="000000"/>
          <w:spacing w:val="6"/>
          <w:w w:val="102"/>
        </w:rPr>
        <w:t>y</w:t>
      </w:r>
      <w:r w:rsidRPr="009312FA">
        <w:rPr>
          <w:rFonts w:ascii="Times New Roman" w:eastAsia="Arial" w:hAnsi="Times New Roman" w:cs="Times New Roman"/>
          <w:color w:val="000000"/>
          <w:spacing w:val="6"/>
          <w:w w:val="92"/>
        </w:rPr>
        <w:t>_</w:t>
      </w:r>
      <w:r w:rsidRPr="009312FA">
        <w:rPr>
          <w:rFonts w:ascii="Times New Roman" w:eastAsia="Arial" w:hAnsi="Times New Roman" w:cs="Times New Roman"/>
          <w:color w:val="000000"/>
          <w:spacing w:val="6"/>
          <w:w w:val="102"/>
        </w:rPr>
        <w:t>cyc</w:t>
      </w:r>
      <w:r w:rsidRPr="009312FA">
        <w:rPr>
          <w:rFonts w:ascii="Times New Roman" w:eastAsia="Arial" w:hAnsi="Times New Roman" w:cs="Times New Roman"/>
          <w:color w:val="000000"/>
          <w:spacing w:val="6"/>
        </w:rPr>
        <w:t>l</w:t>
      </w:r>
      <w:r w:rsidRPr="009312FA">
        <w:rPr>
          <w:rFonts w:ascii="Times New Roman" w:eastAsia="Arial" w:hAnsi="Times New Roman" w:cs="Times New Roman"/>
          <w:color w:val="000000"/>
          <w:spacing w:val="6"/>
          <w:w w:val="92"/>
        </w:rPr>
        <w:t>e</w:t>
      </w:r>
      <w:r w:rsidRPr="009312FA">
        <w:rPr>
          <w:rFonts w:ascii="Times New Roman" w:eastAsia="Arial" w:hAnsi="Times New Roman" w:cs="Times New Roman"/>
          <w:color w:val="000000"/>
          <w:spacing w:val="6"/>
        </w:rPr>
        <w:t>("P</w:t>
      </w:r>
      <w:r w:rsidRPr="009312FA">
        <w:rPr>
          <w:rFonts w:ascii="Times New Roman" w:eastAsia="Arial" w:hAnsi="Times New Roman" w:cs="Times New Roman"/>
          <w:color w:val="000000"/>
          <w:spacing w:val="6"/>
          <w:w w:val="92"/>
        </w:rPr>
        <w:t>8_13</w:t>
      </w:r>
      <w:r w:rsidRPr="009312FA">
        <w:rPr>
          <w:rFonts w:ascii="Times New Roman" w:eastAsia="Arial" w:hAnsi="Times New Roman" w:cs="Times New Roman"/>
          <w:color w:val="000000"/>
          <w:spacing w:val="6"/>
        </w:rPr>
        <w:t>",</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14"/>
          <w:w w:val="92"/>
        </w:rPr>
        <w:t>50</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rPr>
        <w:t xml:space="preserve"> </w:t>
      </w:r>
    </w:p>
    <w:p w:rsidR="00365DB9" w:rsidRDefault="00365DB9" w:rsidP="00365DB9">
      <w:pPr>
        <w:spacing w:before="12" w:line="251" w:lineRule="auto"/>
        <w:ind w:left="1616" w:right="189"/>
        <w:rPr>
          <w:rFonts w:ascii="Times New Roman" w:eastAsia="Arial" w:hAnsi="Times New Roman" w:cs="Times New Roman"/>
          <w:color w:val="000000"/>
        </w:rPr>
      </w:pPr>
      <w:r w:rsidRPr="009312FA">
        <w:rPr>
          <w:rFonts w:ascii="Times New Roman" w:eastAsia="Arial" w:hAnsi="Times New Roman" w:cs="Times New Roman"/>
          <w:color w:val="000000"/>
          <w:spacing w:val="49"/>
          <w:w w:val="92"/>
        </w:rPr>
        <w:t>e</w:t>
      </w:r>
      <w:r w:rsidRPr="009312FA">
        <w:rPr>
          <w:rFonts w:ascii="Times New Roman" w:eastAsia="Arial" w:hAnsi="Times New Roman" w:cs="Times New Roman"/>
          <w:color w:val="000000"/>
          <w:spacing w:val="49"/>
        </w:rPr>
        <w:t>lif</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14"/>
        </w:rPr>
        <w:t>(G</w:t>
      </w:r>
      <w:r w:rsidRPr="009312FA">
        <w:rPr>
          <w:rFonts w:ascii="Times New Roman" w:eastAsia="Arial" w:hAnsi="Times New Roman" w:cs="Times New Roman"/>
          <w:color w:val="000000"/>
          <w:spacing w:val="13"/>
        </w:rPr>
        <w:t>P</w:t>
      </w:r>
      <w:r w:rsidRPr="009312FA">
        <w:rPr>
          <w:rFonts w:ascii="Times New Roman" w:eastAsia="Arial" w:hAnsi="Times New Roman" w:cs="Times New Roman"/>
          <w:color w:val="000000"/>
          <w:spacing w:val="14"/>
        </w:rPr>
        <w:t>IO.i</w:t>
      </w:r>
      <w:r w:rsidRPr="009312FA">
        <w:rPr>
          <w:rFonts w:ascii="Times New Roman" w:eastAsia="Arial" w:hAnsi="Times New Roman" w:cs="Times New Roman"/>
          <w:color w:val="000000"/>
          <w:spacing w:val="14"/>
          <w:w w:val="92"/>
        </w:rPr>
        <w:t>npu</w:t>
      </w:r>
      <w:r w:rsidRPr="009312FA">
        <w:rPr>
          <w:rFonts w:ascii="Times New Roman" w:eastAsia="Arial" w:hAnsi="Times New Roman" w:cs="Times New Roman"/>
          <w:color w:val="000000"/>
          <w:spacing w:val="14"/>
        </w:rPr>
        <w:t>t("P</w:t>
      </w:r>
      <w:r w:rsidRPr="009312FA">
        <w:rPr>
          <w:rFonts w:ascii="Times New Roman" w:eastAsia="Arial" w:hAnsi="Times New Roman" w:cs="Times New Roman"/>
          <w:color w:val="000000"/>
          <w:spacing w:val="14"/>
          <w:w w:val="92"/>
        </w:rPr>
        <w:t>8_9</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spacing w:val="14"/>
          <w:w w:val="88"/>
        </w:rPr>
        <w:t>==</w:t>
      </w:r>
      <w:r w:rsidRPr="009312FA">
        <w:rPr>
          <w:rFonts w:ascii="Times New Roman" w:eastAsia="Arial" w:hAnsi="Times New Roman" w:cs="Times New Roman"/>
          <w:color w:val="000000"/>
          <w:spacing w:val="14"/>
          <w:w w:val="92"/>
        </w:rPr>
        <w:t>0</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rPr>
        <w:t xml:space="preserve"> </w:t>
      </w:r>
    </w:p>
    <w:p w:rsidR="00365DB9" w:rsidRPr="009312FA" w:rsidRDefault="00365DB9" w:rsidP="00365DB9">
      <w:pPr>
        <w:spacing w:before="12" w:line="251" w:lineRule="auto"/>
        <w:ind w:left="1616" w:right="189"/>
        <w:rPr>
          <w:rFonts w:ascii="Times New Roman" w:eastAsia="Arial" w:hAnsi="Times New Roman" w:cs="Times New Roman"/>
          <w:color w:val="000000"/>
          <w:spacing w:val="7"/>
        </w:rPr>
      </w:pPr>
      <w:r w:rsidRPr="009312FA">
        <w:rPr>
          <w:rFonts w:ascii="Times New Roman" w:eastAsia="Arial" w:hAnsi="Times New Roman" w:cs="Times New Roman"/>
          <w:color w:val="000000"/>
          <w:spacing w:val="7"/>
        </w:rPr>
        <w:t>PWM.</w:t>
      </w:r>
      <w:r w:rsidRPr="009312FA">
        <w:rPr>
          <w:rFonts w:ascii="Times New Roman" w:eastAsia="Arial" w:hAnsi="Times New Roman" w:cs="Times New Roman"/>
          <w:color w:val="000000"/>
          <w:spacing w:val="7"/>
          <w:w w:val="102"/>
        </w:rPr>
        <w:t>s</w:t>
      </w:r>
      <w:r w:rsidRPr="009312FA">
        <w:rPr>
          <w:rFonts w:ascii="Times New Roman" w:eastAsia="Arial" w:hAnsi="Times New Roman" w:cs="Times New Roman"/>
          <w:color w:val="000000"/>
          <w:spacing w:val="7"/>
          <w:w w:val="92"/>
        </w:rPr>
        <w:t>e</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7"/>
          <w:w w:val="92"/>
        </w:rPr>
        <w:t>_du</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7"/>
          <w:w w:val="102"/>
        </w:rPr>
        <w:t>y</w:t>
      </w:r>
      <w:r w:rsidRPr="009312FA">
        <w:rPr>
          <w:rFonts w:ascii="Times New Roman" w:eastAsia="Arial" w:hAnsi="Times New Roman" w:cs="Times New Roman"/>
          <w:color w:val="000000"/>
          <w:spacing w:val="7"/>
          <w:w w:val="92"/>
        </w:rPr>
        <w:t>_</w:t>
      </w:r>
      <w:r w:rsidRPr="009312FA">
        <w:rPr>
          <w:rFonts w:ascii="Times New Roman" w:eastAsia="Arial" w:hAnsi="Times New Roman" w:cs="Times New Roman"/>
          <w:color w:val="000000"/>
          <w:spacing w:val="7"/>
          <w:w w:val="102"/>
        </w:rPr>
        <w:t>cyc</w:t>
      </w:r>
      <w:r w:rsidRPr="009312FA">
        <w:rPr>
          <w:rFonts w:ascii="Times New Roman" w:eastAsia="Arial" w:hAnsi="Times New Roman" w:cs="Times New Roman"/>
          <w:color w:val="000000"/>
          <w:spacing w:val="7"/>
        </w:rPr>
        <w:t>l</w:t>
      </w:r>
      <w:r w:rsidRPr="009312FA">
        <w:rPr>
          <w:rFonts w:ascii="Times New Roman" w:eastAsia="Arial" w:hAnsi="Times New Roman" w:cs="Times New Roman"/>
          <w:color w:val="000000"/>
          <w:spacing w:val="7"/>
          <w:w w:val="92"/>
        </w:rPr>
        <w:t>e</w:t>
      </w:r>
      <w:r w:rsidRPr="009312FA">
        <w:rPr>
          <w:rFonts w:ascii="Times New Roman" w:eastAsia="Arial" w:hAnsi="Times New Roman" w:cs="Times New Roman"/>
          <w:color w:val="000000"/>
          <w:spacing w:val="7"/>
        </w:rPr>
        <w:t>("P</w:t>
      </w:r>
      <w:r w:rsidRPr="009312FA">
        <w:rPr>
          <w:rFonts w:ascii="Times New Roman" w:eastAsia="Arial" w:hAnsi="Times New Roman" w:cs="Times New Roman"/>
          <w:color w:val="000000"/>
          <w:spacing w:val="7"/>
          <w:w w:val="92"/>
        </w:rPr>
        <w:t>8_13</w:t>
      </w:r>
      <w:r w:rsidRPr="009312FA">
        <w:rPr>
          <w:rFonts w:ascii="Times New Roman" w:eastAsia="Arial" w:hAnsi="Times New Roman" w:cs="Times New Roman"/>
          <w:color w:val="000000"/>
          <w:spacing w:val="7"/>
        </w:rPr>
        <w:t>",</w:t>
      </w:r>
      <w:r w:rsidRPr="009312FA">
        <w:rPr>
          <w:rFonts w:ascii="Times New Roman" w:eastAsia="Arial" w:hAnsi="Times New Roman" w:cs="Times New Roman"/>
          <w:color w:val="000000"/>
          <w:spacing w:val="7"/>
          <w:w w:val="92"/>
        </w:rPr>
        <w:t>0</w:t>
      </w:r>
      <w:r w:rsidRPr="009312FA">
        <w:rPr>
          <w:rFonts w:ascii="Times New Roman" w:eastAsia="Arial" w:hAnsi="Times New Roman" w:cs="Times New Roman"/>
          <w:color w:val="000000"/>
          <w:spacing w:val="7"/>
        </w:rPr>
        <w:t>)</w:t>
      </w:r>
    </w:p>
    <w:p w:rsidR="00365DB9" w:rsidRPr="009312FA" w:rsidRDefault="00365DB9" w:rsidP="00365DB9">
      <w:pPr>
        <w:spacing w:line="240" w:lineRule="exact"/>
        <w:ind w:right="189"/>
        <w:rPr>
          <w:rFonts w:ascii="Times New Roman" w:eastAsia="Arial" w:hAnsi="Times New Roman" w:cs="Times New Roman"/>
          <w:spacing w:val="7"/>
        </w:rPr>
      </w:pPr>
    </w:p>
    <w:p w:rsidR="00365DB9" w:rsidRPr="009312FA" w:rsidRDefault="00365DB9" w:rsidP="00365DB9">
      <w:pPr>
        <w:spacing w:after="8" w:line="240" w:lineRule="exact"/>
        <w:ind w:right="189"/>
        <w:rPr>
          <w:rFonts w:ascii="Times New Roman" w:eastAsia="Arial" w:hAnsi="Times New Roman" w:cs="Times New Roman"/>
          <w:spacing w:val="7"/>
        </w:rPr>
      </w:pPr>
    </w:p>
    <w:p w:rsidR="00365DB9" w:rsidRPr="009312FA" w:rsidRDefault="00365DB9" w:rsidP="00365DB9">
      <w:pPr>
        <w:ind w:left="802" w:right="189"/>
        <w:rPr>
          <w:rFonts w:ascii="Times New Roman" w:eastAsia="Arial" w:hAnsi="Times New Roman" w:cs="Times New Roman"/>
          <w:color w:val="000000"/>
          <w:spacing w:val="-7"/>
        </w:rPr>
      </w:pPr>
      <w:r w:rsidRPr="009312FA">
        <w:rPr>
          <w:rFonts w:ascii="Times New Roman" w:eastAsia="Arial" w:hAnsi="Times New Roman" w:cs="Times New Roman"/>
          <w:color w:val="000000"/>
          <w:w w:val="88"/>
        </w:rPr>
        <w:t>5</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w w:val="109"/>
        </w:rPr>
        <w:t>L</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7"/>
          <w:w w:val="99"/>
        </w:rPr>
        <w:t>E</w:t>
      </w:r>
      <w:r w:rsidRPr="009312FA">
        <w:rPr>
          <w:rFonts w:ascii="Times New Roman" w:eastAsia="Arial" w:hAnsi="Times New Roman" w:cs="Times New Roman"/>
          <w:color w:val="000000"/>
          <w:spacing w:val="-7"/>
          <w:w w:val="97"/>
        </w:rPr>
        <w:t>nd</w:t>
      </w:r>
      <w:r w:rsidRPr="009312FA">
        <w:rPr>
          <w:rFonts w:ascii="Times New Roman" w:eastAsia="Arial" w:hAnsi="Times New Roman" w:cs="Times New Roman"/>
          <w:color w:val="000000"/>
          <w:spacing w:val="-7"/>
        </w:rPr>
        <w:t>s</w:t>
      </w:r>
    </w:p>
    <w:p w:rsidR="00365DB9" w:rsidRPr="009312FA" w:rsidRDefault="00365DB9" w:rsidP="00365DB9">
      <w:pPr>
        <w:spacing w:line="240" w:lineRule="exact"/>
        <w:ind w:right="189"/>
        <w:rPr>
          <w:rFonts w:ascii="Times New Roman" w:eastAsia="Arial" w:hAnsi="Times New Roman" w:cs="Times New Roman"/>
          <w:spacing w:val="-7"/>
        </w:rPr>
      </w:pPr>
    </w:p>
    <w:p w:rsidR="00365DB9" w:rsidRPr="009312FA" w:rsidRDefault="00365DB9" w:rsidP="00365DB9">
      <w:pPr>
        <w:spacing w:line="240" w:lineRule="exact"/>
        <w:ind w:right="189"/>
        <w:rPr>
          <w:rFonts w:ascii="Times New Roman" w:eastAsia="Arial" w:hAnsi="Times New Roman" w:cs="Times New Roman"/>
          <w:spacing w:val="-7"/>
        </w:rPr>
      </w:pPr>
    </w:p>
    <w:p w:rsidR="00365DB9" w:rsidRPr="009312FA" w:rsidRDefault="00365DB9" w:rsidP="00365DB9">
      <w:pPr>
        <w:ind w:left="516" w:right="189"/>
        <w:rPr>
          <w:rFonts w:ascii="Times New Roman" w:eastAsia="Arial" w:hAnsi="Times New Roman" w:cs="Times New Roman"/>
          <w:color w:val="000000"/>
          <w:spacing w:val="14"/>
        </w:rPr>
      </w:pPr>
      <w:r w:rsidRPr="009312FA">
        <w:rPr>
          <w:rFonts w:ascii="Times New Roman" w:eastAsia="Arial" w:hAnsi="Times New Roman" w:cs="Times New Roman"/>
          <w:color w:val="000000"/>
          <w:spacing w:val="26"/>
        </w:rPr>
        <w:t>Al</w:t>
      </w:r>
      <w:r w:rsidRPr="009312FA">
        <w:rPr>
          <w:rFonts w:ascii="Times New Roman" w:eastAsia="Arial" w:hAnsi="Times New Roman" w:cs="Times New Roman"/>
          <w:color w:val="000000"/>
          <w:spacing w:val="26"/>
          <w:w w:val="102"/>
        </w:rPr>
        <w:t>go</w:t>
      </w:r>
      <w:r w:rsidRPr="009312FA">
        <w:rPr>
          <w:rFonts w:ascii="Times New Roman" w:eastAsia="Arial" w:hAnsi="Times New Roman" w:cs="Times New Roman"/>
          <w:color w:val="000000"/>
          <w:spacing w:val="26"/>
        </w:rPr>
        <w:t>rit</w:t>
      </w:r>
      <w:r w:rsidRPr="009312FA">
        <w:rPr>
          <w:rFonts w:ascii="Times New Roman" w:eastAsia="Arial" w:hAnsi="Times New Roman" w:cs="Times New Roman"/>
          <w:color w:val="000000"/>
          <w:spacing w:val="26"/>
          <w:w w:val="114"/>
        </w:rPr>
        <w:t>hm</w:t>
      </w:r>
      <w:r w:rsidRPr="009312FA">
        <w:rPr>
          <w:rFonts w:ascii="Times New Roman" w:eastAsia="Arial" w:hAnsi="Times New Roman" w:cs="Times New Roman"/>
          <w:color w:val="000000"/>
          <w:spacing w:val="34"/>
        </w:rPr>
        <w:t xml:space="preserve"> </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spacing w:val="-18"/>
          <w:w w:val="117"/>
        </w:rPr>
        <w:t>F</w:t>
      </w:r>
      <w:r w:rsidRPr="009312FA">
        <w:rPr>
          <w:rFonts w:ascii="Times New Roman" w:eastAsia="Arial" w:hAnsi="Times New Roman" w:cs="Times New Roman"/>
          <w:color w:val="000000"/>
          <w:spacing w:val="14"/>
        </w:rPr>
        <w:t>r</w:t>
      </w:r>
      <w:r w:rsidRPr="009312FA">
        <w:rPr>
          <w:rFonts w:ascii="Times New Roman" w:eastAsia="Arial" w:hAnsi="Times New Roman" w:cs="Times New Roman"/>
          <w:color w:val="000000"/>
          <w:spacing w:val="14"/>
          <w:w w:val="93"/>
        </w:rPr>
        <w:t>e</w:t>
      </w:r>
      <w:r w:rsidRPr="009312FA">
        <w:rPr>
          <w:rFonts w:ascii="Times New Roman" w:eastAsia="Arial" w:hAnsi="Times New Roman" w:cs="Times New Roman"/>
          <w:color w:val="000000"/>
          <w:spacing w:val="14"/>
          <w:w w:val="108"/>
        </w:rPr>
        <w:t>q</w:t>
      </w:r>
      <w:r w:rsidRPr="009312FA">
        <w:rPr>
          <w:rFonts w:ascii="Times New Roman" w:eastAsia="Arial" w:hAnsi="Times New Roman" w:cs="Times New Roman"/>
          <w:color w:val="000000"/>
          <w:spacing w:val="14"/>
          <w:w w:val="114"/>
        </w:rPr>
        <w:t>u</w:t>
      </w:r>
      <w:r w:rsidRPr="009312FA">
        <w:rPr>
          <w:rFonts w:ascii="Times New Roman" w:eastAsia="Arial" w:hAnsi="Times New Roman" w:cs="Times New Roman"/>
          <w:color w:val="000000"/>
          <w:spacing w:val="14"/>
          <w:w w:val="93"/>
        </w:rPr>
        <w:t>e</w:t>
      </w:r>
      <w:r w:rsidRPr="009312FA">
        <w:rPr>
          <w:rFonts w:ascii="Times New Roman" w:eastAsia="Arial" w:hAnsi="Times New Roman" w:cs="Times New Roman"/>
          <w:color w:val="000000"/>
          <w:spacing w:val="14"/>
          <w:w w:val="114"/>
        </w:rPr>
        <w:t>n</w:t>
      </w:r>
      <w:r w:rsidRPr="009312FA">
        <w:rPr>
          <w:rFonts w:ascii="Times New Roman" w:eastAsia="Arial" w:hAnsi="Times New Roman" w:cs="Times New Roman"/>
          <w:color w:val="000000"/>
          <w:spacing w:val="14"/>
          <w:w w:val="101"/>
        </w:rPr>
        <w:t>c</w:t>
      </w:r>
      <w:r w:rsidRPr="009312FA">
        <w:rPr>
          <w:rFonts w:ascii="Times New Roman" w:eastAsia="Arial" w:hAnsi="Times New Roman" w:cs="Times New Roman"/>
          <w:color w:val="000000"/>
          <w:spacing w:val="14"/>
        </w:rPr>
        <w:t>y)</w:t>
      </w:r>
    </w:p>
    <w:p w:rsidR="00365DB9" w:rsidRPr="009312FA" w:rsidRDefault="00365DB9" w:rsidP="00365DB9">
      <w:pPr>
        <w:spacing w:after="5" w:line="220" w:lineRule="exact"/>
        <w:ind w:right="189"/>
        <w:rPr>
          <w:rFonts w:ascii="Times New Roman" w:eastAsia="Arial" w:hAnsi="Times New Roman" w:cs="Times New Roman"/>
          <w:spacing w:val="14"/>
        </w:rPr>
      </w:pPr>
    </w:p>
    <w:p w:rsidR="00365DB9" w:rsidRPr="009312FA" w:rsidRDefault="00365DB9" w:rsidP="00365DB9">
      <w:pPr>
        <w:ind w:left="802" w:right="189"/>
        <w:rPr>
          <w:rFonts w:ascii="Times New Roman" w:eastAsia="Arial" w:hAnsi="Times New Roman" w:cs="Times New Roman"/>
          <w:color w:val="000000"/>
          <w:w w:val="98"/>
        </w:rPr>
      </w:pPr>
      <w:r w:rsidRPr="009312FA">
        <w:rPr>
          <w:rFonts w:ascii="Times New Roman" w:eastAsia="Arial" w:hAnsi="Times New Roman" w:cs="Times New Roman"/>
          <w:color w:val="000000"/>
          <w:w w:val="88"/>
        </w:rPr>
        <w:t>1</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8"/>
        </w:rPr>
        <w:t>m</w:t>
      </w:r>
      <w:r w:rsidRPr="009312FA">
        <w:rPr>
          <w:rFonts w:ascii="Times New Roman" w:eastAsia="Arial" w:hAnsi="Times New Roman" w:cs="Times New Roman"/>
          <w:color w:val="000000"/>
          <w:spacing w:val="13"/>
          <w:w w:val="97"/>
        </w:rPr>
        <w:t>p</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w w:val="97"/>
        </w:rPr>
        <w:t>pp</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1"/>
          <w:w w:val="97"/>
        </w:rPr>
        <w:t>p</w:t>
      </w:r>
      <w:r w:rsidRPr="009312FA">
        <w:rPr>
          <w:rFonts w:ascii="Times New Roman" w:eastAsia="Arial" w:hAnsi="Times New Roman" w:cs="Times New Roman"/>
          <w:color w:val="000000"/>
          <w:spacing w:val="1"/>
          <w:w w:val="114"/>
        </w:rPr>
        <w:t>r</w:t>
      </w:r>
      <w:r w:rsidRPr="009312FA">
        <w:rPr>
          <w:rFonts w:ascii="Times New Roman" w:eastAsia="Arial" w:hAnsi="Times New Roman" w:cs="Times New Roman"/>
          <w:color w:val="000000"/>
          <w:spacing w:val="1"/>
        </w:rPr>
        <w:t>i</w:t>
      </w:r>
      <w:r w:rsidRPr="009312FA">
        <w:rPr>
          <w:rFonts w:ascii="Times New Roman" w:eastAsia="Arial" w:hAnsi="Times New Roman" w:cs="Times New Roman"/>
          <w:color w:val="000000"/>
          <w:spacing w:val="1"/>
          <w:w w:val="88"/>
        </w:rPr>
        <w:t>a</w:t>
      </w:r>
      <w:r w:rsidRPr="009312FA">
        <w:rPr>
          <w:rFonts w:ascii="Times New Roman" w:eastAsia="Arial" w:hAnsi="Times New Roman" w:cs="Times New Roman"/>
          <w:color w:val="000000"/>
          <w:spacing w:val="1"/>
        </w:rPr>
        <w:t>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2"/>
        </w:rPr>
        <w:t>li</w:t>
      </w:r>
      <w:r w:rsidRPr="009312FA">
        <w:rPr>
          <w:rFonts w:ascii="Times New Roman" w:eastAsia="Arial" w:hAnsi="Times New Roman" w:cs="Times New Roman"/>
          <w:color w:val="000000"/>
          <w:spacing w:val="-2"/>
          <w:w w:val="97"/>
        </w:rPr>
        <w:t>b</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2"/>
          <w:w w:val="114"/>
        </w:rPr>
        <w:t>r</w:t>
      </w:r>
      <w:r w:rsidRPr="009312FA">
        <w:rPr>
          <w:rFonts w:ascii="Times New Roman" w:eastAsia="Arial" w:hAnsi="Times New Roman" w:cs="Times New Roman"/>
          <w:color w:val="000000"/>
          <w:spacing w:val="-2"/>
        </w:rPr>
        <w:t>ies</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9"/>
        </w:rPr>
        <w:t>t</w:t>
      </w:r>
      <w:r w:rsidRPr="009312FA">
        <w:rPr>
          <w:rFonts w:ascii="Times New Roman" w:eastAsia="Arial" w:hAnsi="Times New Roman" w:cs="Times New Roman"/>
          <w:color w:val="000000"/>
          <w:spacing w:val="9"/>
          <w:w w:val="88"/>
        </w:rPr>
        <w:t>o</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88"/>
        </w:rPr>
        <w:t>og</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8"/>
        </w:rPr>
        <w:t>m.</w:t>
      </w:r>
    </w:p>
    <w:p w:rsidR="00365DB9" w:rsidRPr="009312FA" w:rsidRDefault="00365DB9" w:rsidP="00365DB9">
      <w:pPr>
        <w:spacing w:after="71" w:line="240" w:lineRule="exact"/>
        <w:ind w:right="189"/>
        <w:rPr>
          <w:rFonts w:ascii="Times New Roman" w:eastAsia="Arial" w:hAnsi="Times New Roman" w:cs="Times New Roman"/>
          <w:w w:val="98"/>
        </w:rPr>
      </w:pPr>
    </w:p>
    <w:p w:rsidR="00365DB9" w:rsidRPr="009312FA" w:rsidRDefault="00365DB9" w:rsidP="00365DB9">
      <w:pPr>
        <w:spacing w:line="251" w:lineRule="auto"/>
        <w:ind w:left="1101" w:right="189"/>
        <w:rPr>
          <w:rFonts w:ascii="Times New Roman" w:eastAsia="Arial" w:hAnsi="Times New Roman" w:cs="Times New Roman"/>
          <w:color w:val="000000"/>
          <w:spacing w:val="12"/>
          <w:w w:val="92"/>
        </w:rPr>
      </w:pPr>
      <w:r w:rsidRPr="009312FA">
        <w:rPr>
          <w:rFonts w:ascii="Times New Roman" w:eastAsia="Arial" w:hAnsi="Times New Roman" w:cs="Times New Roman"/>
          <w:color w:val="000000"/>
          <w:spacing w:val="15"/>
        </w:rPr>
        <w:t>im</w:t>
      </w:r>
      <w:r w:rsidRPr="009312FA">
        <w:rPr>
          <w:rFonts w:ascii="Times New Roman" w:eastAsia="Arial" w:hAnsi="Times New Roman" w:cs="Times New Roman"/>
          <w:color w:val="000000"/>
          <w:spacing w:val="15"/>
          <w:w w:val="92"/>
        </w:rPr>
        <w:t>po</w:t>
      </w:r>
      <w:r w:rsidRPr="009312FA">
        <w:rPr>
          <w:rFonts w:ascii="Times New Roman" w:eastAsia="Arial" w:hAnsi="Times New Roman" w:cs="Times New Roman"/>
          <w:color w:val="000000"/>
          <w:spacing w:val="15"/>
        </w:rPr>
        <w:t>rt</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3"/>
        </w:rPr>
        <w:t>A</w:t>
      </w:r>
      <w:r w:rsidRPr="009312FA">
        <w:rPr>
          <w:rFonts w:ascii="Times New Roman" w:eastAsia="Arial" w:hAnsi="Times New Roman" w:cs="Times New Roman"/>
          <w:color w:val="000000"/>
          <w:spacing w:val="3"/>
          <w:w w:val="92"/>
        </w:rPr>
        <w:t>da</w:t>
      </w:r>
      <w:r w:rsidRPr="009312FA">
        <w:rPr>
          <w:rFonts w:ascii="Times New Roman" w:eastAsia="Arial" w:hAnsi="Times New Roman" w:cs="Times New Roman"/>
          <w:color w:val="000000"/>
          <w:spacing w:val="3"/>
        </w:rPr>
        <w:t>fr</w:t>
      </w:r>
      <w:r w:rsidRPr="009312FA">
        <w:rPr>
          <w:rFonts w:ascii="Times New Roman" w:eastAsia="Arial" w:hAnsi="Times New Roman" w:cs="Times New Roman"/>
          <w:color w:val="000000"/>
          <w:spacing w:val="3"/>
          <w:w w:val="92"/>
        </w:rPr>
        <w:t>u</w:t>
      </w:r>
      <w:r w:rsidRPr="009312FA">
        <w:rPr>
          <w:rFonts w:ascii="Times New Roman" w:eastAsia="Arial" w:hAnsi="Times New Roman" w:cs="Times New Roman"/>
          <w:color w:val="000000"/>
          <w:spacing w:val="3"/>
        </w:rPr>
        <w:t>it</w:t>
      </w:r>
      <w:r w:rsidRPr="009312FA">
        <w:rPr>
          <w:rFonts w:ascii="Times New Roman" w:eastAsia="Arial" w:hAnsi="Times New Roman" w:cs="Times New Roman"/>
          <w:color w:val="000000"/>
          <w:spacing w:val="3"/>
          <w:w w:val="92"/>
        </w:rPr>
        <w:t>_</w:t>
      </w:r>
      <w:r w:rsidRPr="009312FA">
        <w:rPr>
          <w:rFonts w:ascii="Times New Roman" w:eastAsia="Arial" w:hAnsi="Times New Roman" w:cs="Times New Roman"/>
          <w:color w:val="000000"/>
          <w:spacing w:val="3"/>
        </w:rPr>
        <w:t>BBIO.GPIO</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w w:val="92"/>
        </w:rPr>
        <w:t>a</w:t>
      </w:r>
      <w:r w:rsidRPr="009312FA">
        <w:rPr>
          <w:rFonts w:ascii="Times New Roman" w:eastAsia="Arial" w:hAnsi="Times New Roman" w:cs="Times New Roman"/>
          <w:color w:val="000000"/>
          <w:w w:val="102"/>
        </w:rPr>
        <w:t>s</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27"/>
        </w:rPr>
        <w:t>GPIO</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5"/>
        </w:rPr>
        <w:t>im</w:t>
      </w:r>
      <w:r w:rsidRPr="009312FA">
        <w:rPr>
          <w:rFonts w:ascii="Times New Roman" w:eastAsia="Arial" w:hAnsi="Times New Roman" w:cs="Times New Roman"/>
          <w:color w:val="000000"/>
          <w:spacing w:val="15"/>
          <w:w w:val="92"/>
        </w:rPr>
        <w:t>po</w:t>
      </w:r>
      <w:r w:rsidRPr="009312FA">
        <w:rPr>
          <w:rFonts w:ascii="Times New Roman" w:eastAsia="Arial" w:hAnsi="Times New Roman" w:cs="Times New Roman"/>
          <w:color w:val="000000"/>
          <w:spacing w:val="15"/>
        </w:rPr>
        <w:t>rt</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3"/>
        </w:rPr>
        <w:t>A</w:t>
      </w:r>
      <w:r w:rsidRPr="009312FA">
        <w:rPr>
          <w:rFonts w:ascii="Times New Roman" w:eastAsia="Arial" w:hAnsi="Times New Roman" w:cs="Times New Roman"/>
          <w:color w:val="000000"/>
          <w:spacing w:val="-3"/>
          <w:w w:val="92"/>
        </w:rPr>
        <w:t>da</w:t>
      </w:r>
      <w:r w:rsidRPr="009312FA">
        <w:rPr>
          <w:rFonts w:ascii="Times New Roman" w:eastAsia="Arial" w:hAnsi="Times New Roman" w:cs="Times New Roman"/>
          <w:color w:val="000000"/>
          <w:spacing w:val="-3"/>
        </w:rPr>
        <w:t>fr</w:t>
      </w:r>
      <w:r w:rsidRPr="009312FA">
        <w:rPr>
          <w:rFonts w:ascii="Times New Roman" w:eastAsia="Arial" w:hAnsi="Times New Roman" w:cs="Times New Roman"/>
          <w:color w:val="000000"/>
          <w:spacing w:val="-3"/>
          <w:w w:val="92"/>
        </w:rPr>
        <w:t>u</w:t>
      </w:r>
      <w:r w:rsidRPr="009312FA">
        <w:rPr>
          <w:rFonts w:ascii="Times New Roman" w:eastAsia="Arial" w:hAnsi="Times New Roman" w:cs="Times New Roman"/>
          <w:color w:val="000000"/>
          <w:spacing w:val="-3"/>
        </w:rPr>
        <w:t>it</w:t>
      </w:r>
      <w:r w:rsidRPr="009312FA">
        <w:rPr>
          <w:rFonts w:ascii="Times New Roman" w:eastAsia="Arial" w:hAnsi="Times New Roman" w:cs="Times New Roman"/>
          <w:color w:val="000000"/>
          <w:spacing w:val="-3"/>
          <w:w w:val="92"/>
        </w:rPr>
        <w:t>_</w:t>
      </w:r>
      <w:r w:rsidRPr="009312FA">
        <w:rPr>
          <w:rFonts w:ascii="Times New Roman" w:eastAsia="Arial" w:hAnsi="Times New Roman" w:cs="Times New Roman"/>
          <w:color w:val="000000"/>
          <w:spacing w:val="-3"/>
        </w:rPr>
        <w:t>BBIO.PWM</w:t>
      </w:r>
      <w:r w:rsidRPr="009312FA">
        <w:rPr>
          <w:rFonts w:ascii="Times New Roman" w:eastAsia="Arial" w:hAnsi="Times New Roman" w:cs="Times New Roman"/>
          <w:color w:val="000000"/>
          <w:spacing w:val="55"/>
        </w:rPr>
        <w:t xml:space="preserve"> </w:t>
      </w:r>
      <w:r w:rsidRPr="009312FA">
        <w:rPr>
          <w:rFonts w:ascii="Times New Roman" w:eastAsia="Arial" w:hAnsi="Times New Roman" w:cs="Times New Roman"/>
          <w:color w:val="000000"/>
          <w:w w:val="92"/>
        </w:rPr>
        <w:t>a</w:t>
      </w:r>
      <w:r w:rsidRPr="009312FA">
        <w:rPr>
          <w:rFonts w:ascii="Times New Roman" w:eastAsia="Arial" w:hAnsi="Times New Roman" w:cs="Times New Roman"/>
          <w:color w:val="000000"/>
          <w:w w:val="102"/>
        </w:rPr>
        <w:t>s</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72"/>
        </w:rPr>
        <w:t>PWM</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15"/>
        </w:rPr>
        <w:t>im</w:t>
      </w:r>
      <w:r w:rsidRPr="009312FA">
        <w:rPr>
          <w:rFonts w:ascii="Times New Roman" w:eastAsia="Arial" w:hAnsi="Times New Roman" w:cs="Times New Roman"/>
          <w:color w:val="000000"/>
          <w:spacing w:val="15"/>
          <w:w w:val="92"/>
        </w:rPr>
        <w:t>po</w:t>
      </w:r>
      <w:r w:rsidRPr="009312FA">
        <w:rPr>
          <w:rFonts w:ascii="Times New Roman" w:eastAsia="Arial" w:hAnsi="Times New Roman" w:cs="Times New Roman"/>
          <w:color w:val="000000"/>
          <w:spacing w:val="15"/>
        </w:rPr>
        <w:t>rt</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12"/>
        </w:rPr>
        <w:t>tim</w:t>
      </w:r>
      <w:r w:rsidRPr="009312FA">
        <w:rPr>
          <w:rFonts w:ascii="Times New Roman" w:eastAsia="Arial" w:hAnsi="Times New Roman" w:cs="Times New Roman"/>
          <w:color w:val="000000"/>
          <w:spacing w:val="12"/>
          <w:w w:val="92"/>
        </w:rPr>
        <w:t>e</w:t>
      </w:r>
    </w:p>
    <w:p w:rsidR="00365DB9" w:rsidRPr="009312FA" w:rsidRDefault="00365DB9" w:rsidP="00365DB9">
      <w:pPr>
        <w:spacing w:after="58" w:line="240" w:lineRule="exact"/>
        <w:ind w:right="189"/>
        <w:rPr>
          <w:rFonts w:ascii="Times New Roman" w:eastAsia="Arial" w:hAnsi="Times New Roman" w:cs="Times New Roman"/>
          <w:spacing w:val="12"/>
          <w:w w:val="92"/>
        </w:rPr>
      </w:pPr>
    </w:p>
    <w:p w:rsidR="00365DB9" w:rsidRPr="009312FA" w:rsidRDefault="00365DB9" w:rsidP="00365DB9">
      <w:pPr>
        <w:ind w:left="802" w:right="189"/>
        <w:rPr>
          <w:rFonts w:ascii="Times New Roman" w:eastAsia="Arial" w:hAnsi="Times New Roman" w:cs="Times New Roman"/>
          <w:color w:val="000000"/>
          <w:spacing w:val="-6"/>
          <w:w w:val="98"/>
        </w:rPr>
      </w:pPr>
      <w:r w:rsidRPr="009312FA">
        <w:rPr>
          <w:rFonts w:ascii="Times New Roman" w:eastAsia="Arial" w:hAnsi="Times New Roman" w:cs="Times New Roman"/>
          <w:color w:val="000000"/>
          <w:w w:val="88"/>
        </w:rPr>
        <w:t>2</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2"/>
          <w:w w:val="81"/>
        </w:rPr>
        <w:t>S</w:t>
      </w:r>
      <w:r w:rsidRPr="009312FA">
        <w:rPr>
          <w:rFonts w:ascii="Times New Roman" w:eastAsia="Arial" w:hAnsi="Times New Roman" w:cs="Times New Roman"/>
          <w:color w:val="000000"/>
          <w:spacing w:val="-2"/>
        </w:rPr>
        <w:t>et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8"/>
          <w:w w:val="88"/>
        </w:rPr>
        <w:t>a</w:t>
      </w:r>
      <w:r w:rsidRPr="009312FA">
        <w:rPr>
          <w:rFonts w:ascii="Times New Roman" w:eastAsia="Arial" w:hAnsi="Times New Roman" w:cs="Times New Roman"/>
          <w:color w:val="000000"/>
          <w:spacing w:val="8"/>
        </w:rPr>
        <w:t>ll</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97"/>
        </w:rPr>
        <w:t>h</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4"/>
        </w:rPr>
        <w:t>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2"/>
          <w:w w:val="103"/>
        </w:rPr>
        <w:t>k</w:t>
      </w:r>
      <w:r w:rsidRPr="009312FA">
        <w:rPr>
          <w:rFonts w:ascii="Times New Roman" w:eastAsia="Arial" w:hAnsi="Times New Roman" w:cs="Times New Roman"/>
          <w:color w:val="000000"/>
          <w:spacing w:val="12"/>
        </w:rPr>
        <w:t>it t</w:t>
      </w:r>
      <w:r w:rsidRPr="009312FA">
        <w:rPr>
          <w:rFonts w:ascii="Times New Roman" w:eastAsia="Arial" w:hAnsi="Times New Roman" w:cs="Times New Roman"/>
          <w:color w:val="000000"/>
          <w:spacing w:val="12"/>
          <w:w w:val="88"/>
        </w:rPr>
        <w:t>o</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101"/>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6"/>
          <w:w w:val="98"/>
        </w:rPr>
        <w:t>m</w:t>
      </w:r>
      <w:r w:rsidRPr="009312FA">
        <w:rPr>
          <w:rFonts w:ascii="Times New Roman" w:eastAsia="Arial" w:hAnsi="Times New Roman" w:cs="Times New Roman"/>
          <w:color w:val="000000"/>
          <w:spacing w:val="1"/>
          <w:w w:val="88"/>
        </w:rPr>
        <w:t>o</w:t>
      </w:r>
      <w:r w:rsidRPr="009312FA">
        <w:rPr>
          <w:rFonts w:ascii="Times New Roman" w:eastAsia="Arial" w:hAnsi="Times New Roman" w:cs="Times New Roman"/>
          <w:color w:val="000000"/>
          <w:spacing w:val="-6"/>
          <w:w w:val="97"/>
        </w:rPr>
        <w:t>d</w:t>
      </w:r>
      <w:r w:rsidRPr="009312FA">
        <w:rPr>
          <w:rFonts w:ascii="Times New Roman" w:eastAsia="Arial" w:hAnsi="Times New Roman" w:cs="Times New Roman"/>
          <w:color w:val="000000"/>
          <w:spacing w:val="-6"/>
        </w:rPr>
        <w:t>e</w:t>
      </w:r>
      <w:r w:rsidRPr="009312FA">
        <w:rPr>
          <w:rFonts w:ascii="Times New Roman" w:eastAsia="Arial" w:hAnsi="Times New Roman" w:cs="Times New Roman"/>
          <w:color w:val="000000"/>
          <w:spacing w:val="-6"/>
          <w:w w:val="98"/>
        </w:rPr>
        <w:t>.</w:t>
      </w:r>
    </w:p>
    <w:p w:rsidR="00365DB9" w:rsidRPr="009312FA" w:rsidRDefault="00365DB9" w:rsidP="00365DB9">
      <w:pPr>
        <w:spacing w:after="71" w:line="240" w:lineRule="exact"/>
        <w:ind w:right="189"/>
        <w:rPr>
          <w:rFonts w:ascii="Times New Roman" w:eastAsia="Arial" w:hAnsi="Times New Roman" w:cs="Times New Roman"/>
          <w:spacing w:val="-6"/>
          <w:w w:val="98"/>
        </w:rPr>
      </w:pPr>
    </w:p>
    <w:p w:rsidR="00365DB9" w:rsidRPr="009312FA" w:rsidRDefault="00365DB9" w:rsidP="00365DB9">
      <w:pPr>
        <w:ind w:left="1101" w:right="189"/>
        <w:rPr>
          <w:rFonts w:ascii="Times New Roman" w:eastAsia="Arial" w:hAnsi="Times New Roman" w:cs="Times New Roman"/>
          <w:color w:val="000000"/>
          <w:spacing w:val="5"/>
        </w:rPr>
      </w:pPr>
      <w:r w:rsidRPr="009312FA">
        <w:rPr>
          <w:rFonts w:ascii="Times New Roman" w:eastAsia="Arial" w:hAnsi="Times New Roman" w:cs="Times New Roman"/>
          <w:color w:val="000000"/>
          <w:spacing w:val="5"/>
        </w:rPr>
        <w:lastRenderedPageBreak/>
        <w:t>GPIO.</w:t>
      </w:r>
      <w:r w:rsidRPr="009312FA">
        <w:rPr>
          <w:rFonts w:ascii="Times New Roman" w:eastAsia="Arial" w:hAnsi="Times New Roman" w:cs="Times New Roman"/>
          <w:color w:val="000000"/>
          <w:spacing w:val="5"/>
          <w:w w:val="102"/>
        </w:rPr>
        <w:t>s</w:t>
      </w:r>
      <w:r w:rsidRPr="009312FA">
        <w:rPr>
          <w:rFonts w:ascii="Times New Roman" w:eastAsia="Arial" w:hAnsi="Times New Roman" w:cs="Times New Roman"/>
          <w:color w:val="000000"/>
          <w:spacing w:val="5"/>
          <w:w w:val="92"/>
        </w:rPr>
        <w:t>e</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92"/>
        </w:rPr>
        <w:t>up</w:t>
      </w:r>
      <w:r w:rsidRPr="009312FA">
        <w:rPr>
          <w:rFonts w:ascii="Times New Roman" w:eastAsia="Arial" w:hAnsi="Times New Roman" w:cs="Times New Roman"/>
          <w:color w:val="000000"/>
          <w:spacing w:val="5"/>
        </w:rPr>
        <w:t>("P</w:t>
      </w:r>
      <w:r w:rsidRPr="009312FA">
        <w:rPr>
          <w:rFonts w:ascii="Times New Roman" w:eastAsia="Arial" w:hAnsi="Times New Roman" w:cs="Times New Roman"/>
          <w:color w:val="000000"/>
          <w:spacing w:val="5"/>
          <w:w w:val="92"/>
        </w:rPr>
        <w:t>8_7</w:t>
      </w:r>
      <w:r w:rsidRPr="009312FA">
        <w:rPr>
          <w:rFonts w:ascii="Times New Roman" w:eastAsia="Arial" w:hAnsi="Times New Roman" w:cs="Times New Roman"/>
          <w:color w:val="000000"/>
          <w:spacing w:val="5"/>
        </w:rPr>
        <w:t>",GPIO.IN)</w:t>
      </w:r>
    </w:p>
    <w:p w:rsidR="00365DB9" w:rsidRPr="009312FA" w:rsidRDefault="00365DB9" w:rsidP="00365DB9">
      <w:pPr>
        <w:spacing w:after="71" w:line="240" w:lineRule="exact"/>
        <w:ind w:right="189"/>
        <w:rPr>
          <w:rFonts w:ascii="Times New Roman" w:eastAsia="Arial" w:hAnsi="Times New Roman" w:cs="Times New Roman"/>
          <w:spacing w:val="5"/>
        </w:rPr>
      </w:pPr>
    </w:p>
    <w:p w:rsidR="00365DB9" w:rsidRPr="009312FA" w:rsidRDefault="00365DB9" w:rsidP="00365DB9">
      <w:pPr>
        <w:ind w:left="802" w:right="189"/>
        <w:rPr>
          <w:rFonts w:ascii="Times New Roman" w:eastAsia="Arial" w:hAnsi="Times New Roman" w:cs="Times New Roman"/>
          <w:color w:val="000000"/>
          <w:w w:val="98"/>
        </w:rPr>
      </w:pPr>
      <w:r w:rsidRPr="009312FA">
        <w:rPr>
          <w:rFonts w:ascii="Times New Roman" w:eastAsia="Arial" w:hAnsi="Times New Roman" w:cs="Times New Roman"/>
          <w:color w:val="000000"/>
          <w:w w:val="88"/>
        </w:rPr>
        <w:t>3</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10"/>
          <w:w w:val="81"/>
        </w:rPr>
        <w:t>S</w:t>
      </w:r>
      <w:r w:rsidRPr="009312FA">
        <w:rPr>
          <w:rFonts w:ascii="Times New Roman" w:eastAsia="Arial" w:hAnsi="Times New Roman" w:cs="Times New Roman"/>
          <w:color w:val="000000"/>
          <w:spacing w:val="10"/>
        </w:rPr>
        <w:t>t</w:t>
      </w:r>
      <w:r w:rsidRPr="009312FA">
        <w:rPr>
          <w:rFonts w:ascii="Times New Roman" w:eastAsia="Arial" w:hAnsi="Times New Roman" w:cs="Times New Roman"/>
          <w:color w:val="000000"/>
          <w:spacing w:val="10"/>
          <w:w w:val="88"/>
        </w:rPr>
        <w:t>a</w:t>
      </w:r>
      <w:r w:rsidRPr="009312FA">
        <w:rPr>
          <w:rFonts w:ascii="Times New Roman" w:eastAsia="Arial" w:hAnsi="Times New Roman" w:cs="Times New Roman"/>
          <w:color w:val="000000"/>
          <w:spacing w:val="10"/>
          <w:w w:val="114"/>
        </w:rPr>
        <w:t>r</w:t>
      </w:r>
      <w:r w:rsidRPr="009312FA">
        <w:rPr>
          <w:rFonts w:ascii="Times New Roman" w:eastAsia="Arial" w:hAnsi="Times New Roman" w:cs="Times New Roman"/>
          <w:color w:val="000000"/>
          <w:spacing w:val="10"/>
        </w:rPr>
        <w:t>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106"/>
        </w:rPr>
        <w:t>W</w:t>
      </w:r>
      <w:r w:rsidRPr="009312FA">
        <w:rPr>
          <w:rFonts w:ascii="Times New Roman" w:eastAsia="Arial" w:hAnsi="Times New Roman" w:cs="Times New Roman"/>
          <w:color w:val="000000"/>
          <w:w w:val="107"/>
        </w:rPr>
        <w:t>M</w:t>
      </w:r>
      <w:r w:rsidRPr="009312FA">
        <w:rPr>
          <w:rFonts w:ascii="Times New Roman" w:eastAsia="Arial" w:hAnsi="Times New Roman" w:cs="Times New Roman"/>
          <w:color w:val="000000"/>
          <w:w w:val="98"/>
        </w:rPr>
        <w:t>.</w:t>
      </w:r>
    </w:p>
    <w:p w:rsidR="00365DB9" w:rsidRPr="009312FA" w:rsidRDefault="00365DB9" w:rsidP="00365DB9">
      <w:pPr>
        <w:spacing w:after="71" w:line="240" w:lineRule="exact"/>
        <w:ind w:right="189"/>
        <w:rPr>
          <w:rFonts w:ascii="Times New Roman" w:eastAsia="Arial" w:hAnsi="Times New Roman" w:cs="Times New Roman"/>
          <w:w w:val="98"/>
        </w:rPr>
      </w:pPr>
    </w:p>
    <w:p w:rsidR="00365DB9" w:rsidRPr="009312FA" w:rsidRDefault="00365DB9" w:rsidP="00365DB9">
      <w:pPr>
        <w:ind w:left="1101" w:right="189"/>
        <w:rPr>
          <w:rFonts w:ascii="Times New Roman" w:eastAsia="Arial" w:hAnsi="Times New Roman" w:cs="Times New Roman"/>
          <w:color w:val="000000"/>
          <w:spacing w:val="10"/>
        </w:rPr>
      </w:pPr>
      <w:r w:rsidRPr="009312FA">
        <w:rPr>
          <w:rFonts w:ascii="Times New Roman" w:eastAsia="Arial" w:hAnsi="Times New Roman" w:cs="Times New Roman"/>
          <w:color w:val="000000"/>
          <w:spacing w:val="10"/>
        </w:rPr>
        <w:t>PWM.</w:t>
      </w:r>
      <w:r w:rsidRPr="009312FA">
        <w:rPr>
          <w:rFonts w:ascii="Times New Roman" w:eastAsia="Arial" w:hAnsi="Times New Roman" w:cs="Times New Roman"/>
          <w:color w:val="000000"/>
          <w:spacing w:val="10"/>
          <w:w w:val="102"/>
        </w:rPr>
        <w:t>s</w:t>
      </w:r>
      <w:r w:rsidRPr="009312FA">
        <w:rPr>
          <w:rFonts w:ascii="Times New Roman" w:eastAsia="Arial" w:hAnsi="Times New Roman" w:cs="Times New Roman"/>
          <w:color w:val="000000"/>
          <w:spacing w:val="10"/>
        </w:rPr>
        <w:t>t</w:t>
      </w:r>
      <w:r w:rsidRPr="009312FA">
        <w:rPr>
          <w:rFonts w:ascii="Times New Roman" w:eastAsia="Arial" w:hAnsi="Times New Roman" w:cs="Times New Roman"/>
          <w:color w:val="000000"/>
          <w:spacing w:val="10"/>
          <w:w w:val="92"/>
        </w:rPr>
        <w:t>a</w:t>
      </w:r>
      <w:r w:rsidRPr="009312FA">
        <w:rPr>
          <w:rFonts w:ascii="Times New Roman" w:eastAsia="Arial" w:hAnsi="Times New Roman" w:cs="Times New Roman"/>
          <w:color w:val="000000"/>
          <w:spacing w:val="10"/>
        </w:rPr>
        <w:t>rt("P</w:t>
      </w:r>
      <w:r w:rsidRPr="009312FA">
        <w:rPr>
          <w:rFonts w:ascii="Times New Roman" w:eastAsia="Arial" w:hAnsi="Times New Roman" w:cs="Times New Roman"/>
          <w:color w:val="000000"/>
          <w:spacing w:val="10"/>
          <w:w w:val="92"/>
        </w:rPr>
        <w:t>8_13</w:t>
      </w:r>
      <w:r w:rsidRPr="009312FA">
        <w:rPr>
          <w:rFonts w:ascii="Times New Roman" w:eastAsia="Arial" w:hAnsi="Times New Roman" w:cs="Times New Roman"/>
          <w:color w:val="000000"/>
          <w:spacing w:val="10"/>
        </w:rPr>
        <w:t>",</w:t>
      </w:r>
      <w:r w:rsidRPr="009312FA">
        <w:rPr>
          <w:rFonts w:ascii="Times New Roman" w:eastAsia="Arial" w:hAnsi="Times New Roman" w:cs="Times New Roman"/>
          <w:color w:val="000000"/>
          <w:spacing w:val="10"/>
          <w:w w:val="92"/>
        </w:rPr>
        <w:t>50</w:t>
      </w:r>
      <w:r w:rsidRPr="009312FA">
        <w:rPr>
          <w:rFonts w:ascii="Times New Roman" w:eastAsia="Arial" w:hAnsi="Times New Roman" w:cs="Times New Roman"/>
          <w:color w:val="000000"/>
          <w:spacing w:val="10"/>
        </w:rPr>
        <w:t>,</w:t>
      </w:r>
      <w:r w:rsidRPr="009312FA">
        <w:rPr>
          <w:rFonts w:ascii="Times New Roman" w:eastAsia="Arial" w:hAnsi="Times New Roman" w:cs="Times New Roman"/>
          <w:color w:val="000000"/>
          <w:spacing w:val="10"/>
          <w:w w:val="92"/>
        </w:rPr>
        <w:t>50</w:t>
      </w:r>
      <w:r w:rsidRPr="009312FA">
        <w:rPr>
          <w:rFonts w:ascii="Times New Roman" w:eastAsia="Arial" w:hAnsi="Times New Roman" w:cs="Times New Roman"/>
          <w:color w:val="000000"/>
          <w:spacing w:val="10"/>
        </w:rPr>
        <w:t>)</w:t>
      </w:r>
    </w:p>
    <w:p w:rsidR="00365DB9" w:rsidRPr="009312FA" w:rsidRDefault="00365DB9" w:rsidP="00365DB9">
      <w:pPr>
        <w:ind w:left="802" w:right="189"/>
        <w:rPr>
          <w:rFonts w:ascii="Times New Roman" w:eastAsia="Arial" w:hAnsi="Times New Roman" w:cs="Times New Roman"/>
          <w:color w:val="000000"/>
          <w:spacing w:val="-7"/>
        </w:rPr>
      </w:pPr>
      <w:r w:rsidRPr="009312FA">
        <w:rPr>
          <w:rFonts w:ascii="Times New Roman" w:eastAsia="Arial" w:hAnsi="Times New Roman" w:cs="Times New Roman"/>
          <w:color w:val="000000"/>
          <w:w w:val="88"/>
        </w:rPr>
        <w:t>4</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w w:val="109"/>
        </w:rPr>
        <w:t>L</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w w:val="97"/>
        </w:rPr>
        <w:t>b</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88"/>
        </w:rPr>
        <w:t>g</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n</w:t>
      </w:r>
      <w:r w:rsidRPr="009312FA">
        <w:rPr>
          <w:rFonts w:ascii="Times New Roman" w:eastAsia="Arial" w:hAnsi="Times New Roman" w:cs="Times New Roman"/>
          <w:color w:val="000000"/>
          <w:spacing w:val="-7"/>
        </w:rPr>
        <w:t>s</w:t>
      </w:r>
    </w:p>
    <w:p w:rsidR="00365DB9" w:rsidRPr="009312FA" w:rsidRDefault="00365DB9" w:rsidP="00365DB9">
      <w:pPr>
        <w:spacing w:after="12" w:line="200" w:lineRule="exact"/>
        <w:ind w:right="189"/>
        <w:rPr>
          <w:rFonts w:ascii="Times New Roman" w:eastAsia="Arial" w:hAnsi="Times New Roman" w:cs="Times New Roman"/>
          <w:spacing w:val="-7"/>
        </w:rPr>
      </w:pPr>
    </w:p>
    <w:p w:rsidR="00365DB9" w:rsidRPr="009312FA" w:rsidRDefault="00365DB9" w:rsidP="00365DB9">
      <w:pPr>
        <w:spacing w:line="337" w:lineRule="auto"/>
        <w:ind w:left="1187" w:right="189" w:firstLine="13"/>
        <w:rPr>
          <w:rFonts w:ascii="Times New Roman" w:eastAsia="Arial" w:hAnsi="Times New Roman" w:cs="Times New Roman"/>
          <w:color w:val="000000"/>
          <w:w w:val="98"/>
        </w:rPr>
      </w:pPr>
      <w:r w:rsidRPr="009312FA">
        <w:rPr>
          <w:rFonts w:ascii="Times New Roman" w:hAnsi="Times New Roman" w:cs="Times New Roman"/>
          <w:noProof/>
          <w:lang w:val="en-IN" w:eastAsia="en-IN" w:bidi="ar-SA"/>
        </w:rPr>
        <mc:AlternateContent>
          <mc:Choice Requires="wps">
            <w:drawing>
              <wp:anchor distT="0" distB="0" distL="0" distR="0" simplePos="0" relativeHeight="251672064" behindDoc="1" locked="0" layoutInCell="0" allowOverlap="1" wp14:anchorId="61572774" wp14:editId="67918805">
                <wp:simplePos x="0" y="0"/>
                <wp:positionH relativeFrom="page">
                  <wp:posOffset>3249498</wp:posOffset>
                </wp:positionH>
                <wp:positionV relativeFrom="paragraph">
                  <wp:posOffset>628895</wp:posOffset>
                </wp:positionV>
                <wp:extent cx="44602" cy="0"/>
                <wp:effectExtent l="0" t="0" r="0" b="0"/>
                <wp:wrapNone/>
                <wp:docPr id="18" name="drawingObject17"/>
                <wp:cNvGraphicFramePr/>
                <a:graphic xmlns:a="http://schemas.openxmlformats.org/drawingml/2006/main">
                  <a:graphicData uri="http://schemas.microsoft.com/office/word/2010/wordprocessingShape">
                    <wps:wsp>
                      <wps:cNvSpPr/>
                      <wps:spPr>
                        <a:xfrm>
                          <a:off x="0" y="0"/>
                          <a:ext cx="44602" cy="0"/>
                        </a:xfrm>
                        <a:custGeom>
                          <a:avLst/>
                          <a:gdLst/>
                          <a:ahLst/>
                          <a:cxnLst/>
                          <a:rect l="0" t="0" r="0" b="0"/>
                          <a:pathLst>
                            <a:path w="44602">
                              <a:moveTo>
                                <a:pt x="0" y="0"/>
                              </a:moveTo>
                              <a:lnTo>
                                <a:pt x="44602" y="0"/>
                              </a:lnTo>
                            </a:path>
                          </a:pathLst>
                        </a:custGeom>
                        <a:noFill/>
                        <a:ln w="5054">
                          <a:solidFill>
                            <a:srgbClr val="000000"/>
                          </a:solidFill>
                        </a:ln>
                      </wps:spPr>
                      <wps:bodyPr vertOverflow="overflow" horzOverflow="overflow" vert="horz" anchor="t"/>
                    </wps:wsp>
                  </a:graphicData>
                </a:graphic>
              </wp:anchor>
            </w:drawing>
          </mc:Choice>
          <mc:Fallback>
            <w:pict>
              <v:shape w14:anchorId="78D0F405" id="drawingObject17" o:spid="_x0000_s1026" style="position:absolute;margin-left:255.85pt;margin-top:49.5pt;width:3.5pt;height:0;z-index:-251644416;visibility:visible;mso-wrap-style:square;mso-wrap-distance-left:0;mso-wrap-distance-top:0;mso-wrap-distance-right:0;mso-wrap-distance-bottom:0;mso-position-horizontal:absolute;mso-position-horizontal-relative:page;mso-position-vertical:absolute;mso-position-vertical-relative:text;v-text-anchor:top" coordsize="44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" o:allowincell="f" path="m,l44602,e" filled="f" strokeweight=".14039mm">
                <v:path arrowok="t" textboxrect="0,0,44602,0"/>
                <w10:wrap anchorx="page"/>
              </v:shape>
            </w:pict>
          </mc:Fallback>
        </mc:AlternateContent>
      </w:r>
      <w:r w:rsidRPr="009312FA">
        <w:rPr>
          <w:rFonts w:ascii="Times New Roman" w:hAnsi="Times New Roman" w:cs="Times New Roman"/>
          <w:noProof/>
          <w:lang w:val="en-IN" w:eastAsia="en-IN" w:bidi="ar-SA"/>
        </w:rPr>
        <mc:AlternateContent>
          <mc:Choice Requires="wps">
            <w:drawing>
              <wp:anchor distT="0" distB="0" distL="0" distR="0" simplePos="0" relativeHeight="251677184" behindDoc="1" locked="0" layoutInCell="0" allowOverlap="1" wp14:anchorId="551C23D2" wp14:editId="339720BB">
                <wp:simplePos x="0" y="0"/>
                <wp:positionH relativeFrom="page">
                  <wp:posOffset>5662117</wp:posOffset>
                </wp:positionH>
                <wp:positionV relativeFrom="paragraph">
                  <wp:posOffset>875618</wp:posOffset>
                </wp:positionV>
                <wp:extent cx="44602" cy="0"/>
                <wp:effectExtent l="0" t="0" r="0" b="0"/>
                <wp:wrapNone/>
                <wp:docPr id="19" name="drawingObject18"/>
                <wp:cNvGraphicFramePr/>
                <a:graphic xmlns:a="http://schemas.openxmlformats.org/drawingml/2006/main">
                  <a:graphicData uri="http://schemas.microsoft.com/office/word/2010/wordprocessingShape">
                    <wps:wsp>
                      <wps:cNvSpPr/>
                      <wps:spPr>
                        <a:xfrm>
                          <a:off x="0" y="0"/>
                          <a:ext cx="44602" cy="0"/>
                        </a:xfrm>
                        <a:custGeom>
                          <a:avLst/>
                          <a:gdLst/>
                          <a:ahLst/>
                          <a:cxnLst/>
                          <a:rect l="0" t="0" r="0" b="0"/>
                          <a:pathLst>
                            <a:path w="44602">
                              <a:moveTo>
                                <a:pt x="0" y="0"/>
                              </a:moveTo>
                              <a:lnTo>
                                <a:pt x="44602" y="0"/>
                              </a:lnTo>
                            </a:path>
                          </a:pathLst>
                        </a:custGeom>
                        <a:noFill/>
                        <a:ln w="5054">
                          <a:solidFill>
                            <a:srgbClr val="000000"/>
                          </a:solidFill>
                        </a:ln>
                      </wps:spPr>
                      <wps:bodyPr vertOverflow="overflow" horzOverflow="overflow" vert="horz" anchor="t"/>
                    </wps:wsp>
                  </a:graphicData>
                </a:graphic>
              </wp:anchor>
            </w:drawing>
          </mc:Choice>
          <mc:Fallback>
            <w:pict>
              <v:shape w14:anchorId="27BFDF73" id="drawingObject18" o:spid="_x0000_s1026" style="position:absolute;margin-left:445.85pt;margin-top:68.95pt;width:3.5pt;height:0;z-index:-251639296;visibility:visible;mso-wrap-style:square;mso-wrap-distance-left:0;mso-wrap-distance-top:0;mso-wrap-distance-right:0;mso-wrap-distance-bottom:0;mso-position-horizontal:absolute;mso-position-horizontal-relative:page;mso-position-vertical:absolute;mso-position-vertical-relative:text;v-text-anchor:top" coordsize="44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" o:allowincell="f" path="m,l44602,e" filled="f" strokeweight=".14039mm">
                <v:path arrowok="t" textboxrect="0,0,44602,0"/>
                <w10:wrap anchorx="page"/>
              </v:shape>
            </w:pict>
          </mc:Fallback>
        </mc:AlternateContent>
      </w:r>
      <w:r w:rsidRPr="009312FA">
        <w:rPr>
          <w:rFonts w:ascii="Times New Roman" w:hAnsi="Times New Roman" w:cs="Times New Roman"/>
          <w:noProof/>
          <w:lang w:val="en-IN" w:eastAsia="en-IN" w:bidi="ar-SA"/>
        </w:rPr>
        <mc:AlternateContent>
          <mc:Choice Requires="wps">
            <w:drawing>
              <wp:anchor distT="0" distB="0" distL="0" distR="0" simplePos="0" relativeHeight="251675136" behindDoc="1" locked="0" layoutInCell="0" allowOverlap="1" wp14:anchorId="47CF7FEC" wp14:editId="7E6B6057">
                <wp:simplePos x="0" y="0"/>
                <wp:positionH relativeFrom="page">
                  <wp:posOffset>5664834</wp:posOffset>
                </wp:positionH>
                <wp:positionV relativeFrom="paragraph">
                  <wp:posOffset>628895</wp:posOffset>
                </wp:positionV>
                <wp:extent cx="44602" cy="0"/>
                <wp:effectExtent l="0" t="0" r="0" b="0"/>
                <wp:wrapNone/>
                <wp:docPr id="20" name="drawingObject19"/>
                <wp:cNvGraphicFramePr/>
                <a:graphic xmlns:a="http://schemas.openxmlformats.org/drawingml/2006/main">
                  <a:graphicData uri="http://schemas.microsoft.com/office/word/2010/wordprocessingShape">
                    <wps:wsp>
                      <wps:cNvSpPr/>
                      <wps:spPr>
                        <a:xfrm>
                          <a:off x="0" y="0"/>
                          <a:ext cx="44602" cy="0"/>
                        </a:xfrm>
                        <a:custGeom>
                          <a:avLst/>
                          <a:gdLst/>
                          <a:ahLst/>
                          <a:cxnLst/>
                          <a:rect l="0" t="0" r="0" b="0"/>
                          <a:pathLst>
                            <a:path w="44602">
                              <a:moveTo>
                                <a:pt x="0" y="0"/>
                              </a:moveTo>
                              <a:lnTo>
                                <a:pt x="44602" y="0"/>
                              </a:lnTo>
                            </a:path>
                          </a:pathLst>
                        </a:custGeom>
                        <a:noFill/>
                        <a:ln w="5054">
                          <a:solidFill>
                            <a:srgbClr val="000000"/>
                          </a:solidFill>
                        </a:ln>
                      </wps:spPr>
                      <wps:bodyPr vertOverflow="overflow" horzOverflow="overflow" vert="horz" anchor="t"/>
                    </wps:wsp>
                  </a:graphicData>
                </a:graphic>
              </wp:anchor>
            </w:drawing>
          </mc:Choice>
          <mc:Fallback>
            <w:pict>
              <v:shape w14:anchorId="290F1865" id="drawingObject19" o:spid="_x0000_s1026" style="position:absolute;margin-left:446.05pt;margin-top:49.5pt;width:3.5pt;height:0;z-index:-251641344;visibility:visible;mso-wrap-style:square;mso-wrap-distance-left:0;mso-wrap-distance-top:0;mso-wrap-distance-right:0;mso-wrap-distance-bottom:0;mso-position-horizontal:absolute;mso-position-horizontal-relative:page;mso-position-vertical:absolute;mso-position-vertical-relative:text;v-text-anchor:top" coordsize="44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" o:allowincell="f" path="m,l44602,e" filled="f" strokeweight=".14039mm">
                <v:path arrowok="t" textboxrect="0,0,44602,0"/>
                <w10:wrap anchorx="page"/>
              </v:shape>
            </w:pict>
          </mc:Fallback>
        </mc:AlternateContent>
      </w:r>
      <w:r w:rsidRPr="009312FA">
        <w:rPr>
          <w:rFonts w:ascii="Times New Roman" w:hAnsi="Times New Roman" w:cs="Times New Roman"/>
          <w:noProof/>
          <w:lang w:val="en-IN" w:eastAsia="en-IN" w:bidi="ar-SA"/>
        </w:rPr>
        <mc:AlternateContent>
          <mc:Choice Requires="wps">
            <w:drawing>
              <wp:anchor distT="0" distB="0" distL="0" distR="0" simplePos="0" relativeHeight="251667968" behindDoc="1" locked="0" layoutInCell="0" allowOverlap="1" wp14:anchorId="785BE11D" wp14:editId="77D80AF2">
                <wp:simplePos x="0" y="0"/>
                <wp:positionH relativeFrom="page">
                  <wp:posOffset>5662117</wp:posOffset>
                </wp:positionH>
                <wp:positionV relativeFrom="paragraph">
                  <wp:posOffset>135436</wp:posOffset>
                </wp:positionV>
                <wp:extent cx="44602" cy="0"/>
                <wp:effectExtent l="0" t="0" r="0" b="0"/>
                <wp:wrapNone/>
                <wp:docPr id="21" name="drawingObject20"/>
                <wp:cNvGraphicFramePr/>
                <a:graphic xmlns:a="http://schemas.openxmlformats.org/drawingml/2006/main">
                  <a:graphicData uri="http://schemas.microsoft.com/office/word/2010/wordprocessingShape">
                    <wps:wsp>
                      <wps:cNvSpPr/>
                      <wps:spPr>
                        <a:xfrm>
                          <a:off x="0" y="0"/>
                          <a:ext cx="44602" cy="0"/>
                        </a:xfrm>
                        <a:custGeom>
                          <a:avLst/>
                          <a:gdLst/>
                          <a:ahLst/>
                          <a:cxnLst/>
                          <a:rect l="0" t="0" r="0" b="0"/>
                          <a:pathLst>
                            <a:path w="44602">
                              <a:moveTo>
                                <a:pt x="0" y="0"/>
                              </a:moveTo>
                              <a:lnTo>
                                <a:pt x="44602" y="0"/>
                              </a:lnTo>
                            </a:path>
                          </a:pathLst>
                        </a:custGeom>
                        <a:noFill/>
                        <a:ln w="5054">
                          <a:solidFill>
                            <a:srgbClr val="000000"/>
                          </a:solidFill>
                        </a:ln>
                      </wps:spPr>
                      <wps:bodyPr vertOverflow="overflow" horzOverflow="overflow" vert="horz" anchor="t"/>
                    </wps:wsp>
                  </a:graphicData>
                </a:graphic>
              </wp:anchor>
            </w:drawing>
          </mc:Choice>
          <mc:Fallback>
            <w:pict>
              <v:shape w14:anchorId="07C7FA55" id="drawingObject20" o:spid="_x0000_s1026" style="position:absolute;margin-left:445.85pt;margin-top:10.65pt;width:3.5pt;height:0;z-index:-251648512;visibility:visible;mso-wrap-style:square;mso-wrap-distance-left:0;mso-wrap-distance-top:0;mso-wrap-distance-right:0;mso-wrap-distance-bottom:0;mso-position-horizontal:absolute;mso-position-horizontal-relative:page;mso-position-vertical:absolute;mso-position-vertical-relative:text;v-text-anchor:top" coordsize="44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" o:allowincell="f" path="m,l44602,e" filled="f" strokeweight=".14039mm">
                <v:path arrowok="t" textboxrect="0,0,44602,0"/>
                <w10:wrap anchorx="page"/>
              </v:shape>
            </w:pict>
          </mc:Fallback>
        </mc:AlternateContent>
      </w:r>
      <w:r w:rsidRPr="009312FA">
        <w:rPr>
          <w:rFonts w:ascii="Times New Roman" w:hAnsi="Times New Roman" w:cs="Times New Roman"/>
          <w:noProof/>
          <w:lang w:val="en-IN" w:eastAsia="en-IN" w:bidi="ar-SA"/>
        </w:rPr>
        <mc:AlternateContent>
          <mc:Choice Requires="wps">
            <w:drawing>
              <wp:anchor distT="0" distB="0" distL="0" distR="0" simplePos="0" relativeHeight="251670016" behindDoc="1" locked="0" layoutInCell="0" allowOverlap="1" wp14:anchorId="3628D808" wp14:editId="57F476F5">
                <wp:simplePos x="0" y="0"/>
                <wp:positionH relativeFrom="page">
                  <wp:posOffset>5662117</wp:posOffset>
                </wp:positionH>
                <wp:positionV relativeFrom="paragraph">
                  <wp:posOffset>382159</wp:posOffset>
                </wp:positionV>
                <wp:extent cx="44602" cy="0"/>
                <wp:effectExtent l="0" t="0" r="0" b="0"/>
                <wp:wrapNone/>
                <wp:docPr id="22" name="drawingObject21"/>
                <wp:cNvGraphicFramePr/>
                <a:graphic xmlns:a="http://schemas.openxmlformats.org/drawingml/2006/main">
                  <a:graphicData uri="http://schemas.microsoft.com/office/word/2010/wordprocessingShape">
                    <wps:wsp>
                      <wps:cNvSpPr/>
                      <wps:spPr>
                        <a:xfrm>
                          <a:off x="0" y="0"/>
                          <a:ext cx="44602" cy="0"/>
                        </a:xfrm>
                        <a:custGeom>
                          <a:avLst/>
                          <a:gdLst/>
                          <a:ahLst/>
                          <a:cxnLst/>
                          <a:rect l="0" t="0" r="0" b="0"/>
                          <a:pathLst>
                            <a:path w="44602">
                              <a:moveTo>
                                <a:pt x="0" y="0"/>
                              </a:moveTo>
                              <a:lnTo>
                                <a:pt x="44602" y="0"/>
                              </a:lnTo>
                            </a:path>
                          </a:pathLst>
                        </a:custGeom>
                        <a:noFill/>
                        <a:ln w="5054">
                          <a:solidFill>
                            <a:srgbClr val="000000"/>
                          </a:solidFill>
                        </a:ln>
                      </wps:spPr>
                      <wps:bodyPr vertOverflow="overflow" horzOverflow="overflow" vert="horz" anchor="t"/>
                    </wps:wsp>
                  </a:graphicData>
                </a:graphic>
              </wp:anchor>
            </w:drawing>
          </mc:Choice>
          <mc:Fallback>
            <w:pict>
              <v:shape w14:anchorId="38E2A4A0" id="drawingObject21" o:spid="_x0000_s1026" style="position:absolute;margin-left:445.85pt;margin-top:30.1pt;width:3.5pt;height:0;z-index:-251646464;visibility:visible;mso-wrap-style:square;mso-wrap-distance-left:0;mso-wrap-distance-top:0;mso-wrap-distance-right:0;mso-wrap-distance-bottom:0;mso-position-horizontal:absolute;mso-position-horizontal-relative:page;mso-position-vertical:absolute;mso-position-vertical-relative:text;v-text-anchor:top" coordsize="44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" o:allowincell="f" path="m,l44602,e" filled="f" strokeweight=".14039mm">
                <v:path arrowok="t" textboxrect="0,0,44602,0"/>
                <w10:wrap anchorx="page"/>
              </v:shape>
            </w:pict>
          </mc:Fallback>
        </mc:AlternateConten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107"/>
        </w:rPr>
        <w:t>f</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npu</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 xml:space="preserve">t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spacing w:val="15"/>
          <w:w w:val="88"/>
        </w:rPr>
        <w:t>8</w:t>
      </w:r>
      <w:r w:rsidRPr="009312FA">
        <w:rPr>
          <w:rFonts w:ascii="Times New Roman" w:eastAsia="Arial" w:hAnsi="Times New Roman" w:cs="Times New Roman"/>
          <w:strike/>
          <w:color w:val="000000"/>
          <w:spacing w:val="4"/>
        </w:rPr>
        <w:t xml:space="preserve"> </w:t>
      </w:r>
      <w:r w:rsidRPr="009312FA">
        <w:rPr>
          <w:rFonts w:ascii="Times New Roman" w:eastAsia="Arial" w:hAnsi="Times New Roman" w:cs="Times New Roman"/>
          <w:strike/>
          <w:color w:val="000000"/>
          <w:w w:val="88"/>
        </w:rPr>
        <w:t>8</w:t>
      </w:r>
      <w:r w:rsidRPr="009312FA">
        <w:rPr>
          <w:rFonts w:ascii="Times New Roman" w:eastAsia="Arial" w:hAnsi="Times New Roman" w:cs="Times New Roman"/>
          <w:strike/>
          <w:color w:val="000000"/>
          <w:spacing w:val="11"/>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1"/>
        </w:rPr>
        <w:t>set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5"/>
          <w:w w:val="104"/>
        </w:rPr>
        <w:t>F</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2"/>
        </w:rPr>
        <w:t>q</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7"/>
        </w:rPr>
        <w:t>n</w:t>
      </w:r>
      <w:r w:rsidRPr="009312FA">
        <w:rPr>
          <w:rFonts w:ascii="Times New Roman" w:eastAsia="Arial" w:hAnsi="Times New Roman" w:cs="Times New Roman"/>
          <w:color w:val="000000"/>
          <w:spacing w:val="-7"/>
          <w:w w:val="87"/>
        </w:rPr>
        <w:t>c</w:t>
      </w:r>
      <w:r w:rsidRPr="009312FA">
        <w:rPr>
          <w:rFonts w:ascii="Times New Roman" w:eastAsia="Arial" w:hAnsi="Times New Roman" w:cs="Times New Roman"/>
          <w:color w:val="000000"/>
          <w:spacing w:val="-7"/>
          <w:w w:val="103"/>
        </w:rPr>
        <w:t>y</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 xml:space="preserve">t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88"/>
        </w:rPr>
        <w:t>8</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w w:val="88"/>
        </w:rPr>
        <w:t>13</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4"/>
          <w:w w:val="88"/>
        </w:rPr>
        <w:t>a</w:t>
      </w:r>
      <w:r w:rsidRPr="009312FA">
        <w:rPr>
          <w:rFonts w:ascii="Times New Roman" w:eastAsia="Arial" w:hAnsi="Times New Roman" w:cs="Times New Roman"/>
          <w:color w:val="000000"/>
          <w:spacing w:val="-14"/>
        </w:rPr>
        <w:t>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5</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7"/>
        </w:rPr>
        <w:t>b</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107"/>
        </w:rPr>
        <w:t>f</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npu</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 xml:space="preserve">t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spacing w:val="15"/>
          <w:w w:val="88"/>
        </w:rPr>
        <w:t>8</w:t>
      </w:r>
      <w:r w:rsidRPr="009312FA">
        <w:rPr>
          <w:rFonts w:ascii="Times New Roman" w:eastAsia="Arial" w:hAnsi="Times New Roman" w:cs="Times New Roman"/>
          <w:strike/>
          <w:color w:val="000000"/>
          <w:spacing w:val="4"/>
        </w:rPr>
        <w:t xml:space="preserve"> </w:t>
      </w:r>
      <w:r w:rsidRPr="009312FA">
        <w:rPr>
          <w:rFonts w:ascii="Times New Roman" w:eastAsia="Arial" w:hAnsi="Times New Roman" w:cs="Times New Roman"/>
          <w:strike/>
          <w:color w:val="000000"/>
          <w:w w:val="88"/>
        </w:rPr>
        <w:t>7</w:t>
      </w:r>
      <w:r w:rsidRPr="009312FA">
        <w:rPr>
          <w:rFonts w:ascii="Times New Roman" w:eastAsia="Arial" w:hAnsi="Times New Roman" w:cs="Times New Roman"/>
          <w:strike/>
          <w:color w:val="000000"/>
          <w:spacing w:val="11"/>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1"/>
        </w:rPr>
        <w:t>set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5"/>
          <w:w w:val="104"/>
        </w:rPr>
        <w:t>F</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2"/>
        </w:rPr>
        <w:t>q</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7"/>
        </w:rPr>
        <w:t>n</w:t>
      </w:r>
      <w:r w:rsidRPr="009312FA">
        <w:rPr>
          <w:rFonts w:ascii="Times New Roman" w:eastAsia="Arial" w:hAnsi="Times New Roman" w:cs="Times New Roman"/>
          <w:color w:val="000000"/>
          <w:spacing w:val="-7"/>
          <w:w w:val="87"/>
        </w:rPr>
        <w:t>c</w:t>
      </w:r>
      <w:r w:rsidRPr="009312FA">
        <w:rPr>
          <w:rFonts w:ascii="Times New Roman" w:eastAsia="Arial" w:hAnsi="Times New Roman" w:cs="Times New Roman"/>
          <w:color w:val="000000"/>
          <w:spacing w:val="-7"/>
          <w:w w:val="103"/>
        </w:rPr>
        <w:t>y</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 xml:space="preserve">t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88"/>
        </w:rPr>
        <w:t>8</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w w:val="88"/>
        </w:rPr>
        <w:t>13</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3"/>
          <w:w w:val="88"/>
        </w:rPr>
        <w:t>a</w:t>
      </w:r>
      <w:r w:rsidRPr="009312FA">
        <w:rPr>
          <w:rFonts w:ascii="Times New Roman" w:eastAsia="Arial" w:hAnsi="Times New Roman" w:cs="Times New Roman"/>
          <w:color w:val="000000"/>
          <w:spacing w:val="-13"/>
        </w:rPr>
        <w:t>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50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87"/>
        </w:rPr>
        <w:t>c</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107"/>
        </w:rPr>
        <w:t>f</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npu</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88"/>
        </w:rPr>
        <w:t>8</w:t>
      </w:r>
      <w:r w:rsidRPr="009312FA">
        <w:rPr>
          <w:rFonts w:ascii="Times New Roman" w:eastAsia="Arial" w:hAnsi="Times New Roman" w:cs="Times New Roman"/>
          <w:color w:val="000000"/>
          <w:spacing w:val="18"/>
        </w:rPr>
        <w:t xml:space="preserve"> </w:t>
      </w:r>
      <w:r w:rsidRPr="009312FA">
        <w:rPr>
          <w:rFonts w:ascii="Times New Roman" w:eastAsia="Arial" w:hAnsi="Times New Roman" w:cs="Times New Roman"/>
          <w:color w:val="000000"/>
          <w:w w:val="88"/>
        </w:rPr>
        <w:t>10</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4"/>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11"/>
        </w:rPr>
        <w:t>set</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26"/>
          <w:w w:val="104"/>
        </w:rPr>
        <w:t>F</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2"/>
        </w:rPr>
        <w:t>q</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7"/>
        </w:rPr>
        <w:t>n</w:t>
      </w:r>
      <w:r w:rsidRPr="009312FA">
        <w:rPr>
          <w:rFonts w:ascii="Times New Roman" w:eastAsia="Arial" w:hAnsi="Times New Roman" w:cs="Times New Roman"/>
          <w:color w:val="000000"/>
          <w:spacing w:val="-7"/>
          <w:w w:val="87"/>
        </w:rPr>
        <w:t>c</w:t>
      </w:r>
      <w:r w:rsidRPr="009312FA">
        <w:rPr>
          <w:rFonts w:ascii="Times New Roman" w:eastAsia="Arial" w:hAnsi="Times New Roman" w:cs="Times New Roman"/>
          <w:color w:val="000000"/>
          <w:spacing w:val="-7"/>
          <w:w w:val="103"/>
        </w:rPr>
        <w:t>y</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t</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2"/>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88"/>
        </w:rPr>
        <w:t>8</w:t>
      </w:r>
      <w:r w:rsidRPr="009312FA">
        <w:rPr>
          <w:rFonts w:ascii="Times New Roman" w:eastAsia="Arial" w:hAnsi="Times New Roman" w:cs="Times New Roman"/>
          <w:color w:val="000000"/>
          <w:spacing w:val="20"/>
        </w:rPr>
        <w:t xml:space="preserve"> </w:t>
      </w:r>
      <w:r w:rsidRPr="009312FA">
        <w:rPr>
          <w:rFonts w:ascii="Times New Roman" w:eastAsia="Arial" w:hAnsi="Times New Roman" w:cs="Times New Roman"/>
          <w:color w:val="000000"/>
          <w:w w:val="88"/>
        </w:rPr>
        <w:t>13</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spacing w:val="-13"/>
          <w:w w:val="88"/>
        </w:rPr>
        <w:t>a</w:t>
      </w:r>
      <w:r w:rsidRPr="009312FA">
        <w:rPr>
          <w:rFonts w:ascii="Times New Roman" w:eastAsia="Arial" w:hAnsi="Times New Roman" w:cs="Times New Roman"/>
          <w:color w:val="000000"/>
          <w:spacing w:val="-13"/>
        </w:rPr>
        <w:t>s</w:t>
      </w:r>
      <w:r w:rsidRPr="009312FA">
        <w:rPr>
          <w:rFonts w:ascii="Times New Roman" w:eastAsia="Arial" w:hAnsi="Times New Roman" w:cs="Times New Roman"/>
          <w:color w:val="000000"/>
          <w:spacing w:val="1"/>
        </w:rPr>
        <w:t xml:space="preserve"> </w:t>
      </w:r>
      <w:r w:rsidRPr="009312FA">
        <w:rPr>
          <w:rFonts w:ascii="Times New Roman" w:eastAsia="Arial" w:hAnsi="Times New Roman" w:cs="Times New Roman"/>
          <w:color w:val="000000"/>
          <w:w w:val="88"/>
        </w:rPr>
        <w:t>100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w w:val="97"/>
        </w:rPr>
        <w:t>d</w:t>
      </w:r>
      <w:r w:rsidRPr="009312FA">
        <w:rPr>
          <w:rFonts w:ascii="Times New Roman" w:eastAsia="Arial" w:hAnsi="Times New Roman" w:cs="Times New Roman"/>
          <w:color w:val="000000"/>
          <w:w w:val="114"/>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spacing w:val="9"/>
        </w:rPr>
        <w:t>I</w:t>
      </w:r>
      <w:r w:rsidRPr="009312FA">
        <w:rPr>
          <w:rFonts w:ascii="Times New Roman" w:eastAsia="Arial" w:hAnsi="Times New Roman" w:cs="Times New Roman"/>
          <w:color w:val="000000"/>
          <w:spacing w:val="9"/>
          <w:w w:val="107"/>
        </w:rPr>
        <w:t>f</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7"/>
        </w:rPr>
        <w:t>i</w:t>
      </w:r>
      <w:r w:rsidRPr="009312FA">
        <w:rPr>
          <w:rFonts w:ascii="Times New Roman" w:eastAsia="Arial" w:hAnsi="Times New Roman" w:cs="Times New Roman"/>
          <w:color w:val="000000"/>
          <w:spacing w:val="7"/>
          <w:w w:val="97"/>
        </w:rPr>
        <w:t>npu</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 xml:space="preserve">t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spacing w:val="15"/>
          <w:w w:val="88"/>
        </w:rPr>
        <w:t>8</w:t>
      </w:r>
      <w:r w:rsidRPr="009312FA">
        <w:rPr>
          <w:rFonts w:ascii="Times New Roman" w:eastAsia="Arial" w:hAnsi="Times New Roman" w:cs="Times New Roman"/>
          <w:strike/>
          <w:color w:val="000000"/>
          <w:spacing w:val="4"/>
        </w:rPr>
        <w:t xml:space="preserve"> </w:t>
      </w:r>
      <w:r w:rsidRPr="009312FA">
        <w:rPr>
          <w:rFonts w:ascii="Times New Roman" w:eastAsia="Arial" w:hAnsi="Times New Roman" w:cs="Times New Roman"/>
          <w:strike/>
          <w:color w:val="000000"/>
          <w:w w:val="88"/>
        </w:rPr>
        <w:t>9</w:t>
      </w:r>
      <w:r w:rsidRPr="009312FA">
        <w:rPr>
          <w:rFonts w:ascii="Times New Roman" w:eastAsia="Arial" w:hAnsi="Times New Roman" w:cs="Times New Roman"/>
          <w:strike/>
          <w:color w:val="000000"/>
          <w:spacing w:val="11"/>
        </w:rPr>
        <w:t xml:space="preserve"> </w:t>
      </w:r>
      <w:r w:rsidRPr="009312FA">
        <w:rPr>
          <w:rFonts w:ascii="Times New Roman" w:eastAsia="Arial" w:hAnsi="Times New Roman" w:cs="Times New Roman"/>
          <w:color w:val="000000"/>
          <w:spacing w:val="-8"/>
        </w:rPr>
        <w:t>is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1"/>
        </w:rPr>
        <w:t>t</w:t>
      </w:r>
      <w:r w:rsidRPr="009312FA">
        <w:rPr>
          <w:rFonts w:ascii="Times New Roman" w:eastAsia="Arial" w:hAnsi="Times New Roman" w:cs="Times New Roman"/>
          <w:color w:val="000000"/>
          <w:spacing w:val="-1"/>
          <w:w w:val="97"/>
        </w:rPr>
        <w:t>h</w:t>
      </w: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97"/>
        </w:rPr>
        <w:t>n</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1"/>
        </w:rPr>
        <w:t>set</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5"/>
          <w:w w:val="104"/>
        </w:rPr>
        <w:t>F</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2"/>
        </w:rPr>
        <w:t>q</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7"/>
        </w:rPr>
        <w:t>n</w:t>
      </w:r>
      <w:r w:rsidRPr="009312FA">
        <w:rPr>
          <w:rFonts w:ascii="Times New Roman" w:eastAsia="Arial" w:hAnsi="Times New Roman" w:cs="Times New Roman"/>
          <w:color w:val="000000"/>
          <w:spacing w:val="-7"/>
          <w:w w:val="87"/>
        </w:rPr>
        <w:t>c</w:t>
      </w:r>
      <w:r w:rsidRPr="009312FA">
        <w:rPr>
          <w:rFonts w:ascii="Times New Roman" w:eastAsia="Arial" w:hAnsi="Times New Roman" w:cs="Times New Roman"/>
          <w:color w:val="000000"/>
          <w:spacing w:val="-7"/>
          <w:w w:val="103"/>
        </w:rPr>
        <w:t>y</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2"/>
          <w:w w:val="88"/>
        </w:rPr>
        <w:t>a</w:t>
      </w:r>
      <w:r w:rsidRPr="009312FA">
        <w:rPr>
          <w:rFonts w:ascii="Times New Roman" w:eastAsia="Arial" w:hAnsi="Times New Roman" w:cs="Times New Roman"/>
          <w:color w:val="000000"/>
          <w:spacing w:val="12"/>
        </w:rPr>
        <w:t xml:space="preserve">t </w:t>
      </w:r>
      <w:r w:rsidRPr="009312FA">
        <w:rPr>
          <w:rFonts w:ascii="Times New Roman" w:eastAsia="Arial" w:hAnsi="Times New Roman" w:cs="Times New Roman"/>
          <w:color w:val="000000"/>
          <w:spacing w:val="4"/>
          <w:w w:val="97"/>
        </w:rPr>
        <w:t>p</w:t>
      </w:r>
      <w:r w:rsidRPr="009312FA">
        <w:rPr>
          <w:rFonts w:ascii="Times New Roman" w:eastAsia="Arial" w:hAnsi="Times New Roman" w:cs="Times New Roman"/>
          <w:color w:val="000000"/>
          <w:spacing w:val="4"/>
        </w:rPr>
        <w:t>i</w:t>
      </w:r>
      <w:r w:rsidRPr="009312FA">
        <w:rPr>
          <w:rFonts w:ascii="Times New Roman" w:eastAsia="Arial" w:hAnsi="Times New Roman" w:cs="Times New Roman"/>
          <w:color w:val="000000"/>
          <w:spacing w:val="4"/>
          <w:w w:val="97"/>
        </w:rPr>
        <w:t>n</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w w:val="99"/>
        </w:rPr>
        <w:t>P</w:t>
      </w:r>
      <w:r w:rsidRPr="009312FA">
        <w:rPr>
          <w:rFonts w:ascii="Times New Roman" w:eastAsia="Arial" w:hAnsi="Times New Roman" w:cs="Times New Roman"/>
          <w:color w:val="000000"/>
          <w:w w:val="88"/>
        </w:rPr>
        <w:t>8</w:t>
      </w:r>
      <w:r w:rsidRPr="009312FA">
        <w:rPr>
          <w:rFonts w:ascii="Times New Roman" w:eastAsia="Arial" w:hAnsi="Times New Roman" w:cs="Times New Roman"/>
          <w:color w:val="000000"/>
          <w:spacing w:val="19"/>
        </w:rPr>
        <w:t xml:space="preserve"> </w:t>
      </w:r>
      <w:r w:rsidRPr="009312FA">
        <w:rPr>
          <w:rFonts w:ascii="Times New Roman" w:eastAsia="Arial" w:hAnsi="Times New Roman" w:cs="Times New Roman"/>
          <w:color w:val="000000"/>
          <w:w w:val="88"/>
        </w:rPr>
        <w:t>13</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3"/>
          <w:w w:val="88"/>
        </w:rPr>
        <w:t>a</w:t>
      </w:r>
      <w:r w:rsidRPr="009312FA">
        <w:rPr>
          <w:rFonts w:ascii="Times New Roman" w:eastAsia="Arial" w:hAnsi="Times New Roman" w:cs="Times New Roman"/>
          <w:color w:val="000000"/>
          <w:spacing w:val="-13"/>
        </w:rPr>
        <w:t>s</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88"/>
        </w:rPr>
        <w:t>0</w:t>
      </w:r>
      <w:r w:rsidRPr="009312FA">
        <w:rPr>
          <w:rFonts w:ascii="Times New Roman" w:eastAsia="Arial" w:hAnsi="Times New Roman" w:cs="Times New Roman"/>
          <w:color w:val="000000"/>
          <w:w w:val="98"/>
        </w:rPr>
        <w:t>.</w:t>
      </w:r>
    </w:p>
    <w:p w:rsidR="00365DB9" w:rsidRPr="009312FA" w:rsidRDefault="00365DB9" w:rsidP="00365DB9">
      <w:pPr>
        <w:spacing w:before="49"/>
        <w:ind w:left="1616" w:right="189"/>
        <w:rPr>
          <w:rFonts w:ascii="Times New Roman" w:eastAsia="Arial" w:hAnsi="Times New Roman" w:cs="Times New Roman"/>
          <w:color w:val="000000"/>
          <w:spacing w:val="1"/>
        </w:rPr>
      </w:pPr>
      <w:r w:rsidRPr="009312FA">
        <w:rPr>
          <w:rFonts w:ascii="Times New Roman" w:eastAsia="Arial" w:hAnsi="Times New Roman" w:cs="Times New Roman"/>
          <w:color w:val="000000"/>
          <w:spacing w:val="1"/>
        </w:rPr>
        <w:t>E</w:t>
      </w:r>
      <w:r w:rsidRPr="009312FA">
        <w:rPr>
          <w:rFonts w:ascii="Times New Roman" w:eastAsia="Arial" w:hAnsi="Times New Roman" w:cs="Times New Roman"/>
          <w:color w:val="000000"/>
          <w:spacing w:val="1"/>
          <w:w w:val="102"/>
        </w:rPr>
        <w:t>x</w:t>
      </w:r>
      <w:r w:rsidRPr="009312FA">
        <w:rPr>
          <w:rFonts w:ascii="Times New Roman" w:eastAsia="Arial" w:hAnsi="Times New Roman" w:cs="Times New Roman"/>
          <w:color w:val="000000"/>
          <w:spacing w:val="1"/>
          <w:w w:val="92"/>
        </w:rPr>
        <w:t>a</w:t>
      </w:r>
      <w:r w:rsidRPr="009312FA">
        <w:rPr>
          <w:rFonts w:ascii="Times New Roman" w:eastAsia="Arial" w:hAnsi="Times New Roman" w:cs="Times New Roman"/>
          <w:color w:val="000000"/>
          <w:spacing w:val="1"/>
        </w:rPr>
        <w:t>m</w:t>
      </w:r>
      <w:r w:rsidRPr="009312FA">
        <w:rPr>
          <w:rFonts w:ascii="Times New Roman" w:eastAsia="Arial" w:hAnsi="Times New Roman" w:cs="Times New Roman"/>
          <w:color w:val="000000"/>
          <w:spacing w:val="1"/>
          <w:w w:val="92"/>
        </w:rPr>
        <w:t>p</w:t>
      </w:r>
      <w:r w:rsidRPr="009312FA">
        <w:rPr>
          <w:rFonts w:ascii="Times New Roman" w:eastAsia="Arial" w:hAnsi="Times New Roman" w:cs="Times New Roman"/>
          <w:color w:val="000000"/>
          <w:spacing w:val="1"/>
        </w:rPr>
        <w:t>l</w:t>
      </w:r>
      <w:r w:rsidRPr="009312FA">
        <w:rPr>
          <w:rFonts w:ascii="Times New Roman" w:eastAsia="Arial" w:hAnsi="Times New Roman" w:cs="Times New Roman"/>
          <w:color w:val="000000"/>
          <w:spacing w:val="1"/>
          <w:w w:val="92"/>
        </w:rPr>
        <w:t>e</w:t>
      </w:r>
      <w:r w:rsidRPr="009312FA">
        <w:rPr>
          <w:rFonts w:ascii="Times New Roman" w:eastAsia="Arial" w:hAnsi="Times New Roman" w:cs="Times New Roman"/>
          <w:color w:val="000000"/>
          <w:spacing w:val="1"/>
        </w:rPr>
        <w:t>:</w:t>
      </w:r>
    </w:p>
    <w:p w:rsidR="00365DB9" w:rsidRPr="009312FA" w:rsidRDefault="00365DB9" w:rsidP="00365DB9">
      <w:pPr>
        <w:spacing w:before="12" w:line="251" w:lineRule="auto"/>
        <w:ind w:left="1616" w:right="189"/>
        <w:rPr>
          <w:rFonts w:ascii="Times New Roman" w:eastAsia="Arial" w:hAnsi="Times New Roman" w:cs="Times New Roman"/>
          <w:color w:val="000000"/>
          <w:spacing w:val="22"/>
        </w:rPr>
      </w:pPr>
      <w:r w:rsidRPr="009312FA">
        <w:rPr>
          <w:rFonts w:ascii="Times New Roman" w:eastAsia="Arial" w:hAnsi="Times New Roman" w:cs="Times New Roman"/>
          <w:color w:val="000000"/>
          <w:spacing w:val="63"/>
        </w:rPr>
        <w:t>if</w:t>
      </w:r>
      <w:r w:rsidRPr="009312FA">
        <w:rPr>
          <w:rFonts w:ascii="Times New Roman" w:eastAsia="Arial" w:hAnsi="Times New Roman" w:cs="Times New Roman"/>
          <w:color w:val="000000"/>
          <w:spacing w:val="57"/>
        </w:rPr>
        <w:t xml:space="preserve"> </w:t>
      </w:r>
      <w:r w:rsidRPr="009312FA">
        <w:rPr>
          <w:rFonts w:ascii="Times New Roman" w:eastAsia="Arial" w:hAnsi="Times New Roman" w:cs="Times New Roman"/>
          <w:color w:val="000000"/>
          <w:spacing w:val="14"/>
        </w:rPr>
        <w:t>(GPIO.i</w:t>
      </w:r>
      <w:r w:rsidRPr="009312FA">
        <w:rPr>
          <w:rFonts w:ascii="Times New Roman" w:eastAsia="Arial" w:hAnsi="Times New Roman" w:cs="Times New Roman"/>
          <w:color w:val="000000"/>
          <w:spacing w:val="14"/>
          <w:w w:val="92"/>
        </w:rPr>
        <w:t>npu</w:t>
      </w:r>
      <w:r w:rsidRPr="009312FA">
        <w:rPr>
          <w:rFonts w:ascii="Times New Roman" w:eastAsia="Arial" w:hAnsi="Times New Roman" w:cs="Times New Roman"/>
          <w:color w:val="000000"/>
          <w:spacing w:val="14"/>
        </w:rPr>
        <w:t>t("P</w:t>
      </w:r>
      <w:r w:rsidRPr="009312FA">
        <w:rPr>
          <w:rFonts w:ascii="Times New Roman" w:eastAsia="Arial" w:hAnsi="Times New Roman" w:cs="Times New Roman"/>
          <w:color w:val="000000"/>
          <w:spacing w:val="14"/>
          <w:w w:val="92"/>
        </w:rPr>
        <w:t>8_8</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spacing w:val="14"/>
          <w:w w:val="88"/>
        </w:rPr>
        <w:t>==</w:t>
      </w:r>
      <w:r w:rsidRPr="009312FA">
        <w:rPr>
          <w:rFonts w:ascii="Times New Roman" w:eastAsia="Arial" w:hAnsi="Times New Roman" w:cs="Times New Roman"/>
          <w:color w:val="000000"/>
          <w:spacing w:val="14"/>
          <w:w w:val="92"/>
        </w:rPr>
        <w:t>0</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rPr>
        <w:t xml:space="preserve"> </w:t>
      </w:r>
      <w:r>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5"/>
        </w:rPr>
        <w:t>PWM.</w:t>
      </w:r>
      <w:r w:rsidRPr="009312FA">
        <w:rPr>
          <w:rFonts w:ascii="Times New Roman" w:eastAsia="Arial" w:hAnsi="Times New Roman" w:cs="Times New Roman"/>
          <w:color w:val="000000"/>
          <w:spacing w:val="5"/>
          <w:w w:val="102"/>
        </w:rPr>
        <w:t>s</w:t>
      </w:r>
      <w:r w:rsidRPr="009312FA">
        <w:rPr>
          <w:rFonts w:ascii="Times New Roman" w:eastAsia="Arial" w:hAnsi="Times New Roman" w:cs="Times New Roman"/>
          <w:color w:val="000000"/>
          <w:spacing w:val="5"/>
          <w:w w:val="92"/>
        </w:rPr>
        <w:t>e</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92"/>
        </w:rPr>
        <w:t>_</w:t>
      </w:r>
      <w:r w:rsidRPr="009312FA">
        <w:rPr>
          <w:rFonts w:ascii="Times New Roman" w:eastAsia="Arial" w:hAnsi="Times New Roman" w:cs="Times New Roman"/>
          <w:color w:val="000000"/>
          <w:spacing w:val="5"/>
        </w:rPr>
        <w:t>fr</w:t>
      </w:r>
      <w:r w:rsidRPr="009312FA">
        <w:rPr>
          <w:rFonts w:ascii="Times New Roman" w:eastAsia="Arial" w:hAnsi="Times New Roman" w:cs="Times New Roman"/>
          <w:color w:val="000000"/>
          <w:spacing w:val="5"/>
          <w:w w:val="92"/>
        </w:rPr>
        <w:t>equen</w:t>
      </w:r>
      <w:r w:rsidRPr="009312FA">
        <w:rPr>
          <w:rFonts w:ascii="Times New Roman" w:eastAsia="Arial" w:hAnsi="Times New Roman" w:cs="Times New Roman"/>
          <w:color w:val="000000"/>
          <w:spacing w:val="5"/>
          <w:w w:val="102"/>
        </w:rPr>
        <w:t>cy</w:t>
      </w:r>
      <w:r w:rsidRPr="009312FA">
        <w:rPr>
          <w:rFonts w:ascii="Times New Roman" w:eastAsia="Arial" w:hAnsi="Times New Roman" w:cs="Times New Roman"/>
          <w:color w:val="000000"/>
          <w:spacing w:val="5"/>
        </w:rPr>
        <w:t>("P</w:t>
      </w:r>
      <w:r w:rsidRPr="009312FA">
        <w:rPr>
          <w:rFonts w:ascii="Times New Roman" w:eastAsia="Arial" w:hAnsi="Times New Roman" w:cs="Times New Roman"/>
          <w:color w:val="000000"/>
          <w:spacing w:val="5"/>
          <w:w w:val="92"/>
        </w:rPr>
        <w:t>8_13</w:t>
      </w:r>
      <w:r w:rsidRPr="009312FA">
        <w:rPr>
          <w:rFonts w:ascii="Times New Roman" w:eastAsia="Arial" w:hAnsi="Times New Roman" w:cs="Times New Roman"/>
          <w:color w:val="000000"/>
          <w:spacing w:val="5"/>
        </w:rPr>
        <w:t>",</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22"/>
          <w:w w:val="92"/>
        </w:rPr>
        <w:t>5</w:t>
      </w:r>
      <w:r w:rsidRPr="009312FA">
        <w:rPr>
          <w:rFonts w:ascii="Times New Roman" w:eastAsia="Arial" w:hAnsi="Times New Roman" w:cs="Times New Roman"/>
          <w:color w:val="000000"/>
          <w:spacing w:val="22"/>
        </w:rPr>
        <w:t>)</w:t>
      </w:r>
    </w:p>
    <w:p w:rsidR="00365DB9" w:rsidRPr="009312FA" w:rsidRDefault="00365DB9" w:rsidP="00365DB9">
      <w:pPr>
        <w:spacing w:line="251" w:lineRule="auto"/>
        <w:ind w:left="1616" w:right="189"/>
        <w:rPr>
          <w:rFonts w:ascii="Times New Roman" w:eastAsia="Arial" w:hAnsi="Times New Roman" w:cs="Times New Roman"/>
          <w:color w:val="000000"/>
          <w:spacing w:val="22"/>
        </w:rPr>
      </w:pPr>
      <w:r w:rsidRPr="009312FA">
        <w:rPr>
          <w:rFonts w:ascii="Times New Roman" w:eastAsia="Arial" w:hAnsi="Times New Roman" w:cs="Times New Roman"/>
          <w:color w:val="000000"/>
          <w:spacing w:val="49"/>
          <w:w w:val="92"/>
        </w:rPr>
        <w:t>e</w:t>
      </w:r>
      <w:r w:rsidRPr="009312FA">
        <w:rPr>
          <w:rFonts w:ascii="Times New Roman" w:eastAsia="Arial" w:hAnsi="Times New Roman" w:cs="Times New Roman"/>
          <w:color w:val="000000"/>
          <w:spacing w:val="49"/>
        </w:rPr>
        <w:t>lif</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14"/>
        </w:rPr>
        <w:t>(G</w:t>
      </w:r>
      <w:r w:rsidRPr="009312FA">
        <w:rPr>
          <w:rFonts w:ascii="Times New Roman" w:eastAsia="Arial" w:hAnsi="Times New Roman" w:cs="Times New Roman"/>
          <w:color w:val="000000"/>
          <w:spacing w:val="13"/>
        </w:rPr>
        <w:t>P</w:t>
      </w:r>
      <w:r w:rsidRPr="009312FA">
        <w:rPr>
          <w:rFonts w:ascii="Times New Roman" w:eastAsia="Arial" w:hAnsi="Times New Roman" w:cs="Times New Roman"/>
          <w:color w:val="000000"/>
          <w:spacing w:val="14"/>
        </w:rPr>
        <w:t>IO.i</w:t>
      </w:r>
      <w:r w:rsidRPr="009312FA">
        <w:rPr>
          <w:rFonts w:ascii="Times New Roman" w:eastAsia="Arial" w:hAnsi="Times New Roman" w:cs="Times New Roman"/>
          <w:color w:val="000000"/>
          <w:spacing w:val="14"/>
          <w:w w:val="92"/>
        </w:rPr>
        <w:t>npu</w:t>
      </w:r>
      <w:r w:rsidRPr="009312FA">
        <w:rPr>
          <w:rFonts w:ascii="Times New Roman" w:eastAsia="Arial" w:hAnsi="Times New Roman" w:cs="Times New Roman"/>
          <w:color w:val="000000"/>
          <w:spacing w:val="14"/>
        </w:rPr>
        <w:t>t("P</w:t>
      </w:r>
      <w:r w:rsidRPr="009312FA">
        <w:rPr>
          <w:rFonts w:ascii="Times New Roman" w:eastAsia="Arial" w:hAnsi="Times New Roman" w:cs="Times New Roman"/>
          <w:color w:val="000000"/>
          <w:spacing w:val="14"/>
          <w:w w:val="92"/>
        </w:rPr>
        <w:t>8_7</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spacing w:val="14"/>
          <w:w w:val="88"/>
        </w:rPr>
        <w:t>==</w:t>
      </w:r>
      <w:r w:rsidRPr="009312FA">
        <w:rPr>
          <w:rFonts w:ascii="Times New Roman" w:eastAsia="Arial" w:hAnsi="Times New Roman" w:cs="Times New Roman"/>
          <w:color w:val="000000"/>
          <w:spacing w:val="14"/>
          <w:w w:val="92"/>
        </w:rPr>
        <w:t>0</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5"/>
        </w:rPr>
        <w:t>PWM.</w:t>
      </w:r>
      <w:r w:rsidRPr="009312FA">
        <w:rPr>
          <w:rFonts w:ascii="Times New Roman" w:eastAsia="Arial" w:hAnsi="Times New Roman" w:cs="Times New Roman"/>
          <w:color w:val="000000"/>
          <w:spacing w:val="5"/>
          <w:w w:val="102"/>
        </w:rPr>
        <w:t>s</w:t>
      </w:r>
      <w:r w:rsidRPr="009312FA">
        <w:rPr>
          <w:rFonts w:ascii="Times New Roman" w:eastAsia="Arial" w:hAnsi="Times New Roman" w:cs="Times New Roman"/>
          <w:color w:val="000000"/>
          <w:spacing w:val="5"/>
          <w:w w:val="92"/>
        </w:rPr>
        <w:t>e</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92"/>
        </w:rPr>
        <w:t>_</w:t>
      </w:r>
      <w:r w:rsidRPr="009312FA">
        <w:rPr>
          <w:rFonts w:ascii="Times New Roman" w:eastAsia="Arial" w:hAnsi="Times New Roman" w:cs="Times New Roman"/>
          <w:color w:val="000000"/>
          <w:spacing w:val="5"/>
        </w:rPr>
        <w:t>fr</w:t>
      </w:r>
      <w:r w:rsidRPr="009312FA">
        <w:rPr>
          <w:rFonts w:ascii="Times New Roman" w:eastAsia="Arial" w:hAnsi="Times New Roman" w:cs="Times New Roman"/>
          <w:color w:val="000000"/>
          <w:spacing w:val="5"/>
          <w:w w:val="92"/>
        </w:rPr>
        <w:t>equen</w:t>
      </w:r>
      <w:r w:rsidRPr="009312FA">
        <w:rPr>
          <w:rFonts w:ascii="Times New Roman" w:eastAsia="Arial" w:hAnsi="Times New Roman" w:cs="Times New Roman"/>
          <w:color w:val="000000"/>
          <w:spacing w:val="5"/>
          <w:w w:val="102"/>
        </w:rPr>
        <w:t>cy</w:t>
      </w:r>
      <w:r w:rsidRPr="009312FA">
        <w:rPr>
          <w:rFonts w:ascii="Times New Roman" w:eastAsia="Arial" w:hAnsi="Times New Roman" w:cs="Times New Roman"/>
          <w:color w:val="000000"/>
          <w:spacing w:val="5"/>
        </w:rPr>
        <w:t>("P</w:t>
      </w:r>
      <w:r w:rsidRPr="009312FA">
        <w:rPr>
          <w:rFonts w:ascii="Times New Roman" w:eastAsia="Arial" w:hAnsi="Times New Roman" w:cs="Times New Roman"/>
          <w:color w:val="000000"/>
          <w:spacing w:val="5"/>
          <w:w w:val="92"/>
        </w:rPr>
        <w:t>8_13</w:t>
      </w:r>
      <w:r w:rsidRPr="009312FA">
        <w:rPr>
          <w:rFonts w:ascii="Times New Roman" w:eastAsia="Arial" w:hAnsi="Times New Roman" w:cs="Times New Roman"/>
          <w:color w:val="000000"/>
          <w:spacing w:val="5"/>
        </w:rPr>
        <w:t>",</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14"/>
          <w:w w:val="92"/>
        </w:rPr>
        <w:t>50</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49"/>
          <w:w w:val="92"/>
        </w:rPr>
        <w:t>e</w:t>
      </w:r>
      <w:r w:rsidRPr="009312FA">
        <w:rPr>
          <w:rFonts w:ascii="Times New Roman" w:eastAsia="Arial" w:hAnsi="Times New Roman" w:cs="Times New Roman"/>
          <w:color w:val="000000"/>
          <w:spacing w:val="49"/>
        </w:rPr>
        <w:t>lif</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14"/>
        </w:rPr>
        <w:t>(G</w:t>
      </w:r>
      <w:r w:rsidRPr="009312FA">
        <w:rPr>
          <w:rFonts w:ascii="Times New Roman" w:eastAsia="Arial" w:hAnsi="Times New Roman" w:cs="Times New Roman"/>
          <w:color w:val="000000"/>
          <w:spacing w:val="13"/>
        </w:rPr>
        <w:t>P</w:t>
      </w:r>
      <w:r w:rsidRPr="009312FA">
        <w:rPr>
          <w:rFonts w:ascii="Times New Roman" w:eastAsia="Arial" w:hAnsi="Times New Roman" w:cs="Times New Roman"/>
          <w:color w:val="000000"/>
          <w:spacing w:val="14"/>
        </w:rPr>
        <w:t>IO.i</w:t>
      </w:r>
      <w:r w:rsidRPr="009312FA">
        <w:rPr>
          <w:rFonts w:ascii="Times New Roman" w:eastAsia="Arial" w:hAnsi="Times New Roman" w:cs="Times New Roman"/>
          <w:color w:val="000000"/>
          <w:spacing w:val="14"/>
          <w:w w:val="92"/>
        </w:rPr>
        <w:t>npu</w:t>
      </w:r>
      <w:r w:rsidRPr="009312FA">
        <w:rPr>
          <w:rFonts w:ascii="Times New Roman" w:eastAsia="Arial" w:hAnsi="Times New Roman" w:cs="Times New Roman"/>
          <w:color w:val="000000"/>
          <w:spacing w:val="14"/>
        </w:rPr>
        <w:t>t("P</w:t>
      </w:r>
      <w:r w:rsidRPr="009312FA">
        <w:rPr>
          <w:rFonts w:ascii="Times New Roman" w:eastAsia="Arial" w:hAnsi="Times New Roman" w:cs="Times New Roman"/>
          <w:color w:val="000000"/>
          <w:spacing w:val="14"/>
          <w:w w:val="92"/>
        </w:rPr>
        <w:t>8_10</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spacing w:val="14"/>
          <w:w w:val="88"/>
        </w:rPr>
        <w:t>==</w:t>
      </w:r>
      <w:r w:rsidRPr="009312FA">
        <w:rPr>
          <w:rFonts w:ascii="Times New Roman" w:eastAsia="Arial" w:hAnsi="Times New Roman" w:cs="Times New Roman"/>
          <w:color w:val="000000"/>
          <w:spacing w:val="14"/>
          <w:w w:val="92"/>
        </w:rPr>
        <w:t>0</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5"/>
        </w:rPr>
        <w:t>PWM.</w:t>
      </w:r>
      <w:r w:rsidRPr="009312FA">
        <w:rPr>
          <w:rFonts w:ascii="Times New Roman" w:eastAsia="Arial" w:hAnsi="Times New Roman" w:cs="Times New Roman"/>
          <w:color w:val="000000"/>
          <w:spacing w:val="5"/>
          <w:w w:val="102"/>
        </w:rPr>
        <w:t>s</w:t>
      </w:r>
      <w:r w:rsidRPr="009312FA">
        <w:rPr>
          <w:rFonts w:ascii="Times New Roman" w:eastAsia="Arial" w:hAnsi="Times New Roman" w:cs="Times New Roman"/>
          <w:color w:val="000000"/>
          <w:spacing w:val="5"/>
          <w:w w:val="92"/>
        </w:rPr>
        <w:t>e</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92"/>
        </w:rPr>
        <w:t>_</w:t>
      </w:r>
      <w:r w:rsidRPr="009312FA">
        <w:rPr>
          <w:rFonts w:ascii="Times New Roman" w:eastAsia="Arial" w:hAnsi="Times New Roman" w:cs="Times New Roman"/>
          <w:color w:val="000000"/>
          <w:spacing w:val="5"/>
        </w:rPr>
        <w:t>fr</w:t>
      </w:r>
      <w:r w:rsidRPr="009312FA">
        <w:rPr>
          <w:rFonts w:ascii="Times New Roman" w:eastAsia="Arial" w:hAnsi="Times New Roman" w:cs="Times New Roman"/>
          <w:color w:val="000000"/>
          <w:spacing w:val="5"/>
          <w:w w:val="92"/>
        </w:rPr>
        <w:t>equen</w:t>
      </w:r>
      <w:r w:rsidRPr="009312FA">
        <w:rPr>
          <w:rFonts w:ascii="Times New Roman" w:eastAsia="Arial" w:hAnsi="Times New Roman" w:cs="Times New Roman"/>
          <w:color w:val="000000"/>
          <w:spacing w:val="5"/>
          <w:w w:val="102"/>
        </w:rPr>
        <w:t>cy</w:t>
      </w:r>
      <w:r w:rsidRPr="009312FA">
        <w:rPr>
          <w:rFonts w:ascii="Times New Roman" w:eastAsia="Arial" w:hAnsi="Times New Roman" w:cs="Times New Roman"/>
          <w:color w:val="000000"/>
          <w:spacing w:val="5"/>
        </w:rPr>
        <w:t>("P</w:t>
      </w:r>
      <w:r w:rsidRPr="009312FA">
        <w:rPr>
          <w:rFonts w:ascii="Times New Roman" w:eastAsia="Arial" w:hAnsi="Times New Roman" w:cs="Times New Roman"/>
          <w:color w:val="000000"/>
          <w:spacing w:val="5"/>
          <w:w w:val="92"/>
        </w:rPr>
        <w:t>8_13</w:t>
      </w:r>
      <w:r w:rsidRPr="009312FA">
        <w:rPr>
          <w:rFonts w:ascii="Times New Roman" w:eastAsia="Arial" w:hAnsi="Times New Roman" w:cs="Times New Roman"/>
          <w:color w:val="000000"/>
          <w:spacing w:val="5"/>
        </w:rPr>
        <w:t>",</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11"/>
          <w:w w:val="92"/>
        </w:rPr>
        <w:t>100</w:t>
      </w:r>
      <w:r w:rsidRPr="009312FA">
        <w:rPr>
          <w:rFonts w:ascii="Times New Roman" w:eastAsia="Arial" w:hAnsi="Times New Roman" w:cs="Times New Roman"/>
          <w:color w:val="000000"/>
          <w:spacing w:val="11"/>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49"/>
          <w:w w:val="92"/>
        </w:rPr>
        <w:t>e</w:t>
      </w:r>
      <w:r w:rsidRPr="009312FA">
        <w:rPr>
          <w:rFonts w:ascii="Times New Roman" w:eastAsia="Arial" w:hAnsi="Times New Roman" w:cs="Times New Roman"/>
          <w:color w:val="000000"/>
          <w:spacing w:val="49"/>
        </w:rPr>
        <w:t>lif</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14"/>
        </w:rPr>
        <w:t>(G</w:t>
      </w:r>
      <w:r w:rsidRPr="009312FA">
        <w:rPr>
          <w:rFonts w:ascii="Times New Roman" w:eastAsia="Arial" w:hAnsi="Times New Roman" w:cs="Times New Roman"/>
          <w:color w:val="000000"/>
          <w:spacing w:val="13"/>
        </w:rPr>
        <w:t>P</w:t>
      </w:r>
      <w:r w:rsidRPr="009312FA">
        <w:rPr>
          <w:rFonts w:ascii="Times New Roman" w:eastAsia="Arial" w:hAnsi="Times New Roman" w:cs="Times New Roman"/>
          <w:color w:val="000000"/>
          <w:spacing w:val="14"/>
        </w:rPr>
        <w:t>IO.i</w:t>
      </w:r>
      <w:r w:rsidRPr="009312FA">
        <w:rPr>
          <w:rFonts w:ascii="Times New Roman" w:eastAsia="Arial" w:hAnsi="Times New Roman" w:cs="Times New Roman"/>
          <w:color w:val="000000"/>
          <w:spacing w:val="14"/>
          <w:w w:val="92"/>
        </w:rPr>
        <w:t>npu</w:t>
      </w:r>
      <w:r w:rsidRPr="009312FA">
        <w:rPr>
          <w:rFonts w:ascii="Times New Roman" w:eastAsia="Arial" w:hAnsi="Times New Roman" w:cs="Times New Roman"/>
          <w:color w:val="000000"/>
          <w:spacing w:val="14"/>
        </w:rPr>
        <w:t>t("P</w:t>
      </w:r>
      <w:r w:rsidRPr="009312FA">
        <w:rPr>
          <w:rFonts w:ascii="Times New Roman" w:eastAsia="Arial" w:hAnsi="Times New Roman" w:cs="Times New Roman"/>
          <w:color w:val="000000"/>
          <w:spacing w:val="14"/>
          <w:w w:val="92"/>
        </w:rPr>
        <w:t>8_9</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spacing w:val="14"/>
          <w:w w:val="88"/>
        </w:rPr>
        <w:t>==</w:t>
      </w:r>
      <w:r w:rsidRPr="009312FA">
        <w:rPr>
          <w:rFonts w:ascii="Times New Roman" w:eastAsia="Arial" w:hAnsi="Times New Roman" w:cs="Times New Roman"/>
          <w:color w:val="000000"/>
          <w:spacing w:val="14"/>
          <w:w w:val="92"/>
        </w:rPr>
        <w:t>0</w:t>
      </w:r>
      <w:r w:rsidRPr="009312FA">
        <w:rPr>
          <w:rFonts w:ascii="Times New Roman" w:eastAsia="Arial" w:hAnsi="Times New Roman" w:cs="Times New Roman"/>
          <w:color w:val="000000"/>
          <w:spacing w:val="14"/>
        </w:rPr>
        <w:t>):</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5"/>
        </w:rPr>
        <w:t>PWM.</w:t>
      </w:r>
      <w:r w:rsidRPr="009312FA">
        <w:rPr>
          <w:rFonts w:ascii="Times New Roman" w:eastAsia="Arial" w:hAnsi="Times New Roman" w:cs="Times New Roman"/>
          <w:color w:val="000000"/>
          <w:spacing w:val="5"/>
          <w:w w:val="102"/>
        </w:rPr>
        <w:t>s</w:t>
      </w:r>
      <w:r w:rsidRPr="009312FA">
        <w:rPr>
          <w:rFonts w:ascii="Times New Roman" w:eastAsia="Arial" w:hAnsi="Times New Roman" w:cs="Times New Roman"/>
          <w:color w:val="000000"/>
          <w:spacing w:val="5"/>
          <w:w w:val="92"/>
        </w:rPr>
        <w:t>e</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92"/>
        </w:rPr>
        <w:t>_</w:t>
      </w:r>
      <w:r w:rsidRPr="009312FA">
        <w:rPr>
          <w:rFonts w:ascii="Times New Roman" w:eastAsia="Arial" w:hAnsi="Times New Roman" w:cs="Times New Roman"/>
          <w:color w:val="000000"/>
          <w:spacing w:val="5"/>
        </w:rPr>
        <w:t>fr</w:t>
      </w:r>
      <w:r w:rsidRPr="009312FA">
        <w:rPr>
          <w:rFonts w:ascii="Times New Roman" w:eastAsia="Arial" w:hAnsi="Times New Roman" w:cs="Times New Roman"/>
          <w:color w:val="000000"/>
          <w:spacing w:val="5"/>
          <w:w w:val="92"/>
        </w:rPr>
        <w:t>equen</w:t>
      </w:r>
      <w:r w:rsidRPr="009312FA">
        <w:rPr>
          <w:rFonts w:ascii="Times New Roman" w:eastAsia="Arial" w:hAnsi="Times New Roman" w:cs="Times New Roman"/>
          <w:color w:val="000000"/>
          <w:spacing w:val="5"/>
          <w:w w:val="102"/>
        </w:rPr>
        <w:t>cy</w:t>
      </w:r>
      <w:r w:rsidRPr="009312FA">
        <w:rPr>
          <w:rFonts w:ascii="Times New Roman" w:eastAsia="Arial" w:hAnsi="Times New Roman" w:cs="Times New Roman"/>
          <w:color w:val="000000"/>
          <w:spacing w:val="5"/>
        </w:rPr>
        <w:t>("P</w:t>
      </w:r>
      <w:r w:rsidRPr="009312FA">
        <w:rPr>
          <w:rFonts w:ascii="Times New Roman" w:eastAsia="Arial" w:hAnsi="Times New Roman" w:cs="Times New Roman"/>
          <w:color w:val="000000"/>
          <w:spacing w:val="5"/>
          <w:w w:val="92"/>
        </w:rPr>
        <w:t>8_13</w:t>
      </w:r>
      <w:r w:rsidRPr="009312FA">
        <w:rPr>
          <w:rFonts w:ascii="Times New Roman" w:eastAsia="Arial" w:hAnsi="Times New Roman" w:cs="Times New Roman"/>
          <w:color w:val="000000"/>
          <w:spacing w:val="5"/>
        </w:rPr>
        <w:t>",</w:t>
      </w:r>
      <w:r w:rsidRPr="009312FA">
        <w:rPr>
          <w:rFonts w:ascii="Times New Roman" w:eastAsia="Arial" w:hAnsi="Times New Roman" w:cs="Times New Roman"/>
          <w:color w:val="000000"/>
          <w:spacing w:val="56"/>
        </w:rPr>
        <w:t xml:space="preserve"> </w:t>
      </w:r>
      <w:r w:rsidRPr="009312FA">
        <w:rPr>
          <w:rFonts w:ascii="Times New Roman" w:eastAsia="Arial" w:hAnsi="Times New Roman" w:cs="Times New Roman"/>
          <w:color w:val="000000"/>
          <w:spacing w:val="22"/>
          <w:w w:val="92"/>
        </w:rPr>
        <w:t>1</w:t>
      </w:r>
      <w:r w:rsidRPr="009312FA">
        <w:rPr>
          <w:rFonts w:ascii="Times New Roman" w:eastAsia="Arial" w:hAnsi="Times New Roman" w:cs="Times New Roman"/>
          <w:color w:val="000000"/>
          <w:spacing w:val="22"/>
        </w:rPr>
        <w:t>)</w:t>
      </w:r>
    </w:p>
    <w:p w:rsidR="00365DB9" w:rsidRPr="009312FA" w:rsidRDefault="00365DB9" w:rsidP="00365DB9">
      <w:pPr>
        <w:spacing w:line="240" w:lineRule="exact"/>
        <w:ind w:right="189"/>
        <w:rPr>
          <w:rFonts w:ascii="Times New Roman" w:eastAsia="Arial" w:hAnsi="Times New Roman" w:cs="Times New Roman"/>
          <w:spacing w:val="22"/>
        </w:rPr>
      </w:pPr>
    </w:p>
    <w:p w:rsidR="00365DB9" w:rsidRPr="009312FA" w:rsidRDefault="00365DB9" w:rsidP="00365DB9">
      <w:pPr>
        <w:ind w:left="802" w:right="189"/>
        <w:rPr>
          <w:rFonts w:ascii="Times New Roman" w:eastAsia="Arial" w:hAnsi="Times New Roman" w:cs="Times New Roman"/>
          <w:color w:val="000000"/>
          <w:spacing w:val="-7"/>
        </w:rPr>
      </w:pPr>
      <w:r w:rsidRPr="009312FA">
        <w:rPr>
          <w:rFonts w:ascii="Times New Roman" w:eastAsia="Arial" w:hAnsi="Times New Roman" w:cs="Times New Roman"/>
          <w:color w:val="000000"/>
          <w:w w:val="88"/>
        </w:rPr>
        <w:t>5</w:t>
      </w:r>
      <w:r w:rsidRPr="009312FA">
        <w:rPr>
          <w:rFonts w:ascii="Times New Roman" w:eastAsia="Arial" w:hAnsi="Times New Roman" w:cs="Times New Roman"/>
          <w:color w:val="000000"/>
          <w:w w:val="98"/>
        </w:rPr>
        <w:t>.</w:t>
      </w:r>
      <w:r w:rsidRPr="009312FA">
        <w:rPr>
          <w:rFonts w:ascii="Times New Roman" w:eastAsia="Arial" w:hAnsi="Times New Roman" w:cs="Times New Roman"/>
          <w:color w:val="000000"/>
          <w:spacing w:val="50"/>
        </w:rPr>
        <w:t xml:space="preserve"> </w:t>
      </w:r>
      <w:r w:rsidRPr="009312FA">
        <w:rPr>
          <w:rFonts w:ascii="Times New Roman" w:eastAsia="Arial" w:hAnsi="Times New Roman" w:cs="Times New Roman"/>
          <w:color w:val="000000"/>
          <w:w w:val="109"/>
        </w:rPr>
        <w:t>L</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7"/>
          <w:w w:val="99"/>
        </w:rPr>
        <w:t>E</w:t>
      </w:r>
      <w:r w:rsidRPr="009312FA">
        <w:rPr>
          <w:rFonts w:ascii="Times New Roman" w:eastAsia="Arial" w:hAnsi="Times New Roman" w:cs="Times New Roman"/>
          <w:color w:val="000000"/>
          <w:spacing w:val="-7"/>
          <w:w w:val="97"/>
        </w:rPr>
        <w:t>nd</w:t>
      </w:r>
      <w:r w:rsidRPr="009312FA">
        <w:rPr>
          <w:rFonts w:ascii="Times New Roman" w:eastAsia="Arial" w:hAnsi="Times New Roman" w:cs="Times New Roman"/>
          <w:color w:val="000000"/>
          <w:spacing w:val="-7"/>
        </w:rPr>
        <w:t>s</w:t>
      </w:r>
    </w:p>
    <w:p w:rsidR="00365DB9" w:rsidRPr="009312FA" w:rsidRDefault="00365DB9" w:rsidP="00365DB9">
      <w:pPr>
        <w:spacing w:line="240" w:lineRule="exact"/>
        <w:ind w:right="189"/>
        <w:rPr>
          <w:rFonts w:ascii="Times New Roman" w:eastAsia="Arial" w:hAnsi="Times New Roman" w:cs="Times New Roman"/>
          <w:spacing w:val="-7"/>
        </w:rPr>
      </w:pPr>
    </w:p>
    <w:p w:rsidR="00365DB9" w:rsidRPr="00C92D9F" w:rsidRDefault="00365DB9" w:rsidP="00365DB9">
      <w:pPr>
        <w:ind w:left="516" w:right="189"/>
        <w:rPr>
          <w:rFonts w:ascii="Times New Roman" w:eastAsia="Arial" w:hAnsi="Times New Roman" w:cs="Times New Roman"/>
          <w:b/>
          <w:color w:val="000000"/>
          <w:spacing w:val="19"/>
        </w:rPr>
      </w:pPr>
      <w:r w:rsidRPr="00C92D9F">
        <w:rPr>
          <w:rFonts w:ascii="Times New Roman" w:eastAsia="Arial" w:hAnsi="Times New Roman" w:cs="Times New Roman"/>
          <w:b/>
          <w:color w:val="000000"/>
          <w:spacing w:val="21"/>
        </w:rPr>
        <w:t>I</w:t>
      </w:r>
      <w:r w:rsidRPr="00C92D9F">
        <w:rPr>
          <w:rFonts w:ascii="Times New Roman" w:eastAsia="Arial" w:hAnsi="Times New Roman" w:cs="Times New Roman"/>
          <w:b/>
          <w:color w:val="000000"/>
          <w:spacing w:val="21"/>
          <w:w w:val="114"/>
        </w:rPr>
        <w:t>npu</w:t>
      </w:r>
      <w:r w:rsidRPr="00C92D9F">
        <w:rPr>
          <w:rFonts w:ascii="Times New Roman" w:eastAsia="Arial" w:hAnsi="Times New Roman" w:cs="Times New Roman"/>
          <w:b/>
          <w:color w:val="000000"/>
          <w:spacing w:val="21"/>
        </w:rPr>
        <w:t>t</w:t>
      </w:r>
      <w:r w:rsidRPr="00C92D9F">
        <w:rPr>
          <w:rFonts w:ascii="Times New Roman" w:eastAsia="Arial" w:hAnsi="Times New Roman" w:cs="Times New Roman"/>
          <w:b/>
          <w:color w:val="000000"/>
          <w:spacing w:val="35"/>
        </w:rPr>
        <w:t xml:space="preserve"> </w:t>
      </w:r>
      <w:r w:rsidRPr="00C92D9F">
        <w:rPr>
          <w:rFonts w:ascii="Times New Roman" w:eastAsia="Arial" w:hAnsi="Times New Roman" w:cs="Times New Roman"/>
          <w:b/>
          <w:color w:val="000000"/>
          <w:w w:val="99"/>
        </w:rPr>
        <w:t>a</w:t>
      </w:r>
      <w:r w:rsidRPr="00C92D9F">
        <w:rPr>
          <w:rFonts w:ascii="Times New Roman" w:eastAsia="Arial" w:hAnsi="Times New Roman" w:cs="Times New Roman"/>
          <w:b/>
          <w:color w:val="000000"/>
          <w:w w:val="114"/>
        </w:rPr>
        <w:t>nd</w:t>
      </w:r>
      <w:r w:rsidRPr="00C92D9F">
        <w:rPr>
          <w:rFonts w:ascii="Times New Roman" w:eastAsia="Arial" w:hAnsi="Times New Roman" w:cs="Times New Roman"/>
          <w:b/>
          <w:color w:val="000000"/>
          <w:spacing w:val="35"/>
        </w:rPr>
        <w:t xml:space="preserve"> </w:t>
      </w:r>
      <w:r w:rsidRPr="00C92D9F">
        <w:rPr>
          <w:rFonts w:ascii="Times New Roman" w:eastAsia="Arial" w:hAnsi="Times New Roman" w:cs="Times New Roman"/>
          <w:b/>
          <w:color w:val="000000"/>
          <w:spacing w:val="19"/>
          <w:w w:val="110"/>
        </w:rPr>
        <w:t>O</w:t>
      </w:r>
      <w:r w:rsidRPr="00C92D9F">
        <w:rPr>
          <w:rFonts w:ascii="Times New Roman" w:eastAsia="Arial" w:hAnsi="Times New Roman" w:cs="Times New Roman"/>
          <w:b/>
          <w:color w:val="000000"/>
          <w:spacing w:val="19"/>
          <w:w w:val="114"/>
        </w:rPr>
        <w:t>u</w:t>
      </w:r>
      <w:r w:rsidRPr="00C92D9F">
        <w:rPr>
          <w:rFonts w:ascii="Times New Roman" w:eastAsia="Arial" w:hAnsi="Times New Roman" w:cs="Times New Roman"/>
          <w:b/>
          <w:color w:val="000000"/>
          <w:spacing w:val="19"/>
        </w:rPr>
        <w:t>t</w:t>
      </w:r>
      <w:r w:rsidRPr="00C92D9F">
        <w:rPr>
          <w:rFonts w:ascii="Times New Roman" w:eastAsia="Arial" w:hAnsi="Times New Roman" w:cs="Times New Roman"/>
          <w:b/>
          <w:color w:val="000000"/>
          <w:spacing w:val="19"/>
          <w:w w:val="114"/>
        </w:rPr>
        <w:t>pu</w:t>
      </w:r>
      <w:r w:rsidRPr="00C92D9F">
        <w:rPr>
          <w:rFonts w:ascii="Times New Roman" w:eastAsia="Arial" w:hAnsi="Times New Roman" w:cs="Times New Roman"/>
          <w:b/>
          <w:color w:val="000000"/>
          <w:spacing w:val="19"/>
        </w:rPr>
        <w:t>t</w:t>
      </w:r>
    </w:p>
    <w:p w:rsidR="00365DB9" w:rsidRPr="009312FA" w:rsidRDefault="00365DB9" w:rsidP="00365DB9">
      <w:pPr>
        <w:spacing w:line="240" w:lineRule="exact"/>
        <w:ind w:right="189"/>
        <w:rPr>
          <w:rFonts w:ascii="Times New Roman" w:eastAsia="Arial" w:hAnsi="Times New Roman" w:cs="Times New Roman"/>
          <w:spacing w:val="19"/>
        </w:rPr>
      </w:pPr>
    </w:p>
    <w:p w:rsidR="00365DB9" w:rsidRPr="009312FA" w:rsidRDefault="00365DB9" w:rsidP="00365DB9">
      <w:pPr>
        <w:spacing w:after="19" w:line="240" w:lineRule="exact"/>
        <w:ind w:right="189"/>
        <w:rPr>
          <w:rFonts w:ascii="Times New Roman" w:eastAsia="Arial" w:hAnsi="Times New Roman" w:cs="Times New Roman"/>
          <w:spacing w:val="19"/>
        </w:rPr>
      </w:pPr>
    </w:p>
    <w:tbl>
      <w:tblPr>
        <w:tblW w:w="0" w:type="auto"/>
        <w:tblInd w:w="516" w:type="dxa"/>
        <w:tblLayout w:type="fixed"/>
        <w:tblCellMar>
          <w:left w:w="10" w:type="dxa"/>
          <w:right w:w="10" w:type="dxa"/>
        </w:tblCellMar>
        <w:tblLook w:val="04A0" w:firstRow="1" w:lastRow="0" w:firstColumn="1" w:lastColumn="0" w:noHBand="0" w:noVBand="1"/>
      </w:tblPr>
      <w:tblGrid>
        <w:gridCol w:w="1399"/>
        <w:gridCol w:w="1282"/>
        <w:gridCol w:w="2544"/>
      </w:tblGrid>
      <w:tr w:rsidR="00365DB9" w:rsidRPr="009312FA" w:rsidTr="00BC0A7F">
        <w:trPr>
          <w:cantSplit/>
          <w:trHeight w:hRule="exact" w:val="296"/>
        </w:trPr>
        <w:tc>
          <w:tcPr>
            <w:tcW w:w="139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spacing w:val="-3"/>
              </w:rPr>
            </w:pPr>
            <w:r w:rsidRPr="009312FA">
              <w:rPr>
                <w:rFonts w:ascii="Times New Roman" w:eastAsia="Arial" w:hAnsi="Times New Roman" w:cs="Times New Roman"/>
                <w:color w:val="000000"/>
                <w:spacing w:val="6"/>
                <w:w w:val="103"/>
              </w:rPr>
              <w:t>D</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rPr>
              <w:t>t</w:t>
            </w:r>
            <w:r w:rsidRPr="009312FA">
              <w:rPr>
                <w:rFonts w:ascii="Times New Roman" w:eastAsia="Arial" w:hAnsi="Times New Roman" w:cs="Times New Roman"/>
                <w:color w:val="000000"/>
                <w:spacing w:val="6"/>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3"/>
                <w:w w:val="98"/>
              </w:rPr>
              <w:t>C</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3"/>
              </w:rPr>
              <w:t>le</w:t>
            </w:r>
          </w:p>
        </w:tc>
        <w:tc>
          <w:tcPr>
            <w:tcW w:w="12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spacing w:val="-7"/>
                <w:w w:val="103"/>
              </w:rPr>
            </w:pPr>
            <w:r w:rsidRPr="009312FA">
              <w:rPr>
                <w:rFonts w:ascii="Times New Roman" w:eastAsia="Arial" w:hAnsi="Times New Roman" w:cs="Times New Roman"/>
                <w:color w:val="000000"/>
                <w:spacing w:val="-26"/>
                <w:w w:val="104"/>
              </w:rPr>
              <w:t>F</w:t>
            </w:r>
            <w:r w:rsidRPr="009312FA">
              <w:rPr>
                <w:rFonts w:ascii="Times New Roman" w:eastAsia="Arial" w:hAnsi="Times New Roman" w:cs="Times New Roman"/>
                <w:color w:val="000000"/>
                <w:spacing w:val="-7"/>
                <w:w w:val="114"/>
              </w:rPr>
              <w:t>r</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2"/>
              </w:rPr>
              <w:t>q</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rPr>
              <w:t>e</w:t>
            </w:r>
            <w:r w:rsidRPr="009312FA">
              <w:rPr>
                <w:rFonts w:ascii="Times New Roman" w:eastAsia="Arial" w:hAnsi="Times New Roman" w:cs="Times New Roman"/>
                <w:color w:val="000000"/>
                <w:spacing w:val="-7"/>
                <w:w w:val="97"/>
              </w:rPr>
              <w:t>n</w:t>
            </w:r>
            <w:r w:rsidRPr="009312FA">
              <w:rPr>
                <w:rFonts w:ascii="Times New Roman" w:eastAsia="Arial" w:hAnsi="Times New Roman" w:cs="Times New Roman"/>
                <w:color w:val="000000"/>
                <w:spacing w:val="-7"/>
                <w:w w:val="87"/>
              </w:rPr>
              <w:t>c</w:t>
            </w:r>
            <w:r w:rsidRPr="009312FA">
              <w:rPr>
                <w:rFonts w:ascii="Times New Roman" w:eastAsia="Arial" w:hAnsi="Times New Roman" w:cs="Times New Roman"/>
                <w:color w:val="000000"/>
                <w:spacing w:val="-7"/>
                <w:w w:val="103"/>
              </w:rPr>
              <w:t>y</w:t>
            </w:r>
          </w:p>
        </w:tc>
        <w:tc>
          <w:tcPr>
            <w:tcW w:w="254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spacing w:val="-4"/>
              </w:rPr>
            </w:pPr>
            <w:r w:rsidRPr="009312FA">
              <w:rPr>
                <w:rFonts w:ascii="Times New Roman" w:eastAsia="Arial" w:hAnsi="Times New Roman" w:cs="Times New Roman"/>
                <w:color w:val="000000"/>
                <w:spacing w:val="-4"/>
                <w:w w:val="99"/>
              </w:rPr>
              <w:t>R</w:t>
            </w:r>
            <w:r w:rsidRPr="009312FA">
              <w:rPr>
                <w:rFonts w:ascii="Times New Roman" w:eastAsia="Arial" w:hAnsi="Times New Roman" w:cs="Times New Roman"/>
                <w:color w:val="000000"/>
                <w:spacing w:val="-4"/>
              </w:rPr>
              <w:t>es</w:t>
            </w:r>
            <w:r w:rsidRPr="009312FA">
              <w:rPr>
                <w:rFonts w:ascii="Times New Roman" w:eastAsia="Arial" w:hAnsi="Times New Roman" w:cs="Times New Roman"/>
                <w:color w:val="000000"/>
                <w:spacing w:val="-4"/>
                <w:w w:val="97"/>
              </w:rPr>
              <w:t>u</w:t>
            </w:r>
            <w:r w:rsidRPr="009312FA">
              <w:rPr>
                <w:rFonts w:ascii="Times New Roman" w:eastAsia="Arial" w:hAnsi="Times New Roman" w:cs="Times New Roman"/>
                <w:color w:val="000000"/>
                <w:spacing w:val="-4"/>
              </w:rPr>
              <w:t>lt</w:t>
            </w:r>
          </w:p>
        </w:tc>
      </w:tr>
      <w:tr w:rsidR="00365DB9" w:rsidRPr="009312FA" w:rsidTr="00BC0A7F">
        <w:trPr>
          <w:cantSplit/>
          <w:trHeight w:hRule="exact" w:val="296"/>
        </w:trPr>
        <w:tc>
          <w:tcPr>
            <w:tcW w:w="139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0</w:t>
            </w:r>
          </w:p>
        </w:tc>
        <w:tc>
          <w:tcPr>
            <w:tcW w:w="12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2</w:t>
            </w:r>
          </w:p>
        </w:tc>
        <w:tc>
          <w:tcPr>
            <w:tcW w:w="254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spacing w:val="8"/>
                <w:w w:val="97"/>
              </w:rPr>
            </w:pPr>
            <w:r w:rsidRPr="009312FA">
              <w:rPr>
                <w:rFonts w:ascii="Times New Roman" w:eastAsia="Arial" w:hAnsi="Times New Roman" w:cs="Times New Roman"/>
                <w:color w:val="000000"/>
                <w:w w:val="101"/>
              </w:rPr>
              <w:t>N</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8"/>
                <w:w w:val="99"/>
              </w:rPr>
              <w:t>R</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8"/>
              </w:rPr>
              <w:t>t</w:t>
            </w:r>
            <w:r w:rsidRPr="009312FA">
              <w:rPr>
                <w:rFonts w:ascii="Times New Roman" w:eastAsia="Arial" w:hAnsi="Times New Roman" w:cs="Times New Roman"/>
                <w:color w:val="000000"/>
                <w:spacing w:val="8"/>
                <w:w w:val="88"/>
              </w:rPr>
              <w:t>a</w:t>
            </w:r>
            <w:r w:rsidRPr="009312FA">
              <w:rPr>
                <w:rFonts w:ascii="Times New Roman" w:eastAsia="Arial" w:hAnsi="Times New Roman" w:cs="Times New Roman"/>
                <w:color w:val="000000"/>
                <w:spacing w:val="8"/>
              </w:rPr>
              <w:t>ti</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8"/>
                <w:w w:val="97"/>
              </w:rPr>
              <w:t>n</w:t>
            </w:r>
          </w:p>
        </w:tc>
      </w:tr>
      <w:tr w:rsidR="00365DB9" w:rsidRPr="009312FA" w:rsidTr="00BC0A7F">
        <w:trPr>
          <w:cantSplit/>
          <w:trHeight w:hRule="exact" w:val="296"/>
        </w:trPr>
        <w:tc>
          <w:tcPr>
            <w:tcW w:w="139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1</w:t>
            </w:r>
          </w:p>
        </w:tc>
        <w:tc>
          <w:tcPr>
            <w:tcW w:w="12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2</w:t>
            </w:r>
          </w:p>
        </w:tc>
        <w:tc>
          <w:tcPr>
            <w:tcW w:w="254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spacing w:val="3"/>
                <w:w w:val="98"/>
              </w:rPr>
            </w:pPr>
            <w:r w:rsidRPr="009312FA">
              <w:rPr>
                <w:rFonts w:ascii="Times New Roman" w:eastAsia="Arial" w:hAnsi="Times New Roman" w:cs="Times New Roman"/>
                <w:color w:val="000000"/>
                <w:spacing w:val="3"/>
                <w:w w:val="81"/>
              </w:rPr>
              <w:t>S</w:t>
            </w:r>
            <w:r w:rsidRPr="009312FA">
              <w:rPr>
                <w:rFonts w:ascii="Times New Roman" w:eastAsia="Arial" w:hAnsi="Times New Roman" w:cs="Times New Roman"/>
                <w:color w:val="000000"/>
                <w:spacing w:val="3"/>
              </w:rPr>
              <w:t>l</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3"/>
                <w:w w:val="98"/>
              </w:rPr>
              <w:t>w</w:t>
            </w:r>
          </w:p>
        </w:tc>
      </w:tr>
      <w:tr w:rsidR="00365DB9" w:rsidRPr="009312FA" w:rsidTr="00BC0A7F">
        <w:trPr>
          <w:cantSplit/>
          <w:trHeight w:hRule="exact" w:val="296"/>
        </w:trPr>
        <w:tc>
          <w:tcPr>
            <w:tcW w:w="139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20</w:t>
            </w:r>
          </w:p>
        </w:tc>
        <w:tc>
          <w:tcPr>
            <w:tcW w:w="12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2</w:t>
            </w:r>
          </w:p>
        </w:tc>
        <w:tc>
          <w:tcPr>
            <w:tcW w:w="254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spacing w:val="-11"/>
              </w:rPr>
            </w:pPr>
            <w:r w:rsidRPr="009312FA">
              <w:rPr>
                <w:rFonts w:ascii="Times New Roman" w:eastAsia="Arial" w:hAnsi="Times New Roman" w:cs="Times New Roman"/>
                <w:color w:val="000000"/>
                <w:spacing w:val="-12"/>
                <w:w w:val="81"/>
              </w:rPr>
              <w:t>S</w:t>
            </w:r>
            <w:r w:rsidRPr="009312FA">
              <w:rPr>
                <w:rFonts w:ascii="Times New Roman" w:eastAsia="Arial" w:hAnsi="Times New Roman" w:cs="Times New Roman"/>
                <w:color w:val="000000"/>
                <w:spacing w:val="-6"/>
                <w:w w:val="97"/>
              </w:rPr>
              <w:t>p</w:t>
            </w:r>
            <w:r w:rsidRPr="009312FA">
              <w:rPr>
                <w:rFonts w:ascii="Times New Roman" w:eastAsia="Arial" w:hAnsi="Times New Roman" w:cs="Times New Roman"/>
                <w:color w:val="000000"/>
                <w:spacing w:val="-12"/>
              </w:rPr>
              <w:t>ee</w:t>
            </w:r>
            <w:r w:rsidRPr="009312FA">
              <w:rPr>
                <w:rFonts w:ascii="Times New Roman" w:eastAsia="Arial" w:hAnsi="Times New Roman" w:cs="Times New Roman"/>
                <w:color w:val="000000"/>
                <w:spacing w:val="-12"/>
                <w:w w:val="97"/>
              </w:rPr>
              <w:t>d</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1"/>
              </w:rPr>
              <w:t>I</w:t>
            </w:r>
            <w:r w:rsidRPr="009312FA">
              <w:rPr>
                <w:rFonts w:ascii="Times New Roman" w:eastAsia="Arial" w:hAnsi="Times New Roman" w:cs="Times New Roman"/>
                <w:color w:val="000000"/>
                <w:spacing w:val="-11"/>
                <w:w w:val="97"/>
              </w:rPr>
              <w:t>n</w:t>
            </w:r>
            <w:r w:rsidRPr="009312FA">
              <w:rPr>
                <w:rFonts w:ascii="Times New Roman" w:eastAsia="Arial" w:hAnsi="Times New Roman" w:cs="Times New Roman"/>
                <w:color w:val="000000"/>
                <w:spacing w:val="-11"/>
                <w:w w:val="87"/>
              </w:rPr>
              <w:t>c</w:t>
            </w:r>
            <w:r w:rsidRPr="009312FA">
              <w:rPr>
                <w:rFonts w:ascii="Times New Roman" w:eastAsia="Arial" w:hAnsi="Times New Roman" w:cs="Times New Roman"/>
                <w:color w:val="000000"/>
                <w:spacing w:val="-11"/>
                <w:w w:val="114"/>
              </w:rPr>
              <w:t>r</w:t>
            </w:r>
            <w:r w:rsidRPr="009312FA">
              <w:rPr>
                <w:rFonts w:ascii="Times New Roman" w:eastAsia="Arial" w:hAnsi="Times New Roman" w:cs="Times New Roman"/>
                <w:color w:val="000000"/>
                <w:spacing w:val="-11"/>
              </w:rPr>
              <w:t>e</w:t>
            </w:r>
            <w:r w:rsidRPr="009312FA">
              <w:rPr>
                <w:rFonts w:ascii="Times New Roman" w:eastAsia="Arial" w:hAnsi="Times New Roman" w:cs="Times New Roman"/>
                <w:color w:val="000000"/>
                <w:spacing w:val="-11"/>
                <w:w w:val="88"/>
              </w:rPr>
              <w:t>a</w:t>
            </w:r>
            <w:r w:rsidRPr="009312FA">
              <w:rPr>
                <w:rFonts w:ascii="Times New Roman" w:eastAsia="Arial" w:hAnsi="Times New Roman" w:cs="Times New Roman"/>
                <w:color w:val="000000"/>
                <w:spacing w:val="-11"/>
              </w:rPr>
              <w:t>ses</w:t>
            </w:r>
          </w:p>
        </w:tc>
      </w:tr>
      <w:tr w:rsidR="00365DB9" w:rsidRPr="009312FA" w:rsidTr="00BC0A7F">
        <w:trPr>
          <w:cantSplit/>
          <w:trHeight w:hRule="exact" w:val="296"/>
        </w:trPr>
        <w:tc>
          <w:tcPr>
            <w:tcW w:w="139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60</w:t>
            </w:r>
          </w:p>
        </w:tc>
        <w:tc>
          <w:tcPr>
            <w:tcW w:w="12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2</w:t>
            </w:r>
          </w:p>
        </w:tc>
        <w:tc>
          <w:tcPr>
            <w:tcW w:w="254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spacing w:val="-11"/>
              </w:rPr>
            </w:pPr>
            <w:r w:rsidRPr="009312FA">
              <w:rPr>
                <w:rFonts w:ascii="Times New Roman" w:eastAsia="Arial" w:hAnsi="Times New Roman" w:cs="Times New Roman"/>
                <w:color w:val="000000"/>
                <w:spacing w:val="-12"/>
                <w:w w:val="81"/>
              </w:rPr>
              <w:t>S</w:t>
            </w:r>
            <w:r w:rsidRPr="009312FA">
              <w:rPr>
                <w:rFonts w:ascii="Times New Roman" w:eastAsia="Arial" w:hAnsi="Times New Roman" w:cs="Times New Roman"/>
                <w:color w:val="000000"/>
                <w:spacing w:val="-6"/>
                <w:w w:val="97"/>
              </w:rPr>
              <w:t>p</w:t>
            </w:r>
            <w:r w:rsidRPr="009312FA">
              <w:rPr>
                <w:rFonts w:ascii="Times New Roman" w:eastAsia="Arial" w:hAnsi="Times New Roman" w:cs="Times New Roman"/>
                <w:color w:val="000000"/>
                <w:spacing w:val="-12"/>
              </w:rPr>
              <w:t>ee</w:t>
            </w:r>
            <w:r w:rsidRPr="009312FA">
              <w:rPr>
                <w:rFonts w:ascii="Times New Roman" w:eastAsia="Arial" w:hAnsi="Times New Roman" w:cs="Times New Roman"/>
                <w:color w:val="000000"/>
                <w:spacing w:val="-12"/>
                <w:w w:val="97"/>
              </w:rPr>
              <w:t>d</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11"/>
              </w:rPr>
              <w:t>I</w:t>
            </w:r>
            <w:r w:rsidRPr="009312FA">
              <w:rPr>
                <w:rFonts w:ascii="Times New Roman" w:eastAsia="Arial" w:hAnsi="Times New Roman" w:cs="Times New Roman"/>
                <w:color w:val="000000"/>
                <w:spacing w:val="-11"/>
                <w:w w:val="97"/>
              </w:rPr>
              <w:t>n</w:t>
            </w:r>
            <w:r w:rsidRPr="009312FA">
              <w:rPr>
                <w:rFonts w:ascii="Times New Roman" w:eastAsia="Arial" w:hAnsi="Times New Roman" w:cs="Times New Roman"/>
                <w:color w:val="000000"/>
                <w:spacing w:val="-11"/>
                <w:w w:val="87"/>
              </w:rPr>
              <w:t>c</w:t>
            </w:r>
            <w:r w:rsidRPr="009312FA">
              <w:rPr>
                <w:rFonts w:ascii="Times New Roman" w:eastAsia="Arial" w:hAnsi="Times New Roman" w:cs="Times New Roman"/>
                <w:color w:val="000000"/>
                <w:spacing w:val="-11"/>
                <w:w w:val="114"/>
              </w:rPr>
              <w:t>r</w:t>
            </w:r>
            <w:r w:rsidRPr="009312FA">
              <w:rPr>
                <w:rFonts w:ascii="Times New Roman" w:eastAsia="Arial" w:hAnsi="Times New Roman" w:cs="Times New Roman"/>
                <w:color w:val="000000"/>
                <w:spacing w:val="-11"/>
              </w:rPr>
              <w:t>e</w:t>
            </w:r>
            <w:r w:rsidRPr="009312FA">
              <w:rPr>
                <w:rFonts w:ascii="Times New Roman" w:eastAsia="Arial" w:hAnsi="Times New Roman" w:cs="Times New Roman"/>
                <w:color w:val="000000"/>
                <w:spacing w:val="-11"/>
                <w:w w:val="88"/>
              </w:rPr>
              <w:t>a</w:t>
            </w:r>
            <w:r w:rsidRPr="009312FA">
              <w:rPr>
                <w:rFonts w:ascii="Times New Roman" w:eastAsia="Arial" w:hAnsi="Times New Roman" w:cs="Times New Roman"/>
                <w:color w:val="000000"/>
                <w:spacing w:val="-11"/>
              </w:rPr>
              <w:t>ses</w:t>
            </w:r>
          </w:p>
        </w:tc>
      </w:tr>
      <w:tr w:rsidR="00365DB9" w:rsidRPr="009312FA" w:rsidTr="00BC0A7F">
        <w:trPr>
          <w:cantSplit/>
          <w:trHeight w:hRule="exact" w:val="296"/>
        </w:trPr>
        <w:tc>
          <w:tcPr>
            <w:tcW w:w="139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100</w:t>
            </w:r>
          </w:p>
        </w:tc>
        <w:tc>
          <w:tcPr>
            <w:tcW w:w="12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2</w:t>
            </w:r>
          </w:p>
        </w:tc>
        <w:tc>
          <w:tcPr>
            <w:tcW w:w="254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spacing w:val="-12"/>
                <w:w w:val="97"/>
              </w:rPr>
            </w:pPr>
            <w:r w:rsidRPr="009312FA">
              <w:rPr>
                <w:rFonts w:ascii="Times New Roman" w:eastAsia="Arial" w:hAnsi="Times New Roman" w:cs="Times New Roman"/>
                <w:color w:val="000000"/>
                <w:spacing w:val="-19"/>
                <w:w w:val="115"/>
              </w:rPr>
              <w:t>T</w:t>
            </w:r>
            <w:r w:rsidRPr="009312FA">
              <w:rPr>
                <w:rFonts w:ascii="Times New Roman" w:eastAsia="Arial" w:hAnsi="Times New Roman" w:cs="Times New Roman"/>
                <w:color w:val="000000"/>
                <w:w w:val="88"/>
              </w:rPr>
              <w:t>o</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12"/>
                <w:w w:val="81"/>
              </w:rPr>
              <w:t>S</w:t>
            </w:r>
            <w:r w:rsidRPr="009312FA">
              <w:rPr>
                <w:rFonts w:ascii="Times New Roman" w:eastAsia="Arial" w:hAnsi="Times New Roman" w:cs="Times New Roman"/>
                <w:color w:val="000000"/>
                <w:spacing w:val="-5"/>
                <w:w w:val="97"/>
              </w:rPr>
              <w:t>p</w:t>
            </w:r>
            <w:r w:rsidRPr="009312FA">
              <w:rPr>
                <w:rFonts w:ascii="Times New Roman" w:eastAsia="Arial" w:hAnsi="Times New Roman" w:cs="Times New Roman"/>
                <w:color w:val="000000"/>
                <w:spacing w:val="-12"/>
              </w:rPr>
              <w:t>ee</w:t>
            </w:r>
            <w:r w:rsidRPr="009312FA">
              <w:rPr>
                <w:rFonts w:ascii="Times New Roman" w:eastAsia="Arial" w:hAnsi="Times New Roman" w:cs="Times New Roman"/>
                <w:color w:val="000000"/>
                <w:spacing w:val="-12"/>
                <w:w w:val="97"/>
              </w:rPr>
              <w:t>d</w:t>
            </w:r>
          </w:p>
        </w:tc>
      </w:tr>
      <w:tr w:rsidR="00365DB9" w:rsidRPr="009312FA" w:rsidTr="00BC0A7F">
        <w:trPr>
          <w:cantSplit/>
          <w:trHeight w:hRule="exact" w:val="296"/>
        </w:trPr>
        <w:tc>
          <w:tcPr>
            <w:tcW w:w="139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60</w:t>
            </w:r>
          </w:p>
        </w:tc>
        <w:tc>
          <w:tcPr>
            <w:tcW w:w="12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1</w:t>
            </w:r>
          </w:p>
        </w:tc>
        <w:tc>
          <w:tcPr>
            <w:tcW w:w="254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spacing w:val="7"/>
                <w:w w:val="97"/>
              </w:rPr>
            </w:pPr>
            <w:r w:rsidRPr="009312FA">
              <w:rPr>
                <w:rFonts w:ascii="Times New Roman" w:eastAsia="Arial" w:hAnsi="Times New Roman" w:cs="Times New Roman"/>
                <w:color w:val="000000"/>
                <w:spacing w:val="2"/>
                <w:w w:val="107"/>
              </w:rPr>
              <w:t>M</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2"/>
                <w:w w:val="103"/>
              </w:rPr>
              <w:t>x</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3"/>
                <w:w w:val="98"/>
              </w:rPr>
              <w:t>m</w:t>
            </w:r>
            <w:r w:rsidRPr="009312FA">
              <w:rPr>
                <w:rFonts w:ascii="Times New Roman" w:eastAsia="Arial" w:hAnsi="Times New Roman" w:cs="Times New Roman"/>
                <w:color w:val="000000"/>
                <w:spacing w:val="2"/>
                <w:w w:val="97"/>
              </w:rPr>
              <w:t>u</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7"/>
                <w:w w:val="104"/>
              </w:rPr>
              <w:t>F</w:t>
            </w:r>
            <w:r w:rsidRPr="009312FA">
              <w:rPr>
                <w:rFonts w:ascii="Times New Roman" w:eastAsia="Arial" w:hAnsi="Times New Roman" w:cs="Times New Roman"/>
                <w:color w:val="000000"/>
                <w:spacing w:val="7"/>
              </w:rPr>
              <w:t>l</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w w:val="87"/>
              </w:rPr>
              <w:t>c</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rPr>
              <w:t>ti</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spacing w:val="7"/>
                <w:w w:val="97"/>
              </w:rPr>
              <w:t>n</w:t>
            </w:r>
          </w:p>
        </w:tc>
      </w:tr>
      <w:tr w:rsidR="00365DB9" w:rsidRPr="009312FA" w:rsidTr="00BC0A7F">
        <w:trPr>
          <w:cantSplit/>
          <w:trHeight w:hRule="exact" w:val="296"/>
        </w:trPr>
        <w:tc>
          <w:tcPr>
            <w:tcW w:w="139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60</w:t>
            </w:r>
          </w:p>
        </w:tc>
        <w:tc>
          <w:tcPr>
            <w:tcW w:w="12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20</w:t>
            </w:r>
          </w:p>
        </w:tc>
        <w:tc>
          <w:tcPr>
            <w:tcW w:w="254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spacing w:val="7"/>
                <w:w w:val="97"/>
              </w:rPr>
            </w:pPr>
            <w:r w:rsidRPr="009312FA">
              <w:rPr>
                <w:rFonts w:ascii="Times New Roman" w:eastAsia="Arial" w:hAnsi="Times New Roman" w:cs="Times New Roman"/>
                <w:color w:val="000000"/>
                <w:w w:val="109"/>
              </w:rPr>
              <w:t>L</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w w:val="98"/>
              </w:rPr>
              <w:t>w</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spacing w:val="7"/>
                <w:w w:val="104"/>
              </w:rPr>
              <w:t>F</w:t>
            </w:r>
            <w:r w:rsidRPr="009312FA">
              <w:rPr>
                <w:rFonts w:ascii="Times New Roman" w:eastAsia="Arial" w:hAnsi="Times New Roman" w:cs="Times New Roman"/>
                <w:color w:val="000000"/>
                <w:spacing w:val="7"/>
              </w:rPr>
              <w:t>l</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w w:val="87"/>
              </w:rPr>
              <w:t>c</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rPr>
              <w:t>ti</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spacing w:val="7"/>
                <w:w w:val="97"/>
              </w:rPr>
              <w:t>n</w:t>
            </w:r>
          </w:p>
        </w:tc>
      </w:tr>
      <w:tr w:rsidR="00365DB9" w:rsidRPr="009312FA" w:rsidTr="00BC0A7F">
        <w:trPr>
          <w:cantSplit/>
          <w:trHeight w:hRule="exact" w:val="296"/>
        </w:trPr>
        <w:tc>
          <w:tcPr>
            <w:tcW w:w="139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60</w:t>
            </w:r>
          </w:p>
        </w:tc>
        <w:tc>
          <w:tcPr>
            <w:tcW w:w="12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w w:val="88"/>
              </w:rPr>
            </w:pPr>
            <w:r w:rsidRPr="009312FA">
              <w:rPr>
                <w:rFonts w:ascii="Times New Roman" w:eastAsia="Arial" w:hAnsi="Times New Roman" w:cs="Times New Roman"/>
                <w:color w:val="000000"/>
                <w:w w:val="88"/>
              </w:rPr>
              <w:t>100</w:t>
            </w:r>
          </w:p>
        </w:tc>
        <w:tc>
          <w:tcPr>
            <w:tcW w:w="254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365DB9" w:rsidRPr="009312FA" w:rsidRDefault="00365DB9" w:rsidP="00BC0A7F">
            <w:pPr>
              <w:ind w:left="119" w:right="189"/>
              <w:rPr>
                <w:rFonts w:ascii="Times New Roman" w:eastAsia="Arial" w:hAnsi="Times New Roman" w:cs="Times New Roman"/>
                <w:color w:val="000000"/>
                <w:spacing w:val="7"/>
                <w:w w:val="97"/>
              </w:rPr>
            </w:pPr>
            <w:r w:rsidRPr="009312FA">
              <w:rPr>
                <w:rFonts w:ascii="Times New Roman" w:eastAsia="Arial" w:hAnsi="Times New Roman" w:cs="Times New Roman"/>
                <w:color w:val="000000"/>
                <w:spacing w:val="-27"/>
                <w:w w:val="110"/>
              </w:rPr>
              <w:t>V</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114"/>
              </w:rPr>
              <w:t>r</w:t>
            </w:r>
            <w:r w:rsidRPr="009312FA">
              <w:rPr>
                <w:rFonts w:ascii="Times New Roman" w:eastAsia="Arial" w:hAnsi="Times New Roman" w:cs="Times New Roman"/>
                <w:color w:val="000000"/>
                <w:spacing w:val="-8"/>
                <w:w w:val="103"/>
              </w:rPr>
              <w:t>y</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w w:val="109"/>
              </w:rPr>
              <w:t>L</w:t>
            </w:r>
            <w:r w:rsidRPr="009312FA">
              <w:rPr>
                <w:rFonts w:ascii="Times New Roman" w:eastAsia="Arial" w:hAnsi="Times New Roman" w:cs="Times New Roman"/>
                <w:color w:val="000000"/>
                <w:spacing w:val="-6"/>
                <w:w w:val="88"/>
              </w:rPr>
              <w:t>o</w:t>
            </w:r>
            <w:r w:rsidRPr="009312FA">
              <w:rPr>
                <w:rFonts w:ascii="Times New Roman" w:eastAsia="Arial" w:hAnsi="Times New Roman" w:cs="Times New Roman"/>
                <w:color w:val="000000"/>
                <w:w w:val="98"/>
              </w:rPr>
              <w:t>w</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7"/>
                <w:w w:val="104"/>
              </w:rPr>
              <w:t>F</w:t>
            </w:r>
            <w:r w:rsidRPr="009312FA">
              <w:rPr>
                <w:rFonts w:ascii="Times New Roman" w:eastAsia="Arial" w:hAnsi="Times New Roman" w:cs="Times New Roman"/>
                <w:color w:val="000000"/>
                <w:spacing w:val="7"/>
              </w:rPr>
              <w:t>l</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w w:val="87"/>
              </w:rPr>
              <w:t>c</w:t>
            </w:r>
            <w:r w:rsidRPr="009312FA">
              <w:rPr>
                <w:rFonts w:ascii="Times New Roman" w:eastAsia="Arial" w:hAnsi="Times New Roman" w:cs="Times New Roman"/>
                <w:color w:val="000000"/>
                <w:spacing w:val="7"/>
              </w:rPr>
              <w:t>t</w:t>
            </w:r>
            <w:r w:rsidRPr="009312FA">
              <w:rPr>
                <w:rFonts w:ascii="Times New Roman" w:eastAsia="Arial" w:hAnsi="Times New Roman" w:cs="Times New Roman"/>
                <w:color w:val="000000"/>
                <w:spacing w:val="7"/>
                <w:w w:val="97"/>
              </w:rPr>
              <w:t>u</w:t>
            </w:r>
            <w:r w:rsidRPr="009312FA">
              <w:rPr>
                <w:rFonts w:ascii="Times New Roman" w:eastAsia="Arial" w:hAnsi="Times New Roman" w:cs="Times New Roman"/>
                <w:color w:val="000000"/>
                <w:spacing w:val="7"/>
                <w:w w:val="88"/>
              </w:rPr>
              <w:t>a</w:t>
            </w:r>
            <w:r w:rsidRPr="009312FA">
              <w:rPr>
                <w:rFonts w:ascii="Times New Roman" w:eastAsia="Arial" w:hAnsi="Times New Roman" w:cs="Times New Roman"/>
                <w:color w:val="000000"/>
                <w:spacing w:val="7"/>
              </w:rPr>
              <w:t>ti</w:t>
            </w:r>
            <w:r w:rsidRPr="009312FA">
              <w:rPr>
                <w:rFonts w:ascii="Times New Roman" w:eastAsia="Arial" w:hAnsi="Times New Roman" w:cs="Times New Roman"/>
                <w:color w:val="000000"/>
                <w:spacing w:val="7"/>
                <w:w w:val="88"/>
              </w:rPr>
              <w:t>o</w:t>
            </w:r>
            <w:r w:rsidRPr="009312FA">
              <w:rPr>
                <w:rFonts w:ascii="Times New Roman" w:eastAsia="Arial" w:hAnsi="Times New Roman" w:cs="Times New Roman"/>
                <w:color w:val="000000"/>
                <w:spacing w:val="7"/>
                <w:w w:val="97"/>
              </w:rPr>
              <w:t>n</w:t>
            </w:r>
          </w:p>
        </w:tc>
      </w:tr>
    </w:tbl>
    <w:p w:rsidR="00365DB9" w:rsidRPr="009312FA" w:rsidRDefault="00365DB9" w:rsidP="00365DB9">
      <w:pPr>
        <w:spacing w:line="240" w:lineRule="exact"/>
        <w:ind w:right="189"/>
        <w:rPr>
          <w:rFonts w:ascii="Times New Roman" w:eastAsia="Times New Roman" w:hAnsi="Times New Roman" w:cs="Times New Roman"/>
        </w:rPr>
      </w:pPr>
    </w:p>
    <w:p w:rsidR="00365DB9" w:rsidRPr="009312FA" w:rsidRDefault="00365DB9" w:rsidP="00365DB9">
      <w:pPr>
        <w:spacing w:line="240" w:lineRule="exact"/>
        <w:ind w:right="189"/>
        <w:rPr>
          <w:rFonts w:ascii="Times New Roman" w:eastAsia="Times New Roman" w:hAnsi="Times New Roman" w:cs="Times New Roman"/>
        </w:rPr>
      </w:pPr>
    </w:p>
    <w:p w:rsidR="00365DB9" w:rsidRPr="009312FA" w:rsidRDefault="00365DB9" w:rsidP="00365DB9">
      <w:pPr>
        <w:spacing w:after="2" w:line="220" w:lineRule="exact"/>
        <w:ind w:right="189"/>
        <w:rPr>
          <w:rFonts w:ascii="Times New Roman" w:eastAsia="Times New Roman" w:hAnsi="Times New Roman" w:cs="Times New Roman"/>
        </w:rPr>
      </w:pPr>
    </w:p>
    <w:p w:rsidR="00365DB9" w:rsidRPr="00C92D9F" w:rsidRDefault="00365DB9" w:rsidP="00365DB9">
      <w:pPr>
        <w:ind w:left="516" w:right="189"/>
        <w:rPr>
          <w:rFonts w:ascii="Times New Roman" w:eastAsia="Arial" w:hAnsi="Times New Roman" w:cs="Times New Roman"/>
          <w:b/>
          <w:color w:val="000000"/>
          <w:spacing w:val="6"/>
          <w:w w:val="114"/>
        </w:rPr>
      </w:pPr>
      <w:r w:rsidRPr="00C92D9F">
        <w:rPr>
          <w:rFonts w:ascii="Times New Roman" w:eastAsia="Arial" w:hAnsi="Times New Roman" w:cs="Times New Roman"/>
          <w:b/>
          <w:color w:val="000000"/>
          <w:spacing w:val="6"/>
          <w:w w:val="114"/>
        </w:rPr>
        <w:t>C</w:t>
      </w:r>
      <w:r w:rsidRPr="00C92D9F">
        <w:rPr>
          <w:rFonts w:ascii="Times New Roman" w:eastAsia="Arial" w:hAnsi="Times New Roman" w:cs="Times New Roman"/>
          <w:b/>
          <w:color w:val="000000"/>
          <w:spacing w:val="6"/>
          <w:w w:val="102"/>
        </w:rPr>
        <w:t>o</w:t>
      </w:r>
      <w:r w:rsidRPr="00C92D9F">
        <w:rPr>
          <w:rFonts w:ascii="Times New Roman" w:eastAsia="Arial" w:hAnsi="Times New Roman" w:cs="Times New Roman"/>
          <w:b/>
          <w:color w:val="000000"/>
          <w:spacing w:val="6"/>
          <w:w w:val="114"/>
        </w:rPr>
        <w:t>n</w:t>
      </w:r>
      <w:r w:rsidRPr="00C92D9F">
        <w:rPr>
          <w:rFonts w:ascii="Times New Roman" w:eastAsia="Arial" w:hAnsi="Times New Roman" w:cs="Times New Roman"/>
          <w:b/>
          <w:color w:val="000000"/>
          <w:spacing w:val="6"/>
          <w:w w:val="101"/>
        </w:rPr>
        <w:t>c</w:t>
      </w:r>
      <w:r w:rsidRPr="00C92D9F">
        <w:rPr>
          <w:rFonts w:ascii="Times New Roman" w:eastAsia="Arial" w:hAnsi="Times New Roman" w:cs="Times New Roman"/>
          <w:b/>
          <w:color w:val="000000"/>
          <w:spacing w:val="6"/>
        </w:rPr>
        <w:t>l</w:t>
      </w:r>
      <w:r w:rsidRPr="00C92D9F">
        <w:rPr>
          <w:rFonts w:ascii="Times New Roman" w:eastAsia="Arial" w:hAnsi="Times New Roman" w:cs="Times New Roman"/>
          <w:b/>
          <w:color w:val="000000"/>
          <w:spacing w:val="6"/>
          <w:w w:val="114"/>
        </w:rPr>
        <w:t>u</w:t>
      </w:r>
      <w:r w:rsidRPr="00C92D9F">
        <w:rPr>
          <w:rFonts w:ascii="Times New Roman" w:eastAsia="Arial" w:hAnsi="Times New Roman" w:cs="Times New Roman"/>
          <w:b/>
          <w:color w:val="000000"/>
          <w:spacing w:val="6"/>
          <w:w w:val="90"/>
        </w:rPr>
        <w:t>s</w:t>
      </w:r>
      <w:r w:rsidRPr="00C92D9F">
        <w:rPr>
          <w:rFonts w:ascii="Times New Roman" w:eastAsia="Arial" w:hAnsi="Times New Roman" w:cs="Times New Roman"/>
          <w:b/>
          <w:color w:val="000000"/>
          <w:spacing w:val="6"/>
        </w:rPr>
        <w:t>i</w:t>
      </w:r>
      <w:r w:rsidRPr="00C92D9F">
        <w:rPr>
          <w:rFonts w:ascii="Times New Roman" w:eastAsia="Arial" w:hAnsi="Times New Roman" w:cs="Times New Roman"/>
          <w:b/>
          <w:color w:val="000000"/>
          <w:spacing w:val="6"/>
          <w:w w:val="102"/>
        </w:rPr>
        <w:t>o</w:t>
      </w:r>
      <w:r w:rsidRPr="00C92D9F">
        <w:rPr>
          <w:rFonts w:ascii="Times New Roman" w:eastAsia="Arial" w:hAnsi="Times New Roman" w:cs="Times New Roman"/>
          <w:b/>
          <w:color w:val="000000"/>
          <w:spacing w:val="6"/>
          <w:w w:val="114"/>
        </w:rPr>
        <w:t>n</w:t>
      </w:r>
    </w:p>
    <w:p w:rsidR="00365DB9" w:rsidRPr="009312FA" w:rsidRDefault="00365DB9" w:rsidP="00365DB9">
      <w:pPr>
        <w:spacing w:after="5" w:line="220" w:lineRule="exact"/>
        <w:ind w:right="189"/>
        <w:rPr>
          <w:rFonts w:ascii="Times New Roman" w:eastAsia="Arial" w:hAnsi="Times New Roman" w:cs="Times New Roman"/>
          <w:spacing w:val="6"/>
          <w:w w:val="114"/>
        </w:rPr>
      </w:pPr>
    </w:p>
    <w:p w:rsidR="00365DB9" w:rsidRPr="009312FA" w:rsidRDefault="00365DB9" w:rsidP="00365DB9">
      <w:pPr>
        <w:spacing w:line="251" w:lineRule="auto"/>
        <w:ind w:left="516" w:right="189"/>
        <w:rPr>
          <w:rFonts w:ascii="Times New Roman" w:eastAsia="Arial" w:hAnsi="Times New Roman" w:cs="Times New Roman"/>
          <w:color w:val="000000"/>
          <w:spacing w:val="3"/>
          <w:w w:val="98"/>
        </w:rPr>
      </w:pPr>
      <w:r w:rsidRPr="009312FA">
        <w:rPr>
          <w:rFonts w:ascii="Times New Roman" w:eastAsia="Arial" w:hAnsi="Times New Roman" w:cs="Times New Roman"/>
          <w:color w:val="000000"/>
          <w:spacing w:val="-6"/>
          <w:w w:val="115"/>
        </w:rPr>
        <w:t>T</w:t>
      </w:r>
      <w:r w:rsidRPr="009312FA">
        <w:rPr>
          <w:rFonts w:ascii="Times New Roman" w:eastAsia="Arial" w:hAnsi="Times New Roman" w:cs="Times New Roman"/>
          <w:color w:val="000000"/>
          <w:spacing w:val="-12"/>
          <w:w w:val="97"/>
        </w:rPr>
        <w:t>h</w:t>
      </w:r>
      <w:r w:rsidRPr="009312FA">
        <w:rPr>
          <w:rFonts w:ascii="Times New Roman" w:eastAsia="Arial" w:hAnsi="Times New Roman" w:cs="Times New Roman"/>
          <w:color w:val="000000"/>
          <w:spacing w:val="-6"/>
          <w:w w:val="97"/>
        </w:rPr>
        <w:t>u</w:t>
      </w:r>
      <w:r w:rsidRPr="009312FA">
        <w:rPr>
          <w:rFonts w:ascii="Times New Roman" w:eastAsia="Arial" w:hAnsi="Times New Roman" w:cs="Times New Roman"/>
          <w:color w:val="000000"/>
          <w:spacing w:val="-6"/>
        </w:rPr>
        <w:t>s</w:t>
      </w:r>
      <w:r w:rsidRPr="009312FA">
        <w:rPr>
          <w:rFonts w:ascii="Times New Roman" w:eastAsia="Arial" w:hAnsi="Times New Roman" w:cs="Times New Roman"/>
          <w:color w:val="000000"/>
          <w:spacing w:val="-6"/>
          <w:w w:val="98"/>
        </w:rPr>
        <w:t>,</w:t>
      </w:r>
      <w:r w:rsidRPr="009312FA">
        <w:rPr>
          <w:rFonts w:ascii="Times New Roman" w:eastAsia="Arial" w:hAnsi="Times New Roman" w:cs="Times New Roman"/>
          <w:color w:val="000000"/>
          <w:spacing w:val="47"/>
        </w:rPr>
        <w:t xml:space="preserve"> </w:t>
      </w:r>
      <w:r w:rsidRPr="009312FA">
        <w:rPr>
          <w:rFonts w:ascii="Times New Roman" w:eastAsia="Arial" w:hAnsi="Times New Roman" w:cs="Times New Roman"/>
          <w:color w:val="000000"/>
          <w:spacing w:val="-3"/>
        </w:rPr>
        <w:t>st</w:t>
      </w:r>
      <w:r w:rsidRPr="009312FA">
        <w:rPr>
          <w:rFonts w:ascii="Times New Roman" w:eastAsia="Arial" w:hAnsi="Times New Roman" w:cs="Times New Roman"/>
          <w:color w:val="000000"/>
          <w:spacing w:val="-3"/>
          <w:w w:val="97"/>
        </w:rPr>
        <w:t>ud</w:t>
      </w:r>
      <w:r w:rsidRPr="009312FA">
        <w:rPr>
          <w:rFonts w:ascii="Times New Roman" w:eastAsia="Arial" w:hAnsi="Times New Roman" w:cs="Times New Roman"/>
          <w:color w:val="000000"/>
          <w:spacing w:val="-3"/>
        </w:rPr>
        <w:t>ie</w:t>
      </w:r>
      <w:r w:rsidRPr="009312FA">
        <w:rPr>
          <w:rFonts w:ascii="Times New Roman" w:eastAsia="Arial" w:hAnsi="Times New Roman" w:cs="Times New Roman"/>
          <w:color w:val="000000"/>
          <w:spacing w:val="-3"/>
          <w:w w:val="97"/>
        </w:rPr>
        <w:t>d</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w w:val="103"/>
        </w:rPr>
        <w:t>D</w:t>
      </w:r>
      <w:r w:rsidRPr="009312FA">
        <w:rPr>
          <w:rFonts w:ascii="Times New Roman" w:eastAsia="Arial" w:hAnsi="Times New Roman" w:cs="Times New Roman"/>
          <w:color w:val="000000"/>
          <w:w w:val="98"/>
        </w:rPr>
        <w:t>C</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5"/>
          <w:w w:val="107"/>
        </w:rPr>
        <w:t>M</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rPr>
        <w:t>t</w:t>
      </w:r>
      <w:r w:rsidRPr="009312FA">
        <w:rPr>
          <w:rFonts w:ascii="Times New Roman" w:eastAsia="Arial" w:hAnsi="Times New Roman" w:cs="Times New Roman"/>
          <w:color w:val="000000"/>
          <w:spacing w:val="5"/>
          <w:w w:val="88"/>
        </w:rPr>
        <w:t>o</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w w:val="97"/>
        </w:rPr>
        <w:t>p</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88"/>
        </w:rPr>
        <w:t>og</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8"/>
        </w:rPr>
        <w:t>m</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w w:val="88"/>
        </w:rPr>
        <w:t>a</w:t>
      </w:r>
      <w:r w:rsidRPr="009312FA">
        <w:rPr>
          <w:rFonts w:ascii="Times New Roman" w:eastAsia="Arial" w:hAnsi="Times New Roman" w:cs="Times New Roman"/>
          <w:color w:val="000000"/>
          <w:w w:val="97"/>
        </w:rPr>
        <w:t>nd</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3"/>
        </w:rPr>
        <w:t>its</w:t>
      </w:r>
      <w:r w:rsidRPr="009312FA">
        <w:rPr>
          <w:rFonts w:ascii="Times New Roman" w:eastAsia="Arial" w:hAnsi="Times New Roman" w:cs="Times New Roman"/>
          <w:color w:val="000000"/>
          <w:spacing w:val="40"/>
        </w:rPr>
        <w:t xml:space="preserve"> </w:t>
      </w:r>
      <w:r w:rsidRPr="009312FA">
        <w:rPr>
          <w:rFonts w:ascii="Times New Roman" w:eastAsia="Arial" w:hAnsi="Times New Roman" w:cs="Times New Roman"/>
          <w:color w:val="000000"/>
          <w:spacing w:val="5"/>
          <w:w w:val="97"/>
        </w:rPr>
        <w:t>p</w:t>
      </w:r>
      <w:r w:rsidRPr="009312FA">
        <w:rPr>
          <w:rFonts w:ascii="Times New Roman" w:eastAsia="Arial" w:hAnsi="Times New Roman" w:cs="Times New Roman"/>
          <w:color w:val="000000"/>
          <w:spacing w:val="5"/>
          <w:w w:val="114"/>
        </w:rPr>
        <w:t>r</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w w:val="87"/>
        </w:rPr>
        <w:t>c</w:t>
      </w:r>
      <w:r w:rsidRPr="009312FA">
        <w:rPr>
          <w:rFonts w:ascii="Times New Roman" w:eastAsia="Arial" w:hAnsi="Times New Roman" w:cs="Times New Roman"/>
          <w:color w:val="000000"/>
          <w:spacing w:val="5"/>
        </w:rPr>
        <w:t>ti</w:t>
      </w:r>
      <w:r w:rsidRPr="009312FA">
        <w:rPr>
          <w:rFonts w:ascii="Times New Roman" w:eastAsia="Arial" w:hAnsi="Times New Roman" w:cs="Times New Roman"/>
          <w:color w:val="000000"/>
          <w:spacing w:val="5"/>
          <w:w w:val="87"/>
        </w:rPr>
        <w:t>c</w:t>
      </w:r>
      <w:r w:rsidRPr="009312FA">
        <w:rPr>
          <w:rFonts w:ascii="Times New Roman" w:eastAsia="Arial" w:hAnsi="Times New Roman" w:cs="Times New Roman"/>
          <w:color w:val="000000"/>
          <w:spacing w:val="5"/>
          <w:w w:val="88"/>
        </w:rPr>
        <w:t>a</w:t>
      </w:r>
      <w:r w:rsidRPr="009312FA">
        <w:rPr>
          <w:rFonts w:ascii="Times New Roman" w:eastAsia="Arial" w:hAnsi="Times New Roman" w:cs="Times New Roman"/>
          <w:color w:val="000000"/>
          <w:spacing w:val="5"/>
        </w:rPr>
        <w:t>l</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2"/>
        </w:rPr>
        <w:t>i</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2"/>
          <w:w w:val="97"/>
        </w:rPr>
        <w:t>p</w:t>
      </w:r>
      <w:r w:rsidRPr="009312FA">
        <w:rPr>
          <w:rFonts w:ascii="Times New Roman" w:eastAsia="Arial" w:hAnsi="Times New Roman" w:cs="Times New Roman"/>
          <w:color w:val="000000"/>
          <w:spacing w:val="2"/>
        </w:rPr>
        <w:t>le</w:t>
      </w:r>
      <w:r w:rsidRPr="009312FA">
        <w:rPr>
          <w:rFonts w:ascii="Times New Roman" w:eastAsia="Arial" w:hAnsi="Times New Roman" w:cs="Times New Roman"/>
          <w:color w:val="000000"/>
          <w:spacing w:val="2"/>
          <w:w w:val="98"/>
        </w:rPr>
        <w:t>m</w:t>
      </w:r>
      <w:r w:rsidRPr="009312FA">
        <w:rPr>
          <w:rFonts w:ascii="Times New Roman" w:eastAsia="Arial" w:hAnsi="Times New Roman" w:cs="Times New Roman"/>
          <w:color w:val="000000"/>
          <w:spacing w:val="2"/>
        </w:rPr>
        <w:t>e</w:t>
      </w:r>
      <w:r w:rsidRPr="009312FA">
        <w:rPr>
          <w:rFonts w:ascii="Times New Roman" w:eastAsia="Arial" w:hAnsi="Times New Roman" w:cs="Times New Roman"/>
          <w:color w:val="000000"/>
          <w:spacing w:val="-5"/>
          <w:w w:val="97"/>
        </w:rPr>
        <w:t>n</w:t>
      </w:r>
      <w:r w:rsidRPr="009312FA">
        <w:rPr>
          <w:rFonts w:ascii="Times New Roman" w:eastAsia="Arial" w:hAnsi="Times New Roman" w:cs="Times New Roman"/>
          <w:color w:val="000000"/>
          <w:spacing w:val="2"/>
        </w:rPr>
        <w:t>t</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2"/>
        </w:rPr>
        <w:t>ti</w:t>
      </w:r>
      <w:r w:rsidRPr="009312FA">
        <w:rPr>
          <w:rFonts w:ascii="Times New Roman" w:eastAsia="Arial" w:hAnsi="Times New Roman" w:cs="Times New Roman"/>
          <w:color w:val="000000"/>
          <w:spacing w:val="2"/>
          <w:w w:val="88"/>
        </w:rPr>
        <w:t>o</w:t>
      </w:r>
      <w:r w:rsidRPr="009312FA">
        <w:rPr>
          <w:rFonts w:ascii="Times New Roman" w:eastAsia="Arial" w:hAnsi="Times New Roman" w:cs="Times New Roman"/>
          <w:color w:val="000000"/>
          <w:spacing w:val="2"/>
          <w:w w:val="97"/>
        </w:rPr>
        <w:t>n</w:t>
      </w:r>
      <w:r w:rsidRPr="009312FA">
        <w:rPr>
          <w:rFonts w:ascii="Times New Roman" w:eastAsia="Arial" w:hAnsi="Times New Roman" w:cs="Times New Roman"/>
          <w:color w:val="000000"/>
          <w:spacing w:val="41"/>
        </w:rPr>
        <w:t xml:space="preserve"> </w:t>
      </w:r>
      <w:r w:rsidRPr="009312FA">
        <w:rPr>
          <w:rFonts w:ascii="Times New Roman" w:eastAsia="Arial" w:hAnsi="Times New Roman" w:cs="Times New Roman"/>
          <w:color w:val="000000"/>
          <w:spacing w:val="-3"/>
          <w:w w:val="97"/>
        </w:rPr>
        <w:t>u</w:t>
      </w:r>
      <w:r w:rsidRPr="009312FA">
        <w:rPr>
          <w:rFonts w:ascii="Times New Roman" w:eastAsia="Arial" w:hAnsi="Times New Roman" w:cs="Times New Roman"/>
          <w:color w:val="000000"/>
          <w:spacing w:val="-3"/>
        </w:rPr>
        <w:t>si</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w w:val="88"/>
        </w:rPr>
        <w:t>g</w:t>
      </w:r>
      <w:r w:rsidRPr="009312FA">
        <w:rPr>
          <w:rFonts w:ascii="Times New Roman" w:eastAsia="Arial" w:hAnsi="Times New Roman" w:cs="Times New Roman"/>
          <w:color w:val="000000"/>
        </w:rPr>
        <w:t xml:space="preserve"> </w:t>
      </w:r>
      <w:r w:rsidRPr="009312FA">
        <w:rPr>
          <w:rFonts w:ascii="Times New Roman" w:eastAsia="Arial" w:hAnsi="Times New Roman" w:cs="Times New Roman"/>
          <w:color w:val="000000"/>
          <w:spacing w:val="-8"/>
          <w:w w:val="104"/>
        </w:rPr>
        <w:t>B</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8"/>
          <w:w w:val="88"/>
        </w:rPr>
        <w:t>ag</w:t>
      </w:r>
      <w:r w:rsidRPr="009312FA">
        <w:rPr>
          <w:rFonts w:ascii="Times New Roman" w:eastAsia="Arial" w:hAnsi="Times New Roman" w:cs="Times New Roman"/>
          <w:color w:val="000000"/>
          <w:spacing w:val="-8"/>
        </w:rPr>
        <w:t>le</w:t>
      </w:r>
      <w:r w:rsidRPr="009312FA">
        <w:rPr>
          <w:rFonts w:ascii="Times New Roman" w:eastAsia="Arial" w:hAnsi="Times New Roman" w:cs="Times New Roman"/>
          <w:color w:val="000000"/>
          <w:spacing w:val="-2"/>
          <w:w w:val="97"/>
        </w:rPr>
        <w:t>b</w:t>
      </w:r>
      <w:r w:rsidRPr="009312FA">
        <w:rPr>
          <w:rFonts w:ascii="Times New Roman" w:eastAsia="Arial" w:hAnsi="Times New Roman" w:cs="Times New Roman"/>
          <w:color w:val="000000"/>
          <w:spacing w:val="-8"/>
          <w:w w:val="88"/>
        </w:rPr>
        <w:t>o</w:t>
      </w:r>
      <w:r w:rsidRPr="009312FA">
        <w:rPr>
          <w:rFonts w:ascii="Times New Roman" w:eastAsia="Arial" w:hAnsi="Times New Roman" w:cs="Times New Roman"/>
          <w:color w:val="000000"/>
          <w:spacing w:val="-8"/>
          <w:w w:val="97"/>
        </w:rPr>
        <w:t>n</w:t>
      </w:r>
      <w:r w:rsidRPr="009312FA">
        <w:rPr>
          <w:rFonts w:ascii="Times New Roman" w:eastAsia="Arial" w:hAnsi="Times New Roman" w:cs="Times New Roman"/>
          <w:color w:val="000000"/>
          <w:spacing w:val="-8"/>
        </w:rPr>
        <w:t>e</w:t>
      </w:r>
      <w:r w:rsidRPr="009312FA">
        <w:rPr>
          <w:rFonts w:ascii="Times New Roman" w:eastAsia="Arial" w:hAnsi="Times New Roman" w:cs="Times New Roman"/>
          <w:color w:val="000000"/>
          <w:spacing w:val="11"/>
        </w:rPr>
        <w:t xml:space="preserve"> </w:t>
      </w:r>
      <w:r w:rsidRPr="009312FA">
        <w:rPr>
          <w:rFonts w:ascii="Times New Roman" w:eastAsia="Arial" w:hAnsi="Times New Roman" w:cs="Times New Roman"/>
          <w:color w:val="000000"/>
          <w:spacing w:val="2"/>
          <w:w w:val="104"/>
        </w:rPr>
        <w:t>B</w:t>
      </w:r>
      <w:r w:rsidRPr="009312FA">
        <w:rPr>
          <w:rFonts w:ascii="Times New Roman" w:eastAsia="Arial" w:hAnsi="Times New Roman" w:cs="Times New Roman"/>
          <w:color w:val="000000"/>
          <w:spacing w:val="2"/>
        </w:rPr>
        <w:t>l</w:t>
      </w:r>
      <w:r w:rsidRPr="009312FA">
        <w:rPr>
          <w:rFonts w:ascii="Times New Roman" w:eastAsia="Arial" w:hAnsi="Times New Roman" w:cs="Times New Roman"/>
          <w:color w:val="000000"/>
          <w:spacing w:val="2"/>
          <w:w w:val="88"/>
        </w:rPr>
        <w:t>a</w:t>
      </w:r>
      <w:r w:rsidRPr="009312FA">
        <w:rPr>
          <w:rFonts w:ascii="Times New Roman" w:eastAsia="Arial" w:hAnsi="Times New Roman" w:cs="Times New Roman"/>
          <w:color w:val="000000"/>
          <w:spacing w:val="-3"/>
          <w:w w:val="87"/>
        </w:rPr>
        <w:t>c</w:t>
      </w:r>
      <w:r w:rsidRPr="009312FA">
        <w:rPr>
          <w:rFonts w:ascii="Times New Roman" w:eastAsia="Arial" w:hAnsi="Times New Roman" w:cs="Times New Roman"/>
          <w:color w:val="000000"/>
          <w:spacing w:val="2"/>
          <w:w w:val="103"/>
        </w:rPr>
        <w:t>k</w:t>
      </w:r>
      <w:r w:rsidRPr="009312FA">
        <w:rPr>
          <w:rFonts w:ascii="Times New Roman" w:eastAsia="Arial" w:hAnsi="Times New Roman" w:cs="Times New Roman"/>
          <w:color w:val="000000"/>
          <w:spacing w:val="10"/>
        </w:rPr>
        <w:t xml:space="preserve"> </w:t>
      </w:r>
      <w:r w:rsidRPr="009312FA">
        <w:rPr>
          <w:rFonts w:ascii="Times New Roman" w:eastAsia="Arial" w:hAnsi="Times New Roman" w:cs="Times New Roman"/>
          <w:color w:val="000000"/>
          <w:w w:val="104"/>
        </w:rPr>
        <w:t>B</w:t>
      </w:r>
      <w:r w:rsidRPr="009312FA">
        <w:rPr>
          <w:rFonts w:ascii="Times New Roman" w:eastAsia="Arial" w:hAnsi="Times New Roman" w:cs="Times New Roman"/>
          <w:color w:val="000000"/>
          <w:w w:val="88"/>
        </w:rPr>
        <w:t>oa</w:t>
      </w:r>
      <w:r w:rsidRPr="009312FA">
        <w:rPr>
          <w:rFonts w:ascii="Times New Roman" w:eastAsia="Arial" w:hAnsi="Times New Roman" w:cs="Times New Roman"/>
          <w:color w:val="000000"/>
          <w:w w:val="114"/>
        </w:rPr>
        <w:t>r</w:t>
      </w:r>
      <w:r w:rsidRPr="009312FA">
        <w:rPr>
          <w:rFonts w:ascii="Times New Roman" w:eastAsia="Arial" w:hAnsi="Times New Roman" w:cs="Times New Roman"/>
          <w:color w:val="000000"/>
          <w:w w:val="97"/>
        </w:rPr>
        <w:t>d</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6"/>
        </w:rPr>
        <w:t>i</w:t>
      </w:r>
      <w:r w:rsidRPr="009312FA">
        <w:rPr>
          <w:rFonts w:ascii="Times New Roman" w:eastAsia="Arial" w:hAnsi="Times New Roman" w:cs="Times New Roman"/>
          <w:color w:val="000000"/>
          <w:spacing w:val="6"/>
          <w:w w:val="97"/>
        </w:rPr>
        <w:t>n</w:t>
      </w:r>
      <w:r w:rsidRPr="009312FA">
        <w:rPr>
          <w:rFonts w:ascii="Times New Roman" w:eastAsia="Arial" w:hAnsi="Times New Roman" w:cs="Times New Roman"/>
          <w:color w:val="000000"/>
          <w:spacing w:val="12"/>
        </w:rPr>
        <w:t xml:space="preserve"> </w:t>
      </w:r>
      <w:r w:rsidRPr="009312FA">
        <w:rPr>
          <w:rFonts w:ascii="Times New Roman" w:eastAsia="Arial" w:hAnsi="Times New Roman" w:cs="Times New Roman"/>
          <w:color w:val="000000"/>
          <w:spacing w:val="-3"/>
          <w:w w:val="97"/>
        </w:rPr>
        <w:t>p</w:t>
      </w:r>
      <w:r w:rsidRPr="009312FA">
        <w:rPr>
          <w:rFonts w:ascii="Times New Roman" w:eastAsia="Arial" w:hAnsi="Times New Roman" w:cs="Times New Roman"/>
          <w:color w:val="000000"/>
          <w:spacing w:val="3"/>
          <w:w w:val="103"/>
        </w:rPr>
        <w:t>y</w:t>
      </w:r>
      <w:r w:rsidRPr="009312FA">
        <w:rPr>
          <w:rFonts w:ascii="Times New Roman" w:eastAsia="Arial" w:hAnsi="Times New Roman" w:cs="Times New Roman"/>
          <w:color w:val="000000"/>
          <w:spacing w:val="3"/>
        </w:rPr>
        <w:t>t</w:t>
      </w:r>
      <w:r w:rsidRPr="009312FA">
        <w:rPr>
          <w:rFonts w:ascii="Times New Roman" w:eastAsia="Arial" w:hAnsi="Times New Roman" w:cs="Times New Roman"/>
          <w:color w:val="000000"/>
          <w:spacing w:val="3"/>
          <w:w w:val="97"/>
        </w:rPr>
        <w:t>h</w:t>
      </w:r>
      <w:r w:rsidRPr="009312FA">
        <w:rPr>
          <w:rFonts w:ascii="Times New Roman" w:eastAsia="Arial" w:hAnsi="Times New Roman" w:cs="Times New Roman"/>
          <w:color w:val="000000"/>
          <w:spacing w:val="3"/>
          <w:w w:val="88"/>
        </w:rPr>
        <w:t>o</w:t>
      </w:r>
      <w:r w:rsidRPr="009312FA">
        <w:rPr>
          <w:rFonts w:ascii="Times New Roman" w:eastAsia="Arial" w:hAnsi="Times New Roman" w:cs="Times New Roman"/>
          <w:color w:val="000000"/>
          <w:spacing w:val="3"/>
          <w:w w:val="97"/>
        </w:rPr>
        <w:t>n</w:t>
      </w:r>
      <w:r w:rsidRPr="009312FA">
        <w:rPr>
          <w:rFonts w:ascii="Times New Roman" w:eastAsia="Arial" w:hAnsi="Times New Roman" w:cs="Times New Roman"/>
          <w:color w:val="000000"/>
          <w:spacing w:val="3"/>
          <w:w w:val="98"/>
        </w:rPr>
        <w:t>.</w:t>
      </w:r>
    </w:p>
    <w:p w:rsidR="00365DB9" w:rsidRPr="009312FA" w:rsidRDefault="00365DB9" w:rsidP="00365DB9">
      <w:pPr>
        <w:spacing w:line="240" w:lineRule="exact"/>
        <w:ind w:right="189"/>
        <w:rPr>
          <w:rFonts w:ascii="Times New Roman" w:eastAsia="Arial" w:hAnsi="Times New Roman" w:cs="Times New Roman"/>
          <w:spacing w:val="3"/>
          <w:w w:val="98"/>
        </w:rPr>
      </w:pPr>
    </w:p>
    <w:p w:rsidR="00365DB9" w:rsidRPr="009312FA" w:rsidRDefault="00365DB9" w:rsidP="00365DB9">
      <w:pPr>
        <w:spacing w:line="240" w:lineRule="exact"/>
        <w:ind w:right="189"/>
        <w:rPr>
          <w:rFonts w:ascii="Times New Roman" w:eastAsia="Arial" w:hAnsi="Times New Roman" w:cs="Times New Roman"/>
          <w:spacing w:val="3"/>
          <w:w w:val="98"/>
        </w:rPr>
      </w:pPr>
    </w:p>
    <w:p w:rsidR="00365DB9" w:rsidRPr="009312FA" w:rsidRDefault="00365DB9" w:rsidP="00365DB9">
      <w:pPr>
        <w:spacing w:line="240" w:lineRule="exact"/>
        <w:ind w:right="189"/>
        <w:rPr>
          <w:rFonts w:ascii="Times New Roman" w:eastAsia="Arial" w:hAnsi="Times New Roman" w:cs="Times New Roman"/>
          <w:spacing w:val="3"/>
          <w:w w:val="98"/>
        </w:rPr>
      </w:pPr>
    </w:p>
    <w:p w:rsidR="00365DB9" w:rsidRPr="009312FA" w:rsidRDefault="00365DB9" w:rsidP="00365DB9">
      <w:pPr>
        <w:spacing w:line="240" w:lineRule="exact"/>
        <w:ind w:right="189"/>
        <w:rPr>
          <w:rFonts w:ascii="Times New Roman" w:eastAsia="Arial" w:hAnsi="Times New Roman" w:cs="Times New Roman"/>
          <w:spacing w:val="3"/>
          <w:w w:val="98"/>
        </w:rPr>
      </w:pPr>
    </w:p>
    <w:p w:rsidR="00365DB9" w:rsidRPr="009312FA" w:rsidRDefault="00365DB9" w:rsidP="00365DB9">
      <w:pPr>
        <w:spacing w:line="240" w:lineRule="exact"/>
        <w:ind w:right="189"/>
        <w:rPr>
          <w:rFonts w:ascii="Times New Roman" w:eastAsia="Arial" w:hAnsi="Times New Roman" w:cs="Times New Roman"/>
          <w:spacing w:val="3"/>
          <w:w w:val="98"/>
        </w:rPr>
      </w:pPr>
    </w:p>
    <w:p w:rsidR="00365DB9" w:rsidRPr="009312FA" w:rsidRDefault="00365DB9" w:rsidP="00365DB9">
      <w:pPr>
        <w:spacing w:line="240" w:lineRule="exact"/>
        <w:ind w:right="189"/>
        <w:rPr>
          <w:rFonts w:ascii="Times New Roman" w:eastAsia="Arial" w:hAnsi="Times New Roman" w:cs="Times New Roman"/>
          <w:spacing w:val="3"/>
          <w:w w:val="98"/>
        </w:rPr>
      </w:pPr>
    </w:p>
    <w:p w:rsidR="00365DB9" w:rsidRDefault="00365DB9"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p>
    <w:p w:rsidR="00014BE9" w:rsidRDefault="00014BE9" w:rsidP="00014BE9">
      <w:pPr>
        <w:ind w:left="2217" w:right="-20"/>
        <w:jc w:val="both"/>
        <w:rPr>
          <w:rFonts w:ascii="Times New Roman" w:eastAsia="Arial" w:hAnsi="Times New Roman" w:cs="Times New Roman"/>
          <w:color w:val="000000"/>
          <w:w w:val="83"/>
          <w:sz w:val="41"/>
          <w:szCs w:val="41"/>
        </w:rPr>
      </w:pPr>
      <w:r>
        <w:rPr>
          <w:rFonts w:ascii="Times New Roman" w:eastAsia="Arial" w:hAnsi="Times New Roman" w:cs="Times New Roman"/>
          <w:color w:val="000000"/>
          <w:spacing w:val="-14"/>
          <w:w w:val="105"/>
          <w:sz w:val="41"/>
          <w:szCs w:val="41"/>
        </w:rPr>
        <w:lastRenderedPageBreak/>
        <w:t>A</w:t>
      </w:r>
      <w:r>
        <w:rPr>
          <w:rFonts w:ascii="Times New Roman" w:eastAsia="Arial" w:hAnsi="Times New Roman" w:cs="Times New Roman"/>
          <w:color w:val="000000"/>
          <w:spacing w:val="-14"/>
          <w:sz w:val="41"/>
          <w:szCs w:val="41"/>
        </w:rPr>
        <w:t>ss</w:t>
      </w:r>
      <w:r>
        <w:rPr>
          <w:rFonts w:ascii="Times New Roman" w:eastAsia="Arial" w:hAnsi="Times New Roman" w:cs="Times New Roman"/>
          <w:color w:val="000000"/>
          <w:spacing w:val="-14"/>
          <w:w w:val="113"/>
          <w:sz w:val="41"/>
          <w:szCs w:val="41"/>
        </w:rPr>
        <w:t>i</w:t>
      </w:r>
      <w:r>
        <w:rPr>
          <w:rFonts w:ascii="Times New Roman" w:eastAsia="Arial" w:hAnsi="Times New Roman" w:cs="Times New Roman"/>
          <w:color w:val="000000"/>
          <w:spacing w:val="-14"/>
          <w:w w:val="83"/>
          <w:sz w:val="41"/>
          <w:szCs w:val="41"/>
        </w:rPr>
        <w:t>g</w:t>
      </w:r>
      <w:r>
        <w:rPr>
          <w:rFonts w:ascii="Times New Roman" w:eastAsia="Arial" w:hAnsi="Times New Roman" w:cs="Times New Roman"/>
          <w:color w:val="000000"/>
          <w:spacing w:val="-14"/>
          <w:w w:val="92"/>
          <w:sz w:val="41"/>
          <w:szCs w:val="41"/>
        </w:rPr>
        <w:t>n</w:t>
      </w:r>
      <w:r>
        <w:rPr>
          <w:rFonts w:ascii="Times New Roman" w:eastAsia="Arial" w:hAnsi="Times New Roman" w:cs="Times New Roman"/>
          <w:color w:val="000000"/>
          <w:spacing w:val="-14"/>
          <w:w w:val="93"/>
          <w:sz w:val="41"/>
          <w:szCs w:val="41"/>
        </w:rPr>
        <w:t>m</w:t>
      </w:r>
      <w:r>
        <w:rPr>
          <w:rFonts w:ascii="Times New Roman" w:eastAsia="Arial" w:hAnsi="Times New Roman" w:cs="Times New Roman"/>
          <w:color w:val="000000"/>
          <w:spacing w:val="-14"/>
          <w:sz w:val="41"/>
          <w:szCs w:val="41"/>
        </w:rPr>
        <w:t>e</w:t>
      </w:r>
      <w:r>
        <w:rPr>
          <w:rFonts w:ascii="Times New Roman" w:eastAsia="Arial" w:hAnsi="Times New Roman" w:cs="Times New Roman"/>
          <w:color w:val="000000"/>
          <w:spacing w:val="-25"/>
          <w:w w:val="92"/>
          <w:sz w:val="41"/>
          <w:szCs w:val="41"/>
        </w:rPr>
        <w:t>n</w:t>
      </w:r>
      <w:r>
        <w:rPr>
          <w:rFonts w:ascii="Times New Roman" w:eastAsia="Arial" w:hAnsi="Times New Roman" w:cs="Times New Roman"/>
          <w:color w:val="000000"/>
          <w:spacing w:val="-14"/>
          <w:sz w:val="41"/>
          <w:szCs w:val="41"/>
        </w:rPr>
        <w:t>t</w:t>
      </w:r>
      <w:r>
        <w:rPr>
          <w:rFonts w:ascii="Times New Roman" w:eastAsia="Arial" w:hAnsi="Times New Roman" w:cs="Times New Roman"/>
          <w:color w:val="000000"/>
          <w:spacing w:val="10"/>
          <w:sz w:val="41"/>
          <w:szCs w:val="41"/>
        </w:rPr>
        <w:t xml:space="preserve"> </w:t>
      </w:r>
      <w:r>
        <w:rPr>
          <w:rFonts w:ascii="Times New Roman" w:eastAsia="Arial" w:hAnsi="Times New Roman" w:cs="Times New Roman"/>
          <w:color w:val="000000"/>
          <w:spacing w:val="-10"/>
          <w:w w:val="97"/>
          <w:sz w:val="41"/>
          <w:szCs w:val="41"/>
        </w:rPr>
        <w:t>N</w:t>
      </w:r>
      <w:r>
        <w:rPr>
          <w:rFonts w:ascii="Times New Roman" w:eastAsia="Arial" w:hAnsi="Times New Roman" w:cs="Times New Roman"/>
          <w:color w:val="000000"/>
          <w:spacing w:val="-10"/>
          <w:w w:val="92"/>
          <w:sz w:val="41"/>
          <w:szCs w:val="41"/>
        </w:rPr>
        <w:t>u</w:t>
      </w:r>
      <w:r>
        <w:rPr>
          <w:rFonts w:ascii="Times New Roman" w:eastAsia="Arial" w:hAnsi="Times New Roman" w:cs="Times New Roman"/>
          <w:color w:val="000000"/>
          <w:spacing w:val="-20"/>
          <w:w w:val="93"/>
          <w:sz w:val="41"/>
          <w:szCs w:val="41"/>
        </w:rPr>
        <w:t>m</w:t>
      </w:r>
      <w:r>
        <w:rPr>
          <w:rFonts w:ascii="Times New Roman" w:eastAsia="Arial" w:hAnsi="Times New Roman" w:cs="Times New Roman"/>
          <w:color w:val="000000"/>
          <w:w w:val="92"/>
          <w:sz w:val="41"/>
          <w:szCs w:val="41"/>
        </w:rPr>
        <w:t>b</w:t>
      </w:r>
      <w:r>
        <w:rPr>
          <w:rFonts w:ascii="Times New Roman" w:eastAsia="Arial" w:hAnsi="Times New Roman" w:cs="Times New Roman"/>
          <w:color w:val="000000"/>
          <w:spacing w:val="-10"/>
          <w:sz w:val="41"/>
          <w:szCs w:val="41"/>
        </w:rPr>
        <w:t>e</w:t>
      </w:r>
      <w:r>
        <w:rPr>
          <w:rFonts w:ascii="Times New Roman" w:eastAsia="Arial" w:hAnsi="Times New Roman" w:cs="Times New Roman"/>
          <w:color w:val="000000"/>
          <w:spacing w:val="-10"/>
          <w:w w:val="107"/>
          <w:sz w:val="41"/>
          <w:szCs w:val="41"/>
        </w:rPr>
        <w:t>r</w:t>
      </w:r>
      <w:r>
        <w:rPr>
          <w:rFonts w:ascii="Times New Roman" w:eastAsia="Arial" w:hAnsi="Times New Roman" w:cs="Times New Roman"/>
          <w:color w:val="000000"/>
          <w:spacing w:val="10"/>
          <w:sz w:val="41"/>
          <w:szCs w:val="41"/>
        </w:rPr>
        <w:t>:</w:t>
      </w:r>
      <w:r>
        <w:rPr>
          <w:rFonts w:ascii="Times New Roman" w:eastAsia="Arial" w:hAnsi="Times New Roman" w:cs="Times New Roman"/>
          <w:color w:val="000000"/>
          <w:spacing w:val="54"/>
          <w:sz w:val="41"/>
          <w:szCs w:val="41"/>
        </w:rPr>
        <w:t xml:space="preserve"> </w:t>
      </w:r>
      <w:r>
        <w:rPr>
          <w:rFonts w:ascii="Times New Roman" w:eastAsia="Arial" w:hAnsi="Times New Roman" w:cs="Times New Roman"/>
          <w:color w:val="000000"/>
          <w:w w:val="99"/>
          <w:sz w:val="41"/>
          <w:szCs w:val="41"/>
        </w:rPr>
        <w:t>C</w:t>
      </w:r>
      <w:r>
        <w:rPr>
          <w:rFonts w:ascii="Times New Roman" w:eastAsia="Arial" w:hAnsi="Times New Roman" w:cs="Times New Roman"/>
          <w:color w:val="000000"/>
          <w:w w:val="91"/>
          <w:sz w:val="41"/>
          <w:szCs w:val="41"/>
        </w:rPr>
        <w:t>-</w:t>
      </w:r>
      <w:r>
        <w:rPr>
          <w:rFonts w:ascii="Times New Roman" w:eastAsia="Arial" w:hAnsi="Times New Roman" w:cs="Times New Roman"/>
          <w:color w:val="000000"/>
          <w:w w:val="83"/>
          <w:sz w:val="41"/>
          <w:szCs w:val="41"/>
        </w:rPr>
        <w:t>1</w:t>
      </w:r>
    </w:p>
    <w:p w:rsidR="00014BE9" w:rsidRDefault="00014BE9" w:rsidP="00014BE9">
      <w:pPr>
        <w:spacing w:line="240" w:lineRule="exact"/>
        <w:jc w:val="both"/>
        <w:rPr>
          <w:rFonts w:ascii="Times New Roman" w:eastAsia="Arial" w:hAnsi="Times New Roman" w:cs="Times New Roman"/>
          <w:w w:val="83"/>
        </w:rPr>
      </w:pPr>
    </w:p>
    <w:p w:rsidR="00014BE9" w:rsidRDefault="00014BE9" w:rsidP="00014BE9">
      <w:pPr>
        <w:spacing w:line="240" w:lineRule="exact"/>
        <w:jc w:val="both"/>
        <w:rPr>
          <w:rFonts w:ascii="Times New Roman" w:eastAsia="Arial" w:hAnsi="Times New Roman" w:cs="Times New Roman"/>
          <w:w w:val="83"/>
        </w:rPr>
      </w:pPr>
    </w:p>
    <w:p w:rsidR="00014BE9" w:rsidRDefault="00014BE9" w:rsidP="00014BE9">
      <w:pPr>
        <w:spacing w:line="240" w:lineRule="exact"/>
        <w:jc w:val="both"/>
        <w:rPr>
          <w:rFonts w:ascii="Times New Roman" w:eastAsia="Arial" w:hAnsi="Times New Roman" w:cs="Times New Roman"/>
          <w:w w:val="83"/>
        </w:rPr>
      </w:pPr>
    </w:p>
    <w:p w:rsidR="00014BE9" w:rsidRDefault="00014BE9" w:rsidP="00014BE9">
      <w:pPr>
        <w:ind w:right="-20"/>
        <w:jc w:val="both"/>
        <w:rPr>
          <w:rFonts w:ascii="Times New Roman" w:eastAsia="Arial" w:hAnsi="Times New Roman" w:cs="Times New Roman"/>
          <w:b/>
          <w:color w:val="000000"/>
          <w:spacing w:val="19"/>
        </w:rPr>
      </w:pPr>
      <w:r>
        <w:rPr>
          <w:rFonts w:ascii="Times New Roman" w:eastAsia="Arial" w:hAnsi="Times New Roman" w:cs="Times New Roman"/>
          <w:b/>
          <w:color w:val="000000"/>
          <w:spacing w:val="11"/>
          <w:w w:val="117"/>
        </w:rPr>
        <w:t>P</w:t>
      </w:r>
      <w:r>
        <w:rPr>
          <w:rFonts w:ascii="Times New Roman" w:eastAsia="Arial" w:hAnsi="Times New Roman" w:cs="Times New Roman"/>
          <w:b/>
          <w:color w:val="000000"/>
          <w:spacing w:val="11"/>
        </w:rPr>
        <w:t>r</w:t>
      </w:r>
      <w:r>
        <w:rPr>
          <w:rFonts w:ascii="Times New Roman" w:eastAsia="Arial" w:hAnsi="Times New Roman" w:cs="Times New Roman"/>
          <w:b/>
          <w:color w:val="000000"/>
          <w:spacing w:val="11"/>
          <w:w w:val="102"/>
        </w:rPr>
        <w:t>o</w:t>
      </w:r>
      <w:r>
        <w:rPr>
          <w:rFonts w:ascii="Times New Roman" w:eastAsia="Arial" w:hAnsi="Times New Roman" w:cs="Times New Roman"/>
          <w:b/>
          <w:color w:val="000000"/>
          <w:spacing w:val="11"/>
          <w:w w:val="114"/>
        </w:rPr>
        <w:t>b</w:t>
      </w:r>
      <w:r>
        <w:rPr>
          <w:rFonts w:ascii="Times New Roman" w:eastAsia="Arial" w:hAnsi="Times New Roman" w:cs="Times New Roman"/>
          <w:b/>
          <w:color w:val="000000"/>
          <w:spacing w:val="11"/>
        </w:rPr>
        <w:t>l</w:t>
      </w:r>
      <w:r>
        <w:rPr>
          <w:rFonts w:ascii="Times New Roman" w:eastAsia="Arial" w:hAnsi="Times New Roman" w:cs="Times New Roman"/>
          <w:b/>
          <w:color w:val="000000"/>
          <w:spacing w:val="11"/>
          <w:w w:val="93"/>
        </w:rPr>
        <w:t>e</w:t>
      </w:r>
      <w:r>
        <w:rPr>
          <w:rFonts w:ascii="Times New Roman" w:eastAsia="Arial" w:hAnsi="Times New Roman" w:cs="Times New Roman"/>
          <w:b/>
          <w:color w:val="000000"/>
          <w:spacing w:val="11"/>
          <w:w w:val="114"/>
        </w:rPr>
        <w:t>m</w:t>
      </w:r>
      <w:r>
        <w:rPr>
          <w:rFonts w:ascii="Times New Roman" w:eastAsia="Arial" w:hAnsi="Times New Roman" w:cs="Times New Roman"/>
          <w:b/>
          <w:color w:val="000000"/>
          <w:spacing w:val="35"/>
        </w:rPr>
        <w:t xml:space="preserve"> </w:t>
      </w:r>
      <w:r>
        <w:rPr>
          <w:rFonts w:ascii="Times New Roman" w:eastAsia="Arial" w:hAnsi="Times New Roman" w:cs="Times New Roman"/>
          <w:b/>
          <w:color w:val="000000"/>
          <w:spacing w:val="19"/>
          <w:w w:val="95"/>
        </w:rPr>
        <w:t>S</w:t>
      </w:r>
      <w:r>
        <w:rPr>
          <w:rFonts w:ascii="Times New Roman" w:eastAsia="Arial" w:hAnsi="Times New Roman" w:cs="Times New Roman"/>
          <w:b/>
          <w:color w:val="000000"/>
          <w:spacing w:val="19"/>
        </w:rPr>
        <w:t>t</w:t>
      </w:r>
      <w:r>
        <w:rPr>
          <w:rFonts w:ascii="Times New Roman" w:eastAsia="Arial" w:hAnsi="Times New Roman" w:cs="Times New Roman"/>
          <w:b/>
          <w:color w:val="000000"/>
          <w:spacing w:val="19"/>
          <w:w w:val="99"/>
        </w:rPr>
        <w:t>a</w:t>
      </w:r>
      <w:r>
        <w:rPr>
          <w:rFonts w:ascii="Times New Roman" w:eastAsia="Arial" w:hAnsi="Times New Roman" w:cs="Times New Roman"/>
          <w:b/>
          <w:color w:val="000000"/>
          <w:spacing w:val="19"/>
        </w:rPr>
        <w:t>t</w:t>
      </w:r>
      <w:r>
        <w:rPr>
          <w:rFonts w:ascii="Times New Roman" w:eastAsia="Arial" w:hAnsi="Times New Roman" w:cs="Times New Roman"/>
          <w:b/>
          <w:color w:val="000000"/>
          <w:spacing w:val="19"/>
          <w:w w:val="93"/>
        </w:rPr>
        <w:t>e</w:t>
      </w:r>
      <w:r>
        <w:rPr>
          <w:rFonts w:ascii="Times New Roman" w:eastAsia="Arial" w:hAnsi="Times New Roman" w:cs="Times New Roman"/>
          <w:b/>
          <w:color w:val="000000"/>
          <w:spacing w:val="19"/>
          <w:w w:val="114"/>
        </w:rPr>
        <w:t>m</w:t>
      </w:r>
      <w:r>
        <w:rPr>
          <w:rFonts w:ascii="Times New Roman" w:eastAsia="Arial" w:hAnsi="Times New Roman" w:cs="Times New Roman"/>
          <w:b/>
          <w:color w:val="000000"/>
          <w:spacing w:val="19"/>
          <w:w w:val="93"/>
        </w:rPr>
        <w:t>e</w:t>
      </w:r>
      <w:r>
        <w:rPr>
          <w:rFonts w:ascii="Times New Roman" w:eastAsia="Arial" w:hAnsi="Times New Roman" w:cs="Times New Roman"/>
          <w:b/>
          <w:color w:val="000000"/>
          <w:spacing w:val="9"/>
          <w:w w:val="114"/>
        </w:rPr>
        <w:t>n</w:t>
      </w:r>
      <w:r>
        <w:rPr>
          <w:rFonts w:ascii="Times New Roman" w:eastAsia="Arial" w:hAnsi="Times New Roman" w:cs="Times New Roman"/>
          <w:b/>
          <w:color w:val="000000"/>
          <w:spacing w:val="19"/>
        </w:rPr>
        <w:t>t</w:t>
      </w:r>
    </w:p>
    <w:p w:rsidR="00014BE9" w:rsidRDefault="00014BE9" w:rsidP="00014BE9">
      <w:pPr>
        <w:ind w:right="-20"/>
        <w:jc w:val="both"/>
        <w:rPr>
          <w:rFonts w:ascii="Times New Roman" w:eastAsia="Arial" w:hAnsi="Times New Roman" w:cs="Times New Roman"/>
          <w:b/>
          <w:color w:val="000000"/>
          <w:spacing w:val="19"/>
          <w:sz w:val="32"/>
          <w:szCs w:val="32"/>
        </w:rPr>
      </w:pPr>
    </w:p>
    <w:p w:rsidR="00014BE9" w:rsidRDefault="00014BE9" w:rsidP="00014BE9">
      <w:pPr>
        <w:spacing w:after="5"/>
        <w:jc w:val="both"/>
        <w:rPr>
          <w:rFonts w:ascii="Times New Roman" w:eastAsia="Arial" w:hAnsi="Times New Roman" w:cs="Times New Roman"/>
          <w:spacing w:val="19"/>
        </w:rPr>
      </w:pPr>
      <w:r>
        <w:rPr>
          <w:rFonts w:ascii="Times New Roman" w:eastAsia="Arial" w:hAnsi="Times New Roman" w:cs="Times New Roman"/>
          <w:spacing w:val="19"/>
        </w:rPr>
        <w:t>Write an application using Raspberry-Pi /Beagle board to control the operation of stepper motor.</w:t>
      </w:r>
    </w:p>
    <w:p w:rsidR="00014BE9" w:rsidRDefault="00014BE9" w:rsidP="00014BE9">
      <w:pPr>
        <w:spacing w:line="240" w:lineRule="exact"/>
        <w:jc w:val="both"/>
        <w:rPr>
          <w:rFonts w:ascii="Times New Roman" w:eastAsia="Arial" w:hAnsi="Times New Roman" w:cs="Times New Roman"/>
          <w:spacing w:val="21"/>
          <w:w w:val="98"/>
        </w:rPr>
      </w:pPr>
    </w:p>
    <w:p w:rsidR="00014BE9" w:rsidRDefault="00014BE9" w:rsidP="00014BE9">
      <w:pPr>
        <w:spacing w:after="10" w:line="160" w:lineRule="exact"/>
        <w:jc w:val="both"/>
        <w:rPr>
          <w:rFonts w:ascii="Times New Roman" w:eastAsia="Arial" w:hAnsi="Times New Roman" w:cs="Times New Roman"/>
          <w:spacing w:val="21"/>
          <w:w w:val="98"/>
          <w:sz w:val="16"/>
          <w:szCs w:val="16"/>
        </w:rPr>
      </w:pPr>
    </w:p>
    <w:p w:rsidR="00014BE9" w:rsidRDefault="00014BE9" w:rsidP="00014BE9">
      <w:pPr>
        <w:ind w:right="-20"/>
        <w:jc w:val="both"/>
        <w:rPr>
          <w:rFonts w:ascii="Times New Roman" w:eastAsia="Arial" w:hAnsi="Times New Roman" w:cs="Times New Roman"/>
          <w:b/>
          <w:color w:val="000000"/>
          <w:spacing w:val="18"/>
          <w:w w:val="93"/>
          <w:szCs w:val="32"/>
        </w:rPr>
      </w:pPr>
      <w:r>
        <w:rPr>
          <w:rFonts w:ascii="Times New Roman" w:eastAsia="Arial" w:hAnsi="Times New Roman" w:cs="Times New Roman"/>
          <w:b/>
          <w:color w:val="000000"/>
          <w:spacing w:val="18"/>
          <w:w w:val="110"/>
          <w:szCs w:val="32"/>
        </w:rPr>
        <w:t>O</w:t>
      </w:r>
      <w:r>
        <w:rPr>
          <w:rFonts w:ascii="Times New Roman" w:eastAsia="Arial" w:hAnsi="Times New Roman" w:cs="Times New Roman"/>
          <w:b/>
          <w:color w:val="000000"/>
          <w:spacing w:val="39"/>
          <w:w w:val="114"/>
          <w:szCs w:val="32"/>
        </w:rPr>
        <w:t>b</w:t>
      </w:r>
      <w:r>
        <w:rPr>
          <w:rFonts w:ascii="Times New Roman" w:eastAsia="Arial" w:hAnsi="Times New Roman" w:cs="Times New Roman"/>
          <w:b/>
          <w:color w:val="000000"/>
          <w:spacing w:val="18"/>
          <w:szCs w:val="32"/>
        </w:rPr>
        <w:t>j</w:t>
      </w:r>
      <w:r>
        <w:rPr>
          <w:rFonts w:ascii="Times New Roman" w:eastAsia="Arial" w:hAnsi="Times New Roman" w:cs="Times New Roman"/>
          <w:b/>
          <w:color w:val="000000"/>
          <w:spacing w:val="18"/>
          <w:w w:val="93"/>
          <w:szCs w:val="32"/>
        </w:rPr>
        <w:t>e</w:t>
      </w:r>
      <w:r>
        <w:rPr>
          <w:rFonts w:ascii="Times New Roman" w:eastAsia="Arial" w:hAnsi="Times New Roman" w:cs="Times New Roman"/>
          <w:b/>
          <w:color w:val="000000"/>
          <w:spacing w:val="18"/>
          <w:w w:val="101"/>
          <w:szCs w:val="32"/>
        </w:rPr>
        <w:t>c</w:t>
      </w:r>
      <w:r>
        <w:rPr>
          <w:rFonts w:ascii="Times New Roman" w:eastAsia="Arial" w:hAnsi="Times New Roman" w:cs="Times New Roman"/>
          <w:b/>
          <w:color w:val="000000"/>
          <w:spacing w:val="18"/>
          <w:szCs w:val="32"/>
        </w:rPr>
        <w:t>ti</w:t>
      </w:r>
      <w:r>
        <w:rPr>
          <w:rFonts w:ascii="Times New Roman" w:eastAsia="Arial" w:hAnsi="Times New Roman" w:cs="Times New Roman"/>
          <w:b/>
          <w:color w:val="000000"/>
          <w:spacing w:val="8"/>
          <w:szCs w:val="32"/>
        </w:rPr>
        <w:t>v</w:t>
      </w:r>
      <w:r>
        <w:rPr>
          <w:rFonts w:ascii="Times New Roman" w:eastAsia="Arial" w:hAnsi="Times New Roman" w:cs="Times New Roman"/>
          <w:b/>
          <w:color w:val="000000"/>
          <w:spacing w:val="18"/>
          <w:w w:val="93"/>
          <w:szCs w:val="32"/>
        </w:rPr>
        <w:t>e</w:t>
      </w:r>
    </w:p>
    <w:p w:rsidR="00014BE9" w:rsidRDefault="00014BE9" w:rsidP="00014BE9">
      <w:pPr>
        <w:spacing w:after="5" w:line="220" w:lineRule="exact"/>
        <w:jc w:val="both"/>
        <w:rPr>
          <w:rFonts w:ascii="Times New Roman" w:eastAsia="Arial" w:hAnsi="Times New Roman" w:cs="Times New Roman"/>
          <w:spacing w:val="18"/>
          <w:w w:val="93"/>
          <w:sz w:val="20"/>
          <w:szCs w:val="20"/>
        </w:rPr>
      </w:pPr>
    </w:p>
    <w:p w:rsidR="00014BE9" w:rsidRDefault="00014BE9" w:rsidP="00014BE9">
      <w:pPr>
        <w:pStyle w:val="ListParagraph"/>
        <w:widowControl/>
        <w:numPr>
          <w:ilvl w:val="0"/>
          <w:numId w:val="8"/>
        </w:numPr>
        <w:suppressAutoHyphens w:val="0"/>
        <w:autoSpaceDN/>
        <w:ind w:right="-20"/>
        <w:jc w:val="both"/>
        <w:rPr>
          <w:rFonts w:ascii="Times New Roman" w:eastAsia="Arial" w:hAnsi="Times New Roman" w:cs="Times New Roman"/>
          <w:color w:val="000000"/>
          <w:spacing w:val="4"/>
          <w:w w:val="98"/>
          <w:szCs w:val="24"/>
        </w:rPr>
      </w:pPr>
      <w:r>
        <w:rPr>
          <w:rFonts w:ascii="Times New Roman" w:eastAsia="Arial" w:hAnsi="Times New Roman"/>
          <w:color w:val="000000"/>
          <w:spacing w:val="-19"/>
          <w:w w:val="115"/>
          <w:szCs w:val="24"/>
        </w:rPr>
        <w:t>T</w:t>
      </w:r>
      <w:r>
        <w:rPr>
          <w:rFonts w:ascii="Times New Roman" w:eastAsia="Arial" w:hAnsi="Times New Roman"/>
          <w:color w:val="000000"/>
          <w:w w:val="88"/>
          <w:szCs w:val="24"/>
        </w:rPr>
        <w:t>o</w:t>
      </w:r>
      <w:r>
        <w:rPr>
          <w:rFonts w:ascii="Times New Roman" w:eastAsia="Arial" w:hAnsi="Times New Roman"/>
          <w:color w:val="000000"/>
          <w:spacing w:val="11"/>
          <w:szCs w:val="24"/>
        </w:rPr>
        <w:t xml:space="preserve"> </w:t>
      </w:r>
      <w:r>
        <w:rPr>
          <w:rFonts w:ascii="Times New Roman" w:eastAsia="Arial" w:hAnsi="Times New Roman"/>
          <w:color w:val="000000"/>
          <w:spacing w:val="-1"/>
          <w:szCs w:val="24"/>
        </w:rPr>
        <w:t>st</w:t>
      </w:r>
      <w:r>
        <w:rPr>
          <w:rFonts w:ascii="Times New Roman" w:eastAsia="Arial" w:hAnsi="Times New Roman"/>
          <w:color w:val="000000"/>
          <w:spacing w:val="-1"/>
          <w:w w:val="97"/>
          <w:szCs w:val="24"/>
        </w:rPr>
        <w:t>ud</w:t>
      </w:r>
      <w:r>
        <w:rPr>
          <w:rFonts w:ascii="Times New Roman" w:eastAsia="Arial" w:hAnsi="Times New Roman"/>
          <w:color w:val="000000"/>
          <w:spacing w:val="-1"/>
          <w:w w:val="103"/>
          <w:szCs w:val="24"/>
        </w:rPr>
        <w:t>y</w:t>
      </w:r>
      <w:r>
        <w:rPr>
          <w:rFonts w:ascii="Times New Roman" w:eastAsia="Arial" w:hAnsi="Times New Roman"/>
          <w:color w:val="000000"/>
          <w:spacing w:val="12"/>
          <w:szCs w:val="24"/>
        </w:rPr>
        <w:t xml:space="preserve"> </w:t>
      </w:r>
      <w:r>
        <w:rPr>
          <w:rFonts w:ascii="Times New Roman" w:eastAsia="Arial" w:hAnsi="Times New Roman"/>
          <w:color w:val="000000"/>
          <w:spacing w:val="-4"/>
          <w:w w:val="98"/>
          <w:szCs w:val="24"/>
        </w:rPr>
        <w:t>w</w:t>
      </w:r>
      <w:r>
        <w:rPr>
          <w:rFonts w:ascii="Times New Roman" w:eastAsia="Arial" w:hAnsi="Times New Roman"/>
          <w:color w:val="000000"/>
          <w:spacing w:val="2"/>
          <w:w w:val="88"/>
          <w:szCs w:val="24"/>
        </w:rPr>
        <w:t>o</w:t>
      </w:r>
      <w:r>
        <w:rPr>
          <w:rFonts w:ascii="Times New Roman" w:eastAsia="Arial" w:hAnsi="Times New Roman"/>
          <w:color w:val="000000"/>
          <w:spacing w:val="2"/>
          <w:w w:val="114"/>
          <w:szCs w:val="24"/>
        </w:rPr>
        <w:t>r</w:t>
      </w:r>
      <w:r>
        <w:rPr>
          <w:rFonts w:ascii="Times New Roman" w:eastAsia="Arial" w:hAnsi="Times New Roman"/>
          <w:color w:val="000000"/>
          <w:spacing w:val="2"/>
          <w:w w:val="103"/>
          <w:szCs w:val="24"/>
        </w:rPr>
        <w:t>k</w:t>
      </w:r>
      <w:r>
        <w:rPr>
          <w:rFonts w:ascii="Times New Roman" w:eastAsia="Arial" w:hAnsi="Times New Roman"/>
          <w:color w:val="000000"/>
          <w:spacing w:val="2"/>
          <w:szCs w:val="24"/>
        </w:rPr>
        <w:t>i</w:t>
      </w:r>
      <w:r>
        <w:rPr>
          <w:rFonts w:ascii="Times New Roman" w:eastAsia="Arial" w:hAnsi="Times New Roman"/>
          <w:color w:val="000000"/>
          <w:spacing w:val="2"/>
          <w:w w:val="97"/>
          <w:szCs w:val="24"/>
        </w:rPr>
        <w:t>n</w:t>
      </w:r>
      <w:r>
        <w:rPr>
          <w:rFonts w:ascii="Times New Roman" w:eastAsia="Arial" w:hAnsi="Times New Roman"/>
          <w:color w:val="000000"/>
          <w:spacing w:val="2"/>
          <w:w w:val="88"/>
          <w:szCs w:val="24"/>
        </w:rPr>
        <w:t>g</w:t>
      </w:r>
      <w:r>
        <w:rPr>
          <w:rFonts w:ascii="Times New Roman" w:eastAsia="Arial" w:hAnsi="Times New Roman"/>
          <w:color w:val="000000"/>
          <w:spacing w:val="11"/>
          <w:szCs w:val="24"/>
        </w:rPr>
        <w:t xml:space="preserve"> </w:t>
      </w:r>
      <w:r>
        <w:rPr>
          <w:rFonts w:ascii="Times New Roman" w:eastAsia="Arial" w:hAnsi="Times New Roman"/>
          <w:color w:val="000000"/>
          <w:spacing w:val="1"/>
          <w:w w:val="97"/>
          <w:szCs w:val="24"/>
        </w:rPr>
        <w:t>p</w:t>
      </w:r>
      <w:r>
        <w:rPr>
          <w:rFonts w:ascii="Times New Roman" w:eastAsia="Arial" w:hAnsi="Times New Roman"/>
          <w:color w:val="000000"/>
          <w:spacing w:val="1"/>
          <w:w w:val="114"/>
          <w:szCs w:val="24"/>
        </w:rPr>
        <w:t>r</w:t>
      </w:r>
      <w:r>
        <w:rPr>
          <w:rFonts w:ascii="Times New Roman" w:eastAsia="Arial" w:hAnsi="Times New Roman"/>
          <w:color w:val="000000"/>
          <w:spacing w:val="1"/>
          <w:szCs w:val="24"/>
        </w:rPr>
        <w:t>i</w:t>
      </w:r>
      <w:r>
        <w:rPr>
          <w:rFonts w:ascii="Times New Roman" w:eastAsia="Arial" w:hAnsi="Times New Roman"/>
          <w:color w:val="000000"/>
          <w:spacing w:val="1"/>
          <w:w w:val="97"/>
          <w:szCs w:val="24"/>
        </w:rPr>
        <w:t>n</w:t>
      </w:r>
      <w:r>
        <w:rPr>
          <w:rFonts w:ascii="Times New Roman" w:eastAsia="Arial" w:hAnsi="Times New Roman"/>
          <w:color w:val="000000"/>
          <w:spacing w:val="1"/>
          <w:w w:val="87"/>
          <w:szCs w:val="24"/>
        </w:rPr>
        <w:t>c</w:t>
      </w:r>
      <w:r>
        <w:rPr>
          <w:rFonts w:ascii="Times New Roman" w:eastAsia="Arial" w:hAnsi="Times New Roman"/>
          <w:color w:val="000000"/>
          <w:spacing w:val="1"/>
          <w:szCs w:val="24"/>
        </w:rPr>
        <w:t>i</w:t>
      </w:r>
      <w:r>
        <w:rPr>
          <w:rFonts w:ascii="Times New Roman" w:eastAsia="Arial" w:hAnsi="Times New Roman"/>
          <w:color w:val="000000"/>
          <w:spacing w:val="1"/>
          <w:w w:val="97"/>
          <w:szCs w:val="24"/>
        </w:rPr>
        <w:t>p</w:t>
      </w:r>
      <w:r>
        <w:rPr>
          <w:rFonts w:ascii="Times New Roman" w:eastAsia="Arial" w:hAnsi="Times New Roman"/>
          <w:color w:val="000000"/>
          <w:spacing w:val="1"/>
          <w:szCs w:val="24"/>
        </w:rPr>
        <w:t>le</w:t>
      </w:r>
      <w:r>
        <w:rPr>
          <w:rFonts w:ascii="Times New Roman" w:eastAsia="Arial" w:hAnsi="Times New Roman"/>
          <w:color w:val="000000"/>
          <w:spacing w:val="10"/>
          <w:szCs w:val="24"/>
        </w:rPr>
        <w:t xml:space="preserve"> </w:t>
      </w:r>
      <w:r>
        <w:rPr>
          <w:rFonts w:ascii="Times New Roman" w:eastAsia="Arial" w:hAnsi="Times New Roman"/>
          <w:color w:val="000000"/>
          <w:w w:val="88"/>
          <w:szCs w:val="24"/>
        </w:rPr>
        <w:t>o</w:t>
      </w:r>
      <w:r>
        <w:rPr>
          <w:rFonts w:ascii="Times New Roman" w:eastAsia="Arial" w:hAnsi="Times New Roman"/>
          <w:color w:val="000000"/>
          <w:w w:val="107"/>
          <w:szCs w:val="24"/>
        </w:rPr>
        <w:t>f</w:t>
      </w:r>
      <w:r>
        <w:rPr>
          <w:rFonts w:ascii="Times New Roman" w:eastAsia="Arial" w:hAnsi="Times New Roman"/>
          <w:color w:val="000000"/>
          <w:spacing w:val="12"/>
          <w:szCs w:val="24"/>
        </w:rPr>
        <w:t xml:space="preserve"> </w:t>
      </w:r>
      <w:r>
        <w:rPr>
          <w:rFonts w:ascii="Times New Roman" w:eastAsia="Arial" w:hAnsi="Times New Roman"/>
          <w:color w:val="000000"/>
          <w:spacing w:val="-9"/>
          <w:szCs w:val="24"/>
        </w:rPr>
        <w:t>ste</w:t>
      </w:r>
      <w:r>
        <w:rPr>
          <w:rFonts w:ascii="Times New Roman" w:eastAsia="Arial" w:hAnsi="Times New Roman"/>
          <w:color w:val="000000"/>
          <w:spacing w:val="-9"/>
          <w:w w:val="97"/>
          <w:szCs w:val="24"/>
        </w:rPr>
        <w:t>p</w:t>
      </w:r>
      <w:r>
        <w:rPr>
          <w:rFonts w:ascii="Times New Roman" w:eastAsia="Arial" w:hAnsi="Times New Roman"/>
          <w:color w:val="000000"/>
          <w:spacing w:val="-4"/>
          <w:w w:val="97"/>
          <w:szCs w:val="24"/>
        </w:rPr>
        <w:t>p</w:t>
      </w:r>
      <w:r>
        <w:rPr>
          <w:rFonts w:ascii="Times New Roman" w:eastAsia="Arial" w:hAnsi="Times New Roman"/>
          <w:color w:val="000000"/>
          <w:spacing w:val="-9"/>
          <w:szCs w:val="24"/>
        </w:rPr>
        <w:t>e</w:t>
      </w:r>
      <w:r>
        <w:rPr>
          <w:rFonts w:ascii="Times New Roman" w:eastAsia="Arial" w:hAnsi="Times New Roman"/>
          <w:color w:val="000000"/>
          <w:spacing w:val="-9"/>
          <w:w w:val="114"/>
          <w:szCs w:val="24"/>
        </w:rPr>
        <w:t>r</w:t>
      </w:r>
      <w:r>
        <w:rPr>
          <w:rFonts w:ascii="Times New Roman" w:eastAsia="Arial" w:hAnsi="Times New Roman"/>
          <w:color w:val="000000"/>
          <w:spacing w:val="10"/>
          <w:szCs w:val="24"/>
        </w:rPr>
        <w:t xml:space="preserve"> </w:t>
      </w:r>
      <w:r>
        <w:rPr>
          <w:rFonts w:ascii="Times New Roman" w:eastAsia="Arial" w:hAnsi="Times New Roman"/>
          <w:color w:val="000000"/>
          <w:spacing w:val="4"/>
          <w:w w:val="98"/>
          <w:szCs w:val="24"/>
        </w:rPr>
        <w:t>m</w:t>
      </w:r>
      <w:r>
        <w:rPr>
          <w:rFonts w:ascii="Times New Roman" w:eastAsia="Arial" w:hAnsi="Times New Roman"/>
          <w:color w:val="000000"/>
          <w:spacing w:val="4"/>
          <w:w w:val="88"/>
          <w:szCs w:val="24"/>
        </w:rPr>
        <w:t>o</w:t>
      </w:r>
      <w:r>
        <w:rPr>
          <w:rFonts w:ascii="Times New Roman" w:eastAsia="Arial" w:hAnsi="Times New Roman"/>
          <w:color w:val="000000"/>
          <w:spacing w:val="4"/>
          <w:szCs w:val="24"/>
        </w:rPr>
        <w:t>t</w:t>
      </w:r>
      <w:r>
        <w:rPr>
          <w:rFonts w:ascii="Times New Roman" w:eastAsia="Arial" w:hAnsi="Times New Roman"/>
          <w:color w:val="000000"/>
          <w:spacing w:val="4"/>
          <w:w w:val="88"/>
          <w:szCs w:val="24"/>
        </w:rPr>
        <w:t>o</w:t>
      </w:r>
      <w:r>
        <w:rPr>
          <w:rFonts w:ascii="Times New Roman" w:eastAsia="Arial" w:hAnsi="Times New Roman"/>
          <w:color w:val="000000"/>
          <w:spacing w:val="4"/>
          <w:w w:val="114"/>
          <w:szCs w:val="24"/>
        </w:rPr>
        <w:t>r</w:t>
      </w:r>
      <w:r>
        <w:rPr>
          <w:rFonts w:ascii="Times New Roman" w:eastAsia="Arial" w:hAnsi="Times New Roman"/>
          <w:color w:val="000000"/>
          <w:spacing w:val="4"/>
          <w:w w:val="98"/>
          <w:szCs w:val="24"/>
        </w:rPr>
        <w:t>.</w:t>
      </w:r>
    </w:p>
    <w:p w:rsidR="00014BE9" w:rsidRDefault="00014BE9" w:rsidP="00014BE9">
      <w:pPr>
        <w:pStyle w:val="ListParagraph"/>
        <w:widowControl/>
        <w:numPr>
          <w:ilvl w:val="0"/>
          <w:numId w:val="8"/>
        </w:numPr>
        <w:suppressAutoHyphens w:val="0"/>
        <w:autoSpaceDN/>
        <w:ind w:right="1340"/>
        <w:jc w:val="both"/>
        <w:rPr>
          <w:rFonts w:ascii="Times New Roman" w:eastAsia="Arial" w:hAnsi="Times New Roman"/>
          <w:color w:val="000000"/>
          <w:spacing w:val="3"/>
          <w:w w:val="98"/>
          <w:szCs w:val="24"/>
        </w:rPr>
      </w:pPr>
      <w:r>
        <w:rPr>
          <w:rFonts w:ascii="Times New Roman" w:eastAsia="Arial" w:hAnsi="Times New Roman"/>
          <w:color w:val="000000"/>
          <w:spacing w:val="-18"/>
          <w:w w:val="115"/>
          <w:szCs w:val="24"/>
        </w:rPr>
        <w:t>T</w:t>
      </w:r>
      <w:r>
        <w:rPr>
          <w:rFonts w:ascii="Times New Roman" w:eastAsia="Arial" w:hAnsi="Times New Roman"/>
          <w:color w:val="000000"/>
          <w:w w:val="88"/>
          <w:szCs w:val="24"/>
        </w:rPr>
        <w:t>o</w:t>
      </w:r>
      <w:r>
        <w:rPr>
          <w:rFonts w:ascii="Times New Roman" w:eastAsia="Arial" w:hAnsi="Times New Roman"/>
          <w:color w:val="000000"/>
          <w:spacing w:val="30"/>
          <w:szCs w:val="24"/>
        </w:rPr>
        <w:t xml:space="preserve"> </w:t>
      </w:r>
      <w:r>
        <w:rPr>
          <w:rFonts w:ascii="Times New Roman" w:eastAsia="Arial" w:hAnsi="Times New Roman"/>
          <w:color w:val="000000"/>
          <w:spacing w:val="-3"/>
          <w:w w:val="97"/>
          <w:szCs w:val="24"/>
        </w:rPr>
        <w:t>und</w:t>
      </w:r>
      <w:r>
        <w:rPr>
          <w:rFonts w:ascii="Times New Roman" w:eastAsia="Arial" w:hAnsi="Times New Roman"/>
          <w:color w:val="000000"/>
          <w:spacing w:val="-3"/>
          <w:szCs w:val="24"/>
        </w:rPr>
        <w:t>e</w:t>
      </w:r>
      <w:r>
        <w:rPr>
          <w:rFonts w:ascii="Times New Roman" w:eastAsia="Arial" w:hAnsi="Times New Roman"/>
          <w:color w:val="000000"/>
          <w:spacing w:val="-3"/>
          <w:w w:val="114"/>
          <w:szCs w:val="24"/>
        </w:rPr>
        <w:t>r</w:t>
      </w:r>
      <w:r>
        <w:rPr>
          <w:rFonts w:ascii="Times New Roman" w:eastAsia="Arial" w:hAnsi="Times New Roman"/>
          <w:color w:val="000000"/>
          <w:spacing w:val="-3"/>
          <w:szCs w:val="24"/>
        </w:rPr>
        <w:t>st</w:t>
      </w:r>
      <w:r>
        <w:rPr>
          <w:rFonts w:ascii="Times New Roman" w:eastAsia="Arial" w:hAnsi="Times New Roman"/>
          <w:color w:val="000000"/>
          <w:spacing w:val="-3"/>
          <w:w w:val="88"/>
          <w:szCs w:val="24"/>
        </w:rPr>
        <w:t>a</w:t>
      </w:r>
      <w:r>
        <w:rPr>
          <w:rFonts w:ascii="Times New Roman" w:eastAsia="Arial" w:hAnsi="Times New Roman"/>
          <w:color w:val="000000"/>
          <w:spacing w:val="-3"/>
          <w:w w:val="97"/>
          <w:szCs w:val="24"/>
        </w:rPr>
        <w:t>nd</w:t>
      </w:r>
      <w:r>
        <w:rPr>
          <w:rFonts w:ascii="Times New Roman" w:eastAsia="Arial" w:hAnsi="Times New Roman"/>
          <w:color w:val="000000"/>
          <w:spacing w:val="31"/>
          <w:szCs w:val="24"/>
        </w:rPr>
        <w:t xml:space="preserve"> </w:t>
      </w:r>
      <w:r>
        <w:rPr>
          <w:rFonts w:ascii="Times New Roman" w:eastAsia="Arial" w:hAnsi="Times New Roman"/>
          <w:color w:val="000000"/>
          <w:w w:val="97"/>
          <w:szCs w:val="24"/>
        </w:rPr>
        <w:t>h</w:t>
      </w:r>
      <w:r>
        <w:rPr>
          <w:rFonts w:ascii="Times New Roman" w:eastAsia="Arial" w:hAnsi="Times New Roman"/>
          <w:color w:val="000000"/>
          <w:spacing w:val="-6"/>
          <w:w w:val="88"/>
          <w:szCs w:val="24"/>
        </w:rPr>
        <w:t>o</w:t>
      </w:r>
      <w:r>
        <w:rPr>
          <w:rFonts w:ascii="Times New Roman" w:eastAsia="Arial" w:hAnsi="Times New Roman"/>
          <w:color w:val="000000"/>
          <w:w w:val="98"/>
          <w:szCs w:val="24"/>
        </w:rPr>
        <w:t>w</w:t>
      </w:r>
      <w:r>
        <w:rPr>
          <w:rFonts w:ascii="Times New Roman" w:eastAsia="Arial" w:hAnsi="Times New Roman"/>
          <w:color w:val="000000"/>
          <w:spacing w:val="30"/>
          <w:szCs w:val="24"/>
        </w:rPr>
        <w:t xml:space="preserve"> </w:t>
      </w:r>
      <w:r>
        <w:rPr>
          <w:rFonts w:ascii="Times New Roman" w:eastAsia="Arial" w:hAnsi="Times New Roman"/>
          <w:color w:val="000000"/>
          <w:spacing w:val="12"/>
          <w:szCs w:val="24"/>
        </w:rPr>
        <w:t>t</w:t>
      </w:r>
      <w:r>
        <w:rPr>
          <w:rFonts w:ascii="Times New Roman" w:eastAsia="Arial" w:hAnsi="Times New Roman"/>
          <w:color w:val="000000"/>
          <w:spacing w:val="12"/>
          <w:w w:val="88"/>
          <w:szCs w:val="24"/>
        </w:rPr>
        <w:t>o</w:t>
      </w:r>
      <w:r>
        <w:rPr>
          <w:rFonts w:ascii="Times New Roman" w:eastAsia="Arial" w:hAnsi="Times New Roman"/>
          <w:color w:val="000000"/>
          <w:spacing w:val="31"/>
          <w:szCs w:val="24"/>
        </w:rPr>
        <w:t xml:space="preserve"> </w:t>
      </w:r>
      <w:r>
        <w:rPr>
          <w:rFonts w:ascii="Times New Roman" w:eastAsia="Arial" w:hAnsi="Times New Roman"/>
          <w:color w:val="000000"/>
          <w:spacing w:val="1"/>
          <w:w w:val="98"/>
          <w:szCs w:val="24"/>
        </w:rPr>
        <w:t>w</w:t>
      </w:r>
      <w:r>
        <w:rPr>
          <w:rFonts w:ascii="Times New Roman" w:eastAsia="Arial" w:hAnsi="Times New Roman"/>
          <w:color w:val="000000"/>
          <w:spacing w:val="1"/>
          <w:w w:val="114"/>
          <w:szCs w:val="24"/>
        </w:rPr>
        <w:t>r</w:t>
      </w:r>
      <w:r>
        <w:rPr>
          <w:rFonts w:ascii="Times New Roman" w:eastAsia="Arial" w:hAnsi="Times New Roman"/>
          <w:color w:val="000000"/>
          <w:spacing w:val="1"/>
          <w:szCs w:val="24"/>
        </w:rPr>
        <w:t>ite</w:t>
      </w:r>
      <w:r>
        <w:rPr>
          <w:rFonts w:ascii="Times New Roman" w:eastAsia="Arial" w:hAnsi="Times New Roman"/>
          <w:color w:val="000000"/>
          <w:spacing w:val="30"/>
          <w:szCs w:val="24"/>
        </w:rPr>
        <w:t xml:space="preserve"> </w:t>
      </w:r>
      <w:r>
        <w:rPr>
          <w:rFonts w:ascii="Times New Roman" w:eastAsia="Arial" w:hAnsi="Times New Roman"/>
          <w:color w:val="000000"/>
          <w:spacing w:val="-9"/>
          <w:szCs w:val="24"/>
        </w:rPr>
        <w:t>ste</w:t>
      </w:r>
      <w:r>
        <w:rPr>
          <w:rFonts w:ascii="Times New Roman" w:eastAsia="Arial" w:hAnsi="Times New Roman"/>
          <w:color w:val="000000"/>
          <w:spacing w:val="-9"/>
          <w:w w:val="97"/>
          <w:szCs w:val="24"/>
        </w:rPr>
        <w:t>p</w:t>
      </w:r>
      <w:r>
        <w:rPr>
          <w:rFonts w:ascii="Times New Roman" w:eastAsia="Arial" w:hAnsi="Times New Roman"/>
          <w:color w:val="000000"/>
          <w:spacing w:val="-3"/>
          <w:w w:val="97"/>
          <w:szCs w:val="24"/>
        </w:rPr>
        <w:t>p</w:t>
      </w:r>
      <w:r>
        <w:rPr>
          <w:rFonts w:ascii="Times New Roman" w:eastAsia="Arial" w:hAnsi="Times New Roman"/>
          <w:color w:val="000000"/>
          <w:spacing w:val="-9"/>
          <w:szCs w:val="24"/>
        </w:rPr>
        <w:t>e</w:t>
      </w:r>
      <w:r>
        <w:rPr>
          <w:rFonts w:ascii="Times New Roman" w:eastAsia="Arial" w:hAnsi="Times New Roman"/>
          <w:color w:val="000000"/>
          <w:spacing w:val="-9"/>
          <w:w w:val="114"/>
          <w:szCs w:val="24"/>
        </w:rPr>
        <w:t>r</w:t>
      </w:r>
      <w:r>
        <w:rPr>
          <w:rFonts w:ascii="Times New Roman" w:eastAsia="Arial" w:hAnsi="Times New Roman"/>
          <w:color w:val="000000"/>
          <w:spacing w:val="30"/>
          <w:szCs w:val="24"/>
        </w:rPr>
        <w:t xml:space="preserve"> </w:t>
      </w:r>
      <w:r>
        <w:rPr>
          <w:rFonts w:ascii="Times New Roman" w:eastAsia="Arial" w:hAnsi="Times New Roman"/>
          <w:color w:val="000000"/>
          <w:spacing w:val="5"/>
          <w:w w:val="98"/>
          <w:szCs w:val="24"/>
        </w:rPr>
        <w:t>m</w:t>
      </w:r>
      <w:r>
        <w:rPr>
          <w:rFonts w:ascii="Times New Roman" w:eastAsia="Arial" w:hAnsi="Times New Roman"/>
          <w:color w:val="000000"/>
          <w:spacing w:val="5"/>
          <w:w w:val="88"/>
          <w:szCs w:val="24"/>
        </w:rPr>
        <w:t>o</w:t>
      </w:r>
      <w:r>
        <w:rPr>
          <w:rFonts w:ascii="Times New Roman" w:eastAsia="Arial" w:hAnsi="Times New Roman"/>
          <w:color w:val="000000"/>
          <w:spacing w:val="5"/>
          <w:szCs w:val="24"/>
        </w:rPr>
        <w:t>t</w:t>
      </w:r>
      <w:r>
        <w:rPr>
          <w:rFonts w:ascii="Times New Roman" w:eastAsia="Arial" w:hAnsi="Times New Roman"/>
          <w:color w:val="000000"/>
          <w:spacing w:val="5"/>
          <w:w w:val="88"/>
          <w:szCs w:val="24"/>
        </w:rPr>
        <w:t>o</w:t>
      </w:r>
      <w:r>
        <w:rPr>
          <w:rFonts w:ascii="Times New Roman" w:eastAsia="Arial" w:hAnsi="Times New Roman"/>
          <w:color w:val="000000"/>
          <w:spacing w:val="5"/>
          <w:w w:val="114"/>
          <w:szCs w:val="24"/>
        </w:rPr>
        <w:t>r</w:t>
      </w:r>
      <w:r>
        <w:rPr>
          <w:rFonts w:ascii="Times New Roman" w:eastAsia="Arial" w:hAnsi="Times New Roman"/>
          <w:color w:val="000000"/>
          <w:spacing w:val="31"/>
          <w:szCs w:val="24"/>
        </w:rPr>
        <w:t xml:space="preserve"> </w:t>
      </w:r>
      <w:r>
        <w:rPr>
          <w:rFonts w:ascii="Times New Roman" w:eastAsia="Arial" w:hAnsi="Times New Roman"/>
          <w:color w:val="000000"/>
          <w:w w:val="97"/>
          <w:szCs w:val="24"/>
        </w:rPr>
        <w:t>p</w:t>
      </w:r>
      <w:r>
        <w:rPr>
          <w:rFonts w:ascii="Times New Roman" w:eastAsia="Arial" w:hAnsi="Times New Roman"/>
          <w:color w:val="000000"/>
          <w:w w:val="114"/>
          <w:szCs w:val="24"/>
        </w:rPr>
        <w:t>r</w:t>
      </w:r>
      <w:r>
        <w:rPr>
          <w:rFonts w:ascii="Times New Roman" w:eastAsia="Arial" w:hAnsi="Times New Roman"/>
          <w:color w:val="000000"/>
          <w:w w:val="88"/>
          <w:szCs w:val="24"/>
        </w:rPr>
        <w:t>og</w:t>
      </w:r>
      <w:r>
        <w:rPr>
          <w:rFonts w:ascii="Times New Roman" w:eastAsia="Arial" w:hAnsi="Times New Roman"/>
          <w:color w:val="000000"/>
          <w:w w:val="114"/>
          <w:szCs w:val="24"/>
        </w:rPr>
        <w:t>r</w:t>
      </w:r>
      <w:r>
        <w:rPr>
          <w:rFonts w:ascii="Times New Roman" w:eastAsia="Arial" w:hAnsi="Times New Roman"/>
          <w:color w:val="000000"/>
          <w:w w:val="88"/>
          <w:szCs w:val="24"/>
        </w:rPr>
        <w:t>a</w:t>
      </w:r>
      <w:r>
        <w:rPr>
          <w:rFonts w:ascii="Times New Roman" w:eastAsia="Arial" w:hAnsi="Times New Roman"/>
          <w:color w:val="000000"/>
          <w:w w:val="98"/>
          <w:szCs w:val="24"/>
        </w:rPr>
        <w:t>m</w:t>
      </w:r>
      <w:r>
        <w:rPr>
          <w:rFonts w:ascii="Times New Roman" w:eastAsia="Arial" w:hAnsi="Times New Roman"/>
          <w:color w:val="000000"/>
          <w:spacing w:val="31"/>
          <w:szCs w:val="24"/>
        </w:rPr>
        <w:t xml:space="preserve"> </w:t>
      </w:r>
      <w:r>
        <w:rPr>
          <w:rFonts w:ascii="Times New Roman" w:eastAsia="Arial" w:hAnsi="Times New Roman"/>
          <w:color w:val="000000"/>
          <w:w w:val="107"/>
          <w:szCs w:val="24"/>
        </w:rPr>
        <w:t>f</w:t>
      </w:r>
      <w:r>
        <w:rPr>
          <w:rFonts w:ascii="Times New Roman" w:eastAsia="Arial" w:hAnsi="Times New Roman"/>
          <w:color w:val="000000"/>
          <w:w w:val="88"/>
          <w:szCs w:val="24"/>
        </w:rPr>
        <w:t>o</w:t>
      </w:r>
      <w:r>
        <w:rPr>
          <w:rFonts w:ascii="Times New Roman" w:eastAsia="Arial" w:hAnsi="Times New Roman"/>
          <w:color w:val="000000"/>
          <w:w w:val="114"/>
          <w:szCs w:val="24"/>
        </w:rPr>
        <w:t>r</w:t>
      </w:r>
      <w:r>
        <w:rPr>
          <w:rFonts w:ascii="Times New Roman" w:eastAsia="Arial" w:hAnsi="Times New Roman"/>
          <w:color w:val="000000"/>
          <w:spacing w:val="31"/>
          <w:szCs w:val="24"/>
        </w:rPr>
        <w:t xml:space="preserve"> </w:t>
      </w:r>
      <w:r>
        <w:rPr>
          <w:rFonts w:ascii="Times New Roman" w:eastAsia="Arial" w:hAnsi="Times New Roman"/>
          <w:color w:val="000000"/>
          <w:spacing w:val="-7"/>
          <w:w w:val="104"/>
          <w:szCs w:val="24"/>
        </w:rPr>
        <w:t>B</w:t>
      </w:r>
      <w:r>
        <w:rPr>
          <w:rFonts w:ascii="Times New Roman" w:eastAsia="Arial" w:hAnsi="Times New Roman"/>
          <w:color w:val="000000"/>
          <w:spacing w:val="-7"/>
          <w:szCs w:val="24"/>
        </w:rPr>
        <w:t>e</w:t>
      </w:r>
      <w:r>
        <w:rPr>
          <w:rFonts w:ascii="Times New Roman" w:eastAsia="Arial" w:hAnsi="Times New Roman"/>
          <w:color w:val="000000"/>
          <w:spacing w:val="-7"/>
          <w:w w:val="88"/>
          <w:szCs w:val="24"/>
        </w:rPr>
        <w:t>ag</w:t>
      </w:r>
      <w:r>
        <w:rPr>
          <w:rFonts w:ascii="Times New Roman" w:eastAsia="Arial" w:hAnsi="Times New Roman"/>
          <w:color w:val="000000"/>
          <w:spacing w:val="-7"/>
          <w:szCs w:val="24"/>
        </w:rPr>
        <w:t>le</w:t>
      </w:r>
      <w:r>
        <w:rPr>
          <w:rFonts w:ascii="Times New Roman" w:eastAsia="Arial" w:hAnsi="Times New Roman"/>
          <w:color w:val="000000"/>
          <w:spacing w:val="-2"/>
          <w:w w:val="97"/>
          <w:szCs w:val="24"/>
        </w:rPr>
        <w:t xml:space="preserve"> </w:t>
      </w:r>
      <w:r>
        <w:rPr>
          <w:rFonts w:ascii="Times New Roman" w:eastAsia="Arial" w:hAnsi="Times New Roman"/>
          <w:color w:val="000000"/>
          <w:spacing w:val="-7"/>
          <w:w w:val="88"/>
          <w:szCs w:val="24"/>
        </w:rPr>
        <w:t>b</w:t>
      </w:r>
      <w:r>
        <w:rPr>
          <w:rFonts w:ascii="Times New Roman" w:eastAsia="Arial" w:hAnsi="Times New Roman"/>
          <w:color w:val="000000"/>
          <w:spacing w:val="-7"/>
          <w:w w:val="97"/>
          <w:szCs w:val="24"/>
        </w:rPr>
        <w:t>o</w:t>
      </w:r>
      <w:r>
        <w:rPr>
          <w:rFonts w:ascii="Times New Roman" w:eastAsia="Arial" w:hAnsi="Times New Roman"/>
          <w:color w:val="000000"/>
          <w:spacing w:val="-7"/>
          <w:szCs w:val="24"/>
        </w:rPr>
        <w:t>ne</w:t>
      </w:r>
      <w:r>
        <w:rPr>
          <w:rFonts w:ascii="Times New Roman" w:eastAsia="Arial" w:hAnsi="Times New Roman"/>
          <w:color w:val="000000"/>
          <w:szCs w:val="24"/>
        </w:rPr>
        <w:t xml:space="preserve"> </w:t>
      </w:r>
      <w:r>
        <w:rPr>
          <w:rFonts w:ascii="Times New Roman" w:eastAsia="Arial" w:hAnsi="Times New Roman"/>
          <w:color w:val="000000"/>
          <w:spacing w:val="2"/>
          <w:w w:val="104"/>
          <w:szCs w:val="24"/>
        </w:rPr>
        <w:t>B</w:t>
      </w:r>
      <w:r>
        <w:rPr>
          <w:rFonts w:ascii="Times New Roman" w:eastAsia="Arial" w:hAnsi="Times New Roman"/>
          <w:color w:val="000000"/>
          <w:spacing w:val="2"/>
          <w:szCs w:val="24"/>
        </w:rPr>
        <w:t>l</w:t>
      </w:r>
      <w:r>
        <w:rPr>
          <w:rFonts w:ascii="Times New Roman" w:eastAsia="Arial" w:hAnsi="Times New Roman"/>
          <w:color w:val="000000"/>
          <w:spacing w:val="2"/>
          <w:w w:val="88"/>
          <w:szCs w:val="24"/>
        </w:rPr>
        <w:t>a</w:t>
      </w:r>
      <w:r>
        <w:rPr>
          <w:rFonts w:ascii="Times New Roman" w:eastAsia="Arial" w:hAnsi="Times New Roman"/>
          <w:color w:val="000000"/>
          <w:spacing w:val="-3"/>
          <w:w w:val="87"/>
          <w:szCs w:val="24"/>
        </w:rPr>
        <w:t>c</w:t>
      </w:r>
      <w:r>
        <w:rPr>
          <w:rFonts w:ascii="Times New Roman" w:eastAsia="Arial" w:hAnsi="Times New Roman"/>
          <w:color w:val="000000"/>
          <w:spacing w:val="2"/>
          <w:w w:val="103"/>
          <w:szCs w:val="24"/>
        </w:rPr>
        <w:t>k</w:t>
      </w:r>
      <w:r>
        <w:rPr>
          <w:rFonts w:ascii="Times New Roman" w:eastAsia="Arial" w:hAnsi="Times New Roman"/>
          <w:color w:val="000000"/>
          <w:spacing w:val="10"/>
          <w:szCs w:val="24"/>
        </w:rPr>
        <w:t xml:space="preserve"> </w:t>
      </w:r>
      <w:r>
        <w:rPr>
          <w:rFonts w:ascii="Times New Roman" w:eastAsia="Arial" w:hAnsi="Times New Roman"/>
          <w:color w:val="000000"/>
          <w:spacing w:val="6"/>
          <w:szCs w:val="24"/>
        </w:rPr>
        <w:t>i</w:t>
      </w:r>
      <w:r>
        <w:rPr>
          <w:rFonts w:ascii="Times New Roman" w:eastAsia="Arial" w:hAnsi="Times New Roman"/>
          <w:color w:val="000000"/>
          <w:spacing w:val="6"/>
          <w:w w:val="97"/>
          <w:szCs w:val="24"/>
        </w:rPr>
        <w:t>n</w:t>
      </w:r>
      <w:r>
        <w:rPr>
          <w:rFonts w:ascii="Times New Roman" w:eastAsia="Arial" w:hAnsi="Times New Roman"/>
          <w:color w:val="000000"/>
          <w:spacing w:val="11"/>
          <w:szCs w:val="24"/>
        </w:rPr>
        <w:t xml:space="preserve"> </w:t>
      </w:r>
      <w:r>
        <w:rPr>
          <w:rFonts w:ascii="Times New Roman" w:eastAsia="Arial" w:hAnsi="Times New Roman"/>
          <w:color w:val="000000"/>
          <w:spacing w:val="3"/>
          <w:w w:val="99"/>
          <w:szCs w:val="24"/>
        </w:rPr>
        <w:t>P</w:t>
      </w:r>
      <w:r>
        <w:rPr>
          <w:rFonts w:ascii="Times New Roman" w:eastAsia="Arial" w:hAnsi="Times New Roman"/>
          <w:color w:val="000000"/>
          <w:spacing w:val="3"/>
          <w:w w:val="103"/>
          <w:szCs w:val="24"/>
        </w:rPr>
        <w:t>y</w:t>
      </w:r>
      <w:r>
        <w:rPr>
          <w:rFonts w:ascii="Times New Roman" w:eastAsia="Arial" w:hAnsi="Times New Roman"/>
          <w:color w:val="000000"/>
          <w:spacing w:val="3"/>
          <w:szCs w:val="24"/>
        </w:rPr>
        <w:t>t</w:t>
      </w:r>
      <w:r>
        <w:rPr>
          <w:rFonts w:ascii="Times New Roman" w:eastAsia="Arial" w:hAnsi="Times New Roman"/>
          <w:color w:val="000000"/>
          <w:spacing w:val="3"/>
          <w:w w:val="97"/>
          <w:szCs w:val="24"/>
        </w:rPr>
        <w:t>h</w:t>
      </w:r>
      <w:r>
        <w:rPr>
          <w:rFonts w:ascii="Times New Roman" w:eastAsia="Arial" w:hAnsi="Times New Roman"/>
          <w:color w:val="000000"/>
          <w:spacing w:val="3"/>
          <w:w w:val="88"/>
          <w:szCs w:val="24"/>
        </w:rPr>
        <w:t>o</w:t>
      </w:r>
      <w:r>
        <w:rPr>
          <w:rFonts w:ascii="Times New Roman" w:eastAsia="Arial" w:hAnsi="Times New Roman"/>
          <w:color w:val="000000"/>
          <w:spacing w:val="3"/>
          <w:w w:val="97"/>
          <w:szCs w:val="24"/>
        </w:rPr>
        <w:t>n</w:t>
      </w:r>
      <w:r>
        <w:rPr>
          <w:rFonts w:ascii="Times New Roman" w:eastAsia="Arial" w:hAnsi="Times New Roman"/>
          <w:color w:val="000000"/>
          <w:spacing w:val="3"/>
          <w:w w:val="98"/>
          <w:szCs w:val="24"/>
        </w:rPr>
        <w:t>.</w:t>
      </w:r>
    </w:p>
    <w:p w:rsidR="00014BE9" w:rsidRDefault="00014BE9" w:rsidP="00014BE9">
      <w:pPr>
        <w:spacing w:line="240" w:lineRule="exact"/>
        <w:jc w:val="both"/>
        <w:rPr>
          <w:rFonts w:ascii="Times New Roman" w:eastAsia="Arial" w:hAnsi="Times New Roman" w:cs="Times New Roman"/>
          <w:spacing w:val="3"/>
          <w:w w:val="98"/>
        </w:rPr>
      </w:pPr>
    </w:p>
    <w:p w:rsidR="00014BE9" w:rsidRDefault="00014BE9" w:rsidP="00014BE9">
      <w:pPr>
        <w:spacing w:after="10" w:line="160" w:lineRule="exact"/>
        <w:jc w:val="both"/>
        <w:rPr>
          <w:rFonts w:ascii="Times New Roman" w:eastAsia="Arial" w:hAnsi="Times New Roman" w:cs="Times New Roman"/>
          <w:spacing w:val="3"/>
          <w:w w:val="98"/>
          <w:sz w:val="16"/>
          <w:szCs w:val="16"/>
        </w:rPr>
      </w:pPr>
    </w:p>
    <w:p w:rsidR="00014BE9" w:rsidRDefault="00014BE9" w:rsidP="00014BE9">
      <w:pPr>
        <w:ind w:right="-20"/>
        <w:jc w:val="both"/>
        <w:rPr>
          <w:rFonts w:ascii="Times New Roman" w:eastAsia="Arial" w:hAnsi="Times New Roman" w:cs="Times New Roman"/>
          <w:b/>
          <w:color w:val="000000"/>
          <w:spacing w:val="23"/>
          <w:szCs w:val="32"/>
        </w:rPr>
      </w:pPr>
      <w:r>
        <w:rPr>
          <w:rFonts w:ascii="Times New Roman" w:eastAsia="Arial" w:hAnsi="Times New Roman" w:cs="Times New Roman"/>
          <w:b/>
          <w:color w:val="000000"/>
          <w:spacing w:val="23"/>
          <w:szCs w:val="32"/>
        </w:rPr>
        <w:t>T</w:t>
      </w:r>
      <w:r>
        <w:rPr>
          <w:rFonts w:ascii="Times New Roman" w:eastAsia="Arial" w:hAnsi="Times New Roman" w:cs="Times New Roman"/>
          <w:b/>
          <w:color w:val="000000"/>
          <w:spacing w:val="23"/>
          <w:w w:val="114"/>
          <w:szCs w:val="32"/>
        </w:rPr>
        <w:t>h</w:t>
      </w:r>
      <w:r>
        <w:rPr>
          <w:rFonts w:ascii="Times New Roman" w:eastAsia="Arial" w:hAnsi="Times New Roman" w:cs="Times New Roman"/>
          <w:b/>
          <w:color w:val="000000"/>
          <w:spacing w:val="23"/>
          <w:w w:val="93"/>
          <w:szCs w:val="32"/>
        </w:rPr>
        <w:t>e</w:t>
      </w:r>
      <w:r>
        <w:rPr>
          <w:rFonts w:ascii="Times New Roman" w:eastAsia="Arial" w:hAnsi="Times New Roman" w:cs="Times New Roman"/>
          <w:b/>
          <w:color w:val="000000"/>
          <w:spacing w:val="23"/>
          <w:w w:val="102"/>
          <w:szCs w:val="32"/>
        </w:rPr>
        <w:t>o</w:t>
      </w:r>
      <w:r>
        <w:rPr>
          <w:rFonts w:ascii="Times New Roman" w:eastAsia="Arial" w:hAnsi="Times New Roman" w:cs="Times New Roman"/>
          <w:b/>
          <w:color w:val="000000"/>
          <w:spacing w:val="23"/>
          <w:szCs w:val="32"/>
        </w:rPr>
        <w:t>ry</w:t>
      </w:r>
    </w:p>
    <w:p w:rsidR="00014BE9" w:rsidRDefault="00014BE9" w:rsidP="00014BE9">
      <w:pPr>
        <w:spacing w:after="44" w:line="240" w:lineRule="exact"/>
        <w:jc w:val="both"/>
        <w:rPr>
          <w:rFonts w:ascii="Times New Roman" w:eastAsia="Arial" w:hAnsi="Times New Roman" w:cs="Times New Roman"/>
          <w:spacing w:val="23"/>
        </w:rPr>
      </w:pPr>
    </w:p>
    <w:p w:rsidR="00014BE9" w:rsidRDefault="00014BE9" w:rsidP="00014BE9">
      <w:pPr>
        <w:ind w:right="-20"/>
        <w:jc w:val="both"/>
        <w:rPr>
          <w:rFonts w:ascii="Times New Roman" w:eastAsia="Arial" w:hAnsi="Times New Roman" w:cs="Times New Roman"/>
          <w:b/>
          <w:color w:val="000000"/>
          <w:spacing w:val="37"/>
          <w:szCs w:val="28"/>
        </w:rPr>
      </w:pPr>
      <w:r>
        <w:rPr>
          <w:rFonts w:ascii="Times New Roman" w:eastAsia="Arial" w:hAnsi="Times New Roman" w:cs="Times New Roman"/>
          <w:b/>
          <w:color w:val="000000"/>
          <w:spacing w:val="14"/>
          <w:w w:val="95"/>
          <w:szCs w:val="28"/>
        </w:rPr>
        <w:t>Stepper motor:</w:t>
      </w:r>
    </w:p>
    <w:p w:rsidR="00014BE9" w:rsidRDefault="00014BE9" w:rsidP="00014BE9">
      <w:pPr>
        <w:spacing w:after="5" w:line="220" w:lineRule="exact"/>
        <w:jc w:val="both"/>
        <w:rPr>
          <w:rFonts w:ascii="Times New Roman" w:eastAsia="Arial" w:hAnsi="Times New Roman" w:cs="Times New Roman"/>
          <w:spacing w:val="37"/>
          <w:sz w:val="20"/>
          <w:szCs w:val="20"/>
        </w:rPr>
      </w:pPr>
    </w:p>
    <w:p w:rsidR="00014BE9" w:rsidRDefault="00014BE9" w:rsidP="00014BE9">
      <w:pPr>
        <w:ind w:left="516" w:right="1389"/>
        <w:jc w:val="both"/>
        <w:rPr>
          <w:rFonts w:ascii="Times New Roman" w:eastAsia="Arial" w:hAnsi="Times New Roman" w:cs="Times New Roman"/>
          <w:color w:val="000000"/>
          <w:spacing w:val="4"/>
          <w:w w:val="98"/>
        </w:rPr>
      </w:pPr>
      <w:r>
        <w:rPr>
          <w:rFonts w:ascii="Times New Roman" w:eastAsia="Arial" w:hAnsi="Times New Roman" w:cs="Times New Roman"/>
          <w:color w:val="000000"/>
          <w:w w:val="110"/>
        </w:rPr>
        <w:t>A</w:t>
      </w:r>
      <w:r>
        <w:rPr>
          <w:rFonts w:ascii="Times New Roman" w:eastAsia="Arial" w:hAnsi="Times New Roman" w:cs="Times New Roman"/>
          <w:color w:val="000000"/>
        </w:rPr>
        <w:t xml:space="preserve"> </w:t>
      </w:r>
      <w:r>
        <w:rPr>
          <w:rFonts w:ascii="Times New Roman" w:eastAsia="Arial" w:hAnsi="Times New Roman" w:cs="Times New Roman"/>
          <w:color w:val="000000"/>
          <w:spacing w:val="-9"/>
        </w:rPr>
        <w:t>ste</w:t>
      </w:r>
      <w:r>
        <w:rPr>
          <w:rFonts w:ascii="Times New Roman" w:eastAsia="Arial" w:hAnsi="Times New Roman" w:cs="Times New Roman"/>
          <w:color w:val="000000"/>
          <w:spacing w:val="-9"/>
          <w:w w:val="97"/>
        </w:rPr>
        <w:t>p</w:t>
      </w:r>
      <w:r>
        <w:rPr>
          <w:rFonts w:ascii="Times New Roman" w:eastAsia="Arial" w:hAnsi="Times New Roman" w:cs="Times New Roman"/>
          <w:color w:val="000000"/>
          <w:spacing w:val="-4"/>
          <w:w w:val="97"/>
        </w:rPr>
        <w:t>p</w:t>
      </w:r>
      <w:r>
        <w:rPr>
          <w:rFonts w:ascii="Times New Roman" w:eastAsia="Arial" w:hAnsi="Times New Roman" w:cs="Times New Roman"/>
          <w:color w:val="000000"/>
          <w:spacing w:val="-9"/>
        </w:rPr>
        <w:t>e</w:t>
      </w:r>
      <w:r>
        <w:rPr>
          <w:rFonts w:ascii="Times New Roman" w:eastAsia="Arial" w:hAnsi="Times New Roman" w:cs="Times New Roman"/>
          <w:color w:val="000000"/>
          <w:spacing w:val="-9"/>
          <w:w w:val="114"/>
        </w:rPr>
        <w:t>r</w:t>
      </w:r>
      <w:r>
        <w:rPr>
          <w:rFonts w:ascii="Times New Roman" w:eastAsia="Arial" w:hAnsi="Times New Roman" w:cs="Times New Roman"/>
          <w:color w:val="000000"/>
          <w:spacing w:val="-1"/>
        </w:rPr>
        <w:t xml:space="preserve"> </w:t>
      </w:r>
      <w:r>
        <w:rPr>
          <w:rFonts w:ascii="Times New Roman" w:eastAsia="Arial" w:hAnsi="Times New Roman" w:cs="Times New Roman"/>
          <w:color w:val="000000"/>
          <w:spacing w:val="5"/>
          <w:w w:val="98"/>
        </w:rPr>
        <w:t>m</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rPr>
        <w:t>t</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w w:val="114"/>
        </w:rPr>
        <w:t>r</w:t>
      </w:r>
      <w:r>
        <w:rPr>
          <w:rFonts w:ascii="Times New Roman" w:eastAsia="Arial" w:hAnsi="Times New Roman" w:cs="Times New Roman"/>
          <w:color w:val="000000"/>
        </w:rPr>
        <w:t xml:space="preserve"> </w:t>
      </w:r>
      <w:r>
        <w:rPr>
          <w:rFonts w:ascii="Times New Roman" w:eastAsia="Arial" w:hAnsi="Times New Roman" w:cs="Times New Roman"/>
          <w:color w:val="000000"/>
          <w:spacing w:val="-9"/>
          <w:w w:val="97"/>
        </w:rPr>
        <w:t>h</w:t>
      </w:r>
      <w:r>
        <w:rPr>
          <w:rFonts w:ascii="Times New Roman" w:eastAsia="Arial" w:hAnsi="Times New Roman" w:cs="Times New Roman"/>
          <w:color w:val="000000"/>
          <w:spacing w:val="-9"/>
          <w:w w:val="88"/>
        </w:rPr>
        <w:t>a</w:t>
      </w:r>
      <w:r>
        <w:rPr>
          <w:rFonts w:ascii="Times New Roman" w:eastAsia="Arial" w:hAnsi="Times New Roman" w:cs="Times New Roman"/>
          <w:color w:val="000000"/>
          <w:spacing w:val="-9"/>
        </w:rPr>
        <w:t>s</w:t>
      </w:r>
      <w:r>
        <w:rPr>
          <w:rFonts w:ascii="Times New Roman" w:eastAsia="Arial" w:hAnsi="Times New Roman" w:cs="Times New Roman"/>
          <w:color w:val="000000"/>
          <w:spacing w:val="-1"/>
        </w:rPr>
        <w:t xml:space="preserve"> </w:t>
      </w:r>
      <w:r>
        <w:rPr>
          <w:rFonts w:ascii="Times New Roman" w:eastAsia="Arial" w:hAnsi="Times New Roman" w:cs="Times New Roman"/>
          <w:color w:val="000000"/>
          <w:spacing w:val="2"/>
        </w:rPr>
        <w:t>t</w:t>
      </w:r>
      <w:r>
        <w:rPr>
          <w:rFonts w:ascii="Times New Roman" w:eastAsia="Arial" w:hAnsi="Times New Roman" w:cs="Times New Roman"/>
          <w:color w:val="000000"/>
          <w:spacing w:val="2"/>
          <w:w w:val="98"/>
        </w:rPr>
        <w:t>w</w:t>
      </w:r>
      <w:r>
        <w:rPr>
          <w:rFonts w:ascii="Times New Roman" w:eastAsia="Arial" w:hAnsi="Times New Roman" w:cs="Times New Roman"/>
          <w:color w:val="000000"/>
          <w:spacing w:val="8"/>
          <w:w w:val="88"/>
        </w:rPr>
        <w:t>o</w:t>
      </w:r>
      <w:r>
        <w:rPr>
          <w:rFonts w:ascii="Times New Roman" w:eastAsia="Arial" w:hAnsi="Times New Roman" w:cs="Times New Roman"/>
          <w:color w:val="000000"/>
          <w:spacing w:val="-1"/>
        </w:rPr>
        <w:t xml:space="preserve"> </w:t>
      </w:r>
      <w:r>
        <w:rPr>
          <w:rFonts w:ascii="Times New Roman" w:eastAsia="Arial" w:hAnsi="Times New Roman" w:cs="Times New Roman"/>
          <w:color w:val="000000"/>
          <w:spacing w:val="-1"/>
          <w:w w:val="97"/>
        </w:rPr>
        <w:t>p</w:t>
      </w:r>
      <w:r>
        <w:rPr>
          <w:rFonts w:ascii="Times New Roman" w:eastAsia="Arial" w:hAnsi="Times New Roman" w:cs="Times New Roman"/>
          <w:color w:val="000000"/>
          <w:spacing w:val="-1"/>
          <w:w w:val="88"/>
        </w:rPr>
        <w:t>a</w:t>
      </w:r>
      <w:r>
        <w:rPr>
          <w:rFonts w:ascii="Times New Roman" w:eastAsia="Arial" w:hAnsi="Times New Roman" w:cs="Times New Roman"/>
          <w:color w:val="000000"/>
          <w:spacing w:val="-1"/>
          <w:w w:val="114"/>
        </w:rPr>
        <w:t>r</w:t>
      </w:r>
      <w:r>
        <w:rPr>
          <w:rFonts w:ascii="Times New Roman" w:eastAsia="Arial" w:hAnsi="Times New Roman" w:cs="Times New Roman"/>
          <w:color w:val="000000"/>
          <w:spacing w:val="-1"/>
        </w:rPr>
        <w:t>ts</w:t>
      </w:r>
      <w:r>
        <w:rPr>
          <w:rFonts w:ascii="Times New Roman" w:eastAsia="Arial" w:hAnsi="Times New Roman" w:cs="Times New Roman"/>
          <w:color w:val="000000"/>
          <w:spacing w:val="-1"/>
          <w:w w:val="98"/>
        </w:rPr>
        <w:t>.</w:t>
      </w:r>
      <w:r>
        <w:rPr>
          <w:rFonts w:ascii="Times New Roman" w:eastAsia="Arial" w:hAnsi="Times New Roman" w:cs="Times New Roman"/>
          <w:color w:val="000000"/>
          <w:spacing w:val="32"/>
        </w:rPr>
        <w:t xml:space="preserve"> </w:t>
      </w:r>
      <w:r>
        <w:rPr>
          <w:rFonts w:ascii="Times New Roman" w:eastAsia="Arial" w:hAnsi="Times New Roman" w:cs="Times New Roman"/>
          <w:color w:val="000000"/>
          <w:w w:val="110"/>
        </w:rPr>
        <w:t>A</w:t>
      </w:r>
      <w:r>
        <w:rPr>
          <w:rFonts w:ascii="Times New Roman" w:eastAsia="Arial" w:hAnsi="Times New Roman" w:cs="Times New Roman"/>
          <w:color w:val="000000"/>
        </w:rPr>
        <w:t xml:space="preserve"> </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rPr>
        <w:t>t</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w w:val="114"/>
        </w:rPr>
        <w:t>r</w:t>
      </w:r>
      <w:r>
        <w:rPr>
          <w:rFonts w:ascii="Times New Roman" w:eastAsia="Arial" w:hAnsi="Times New Roman" w:cs="Times New Roman"/>
          <w:color w:val="000000"/>
        </w:rPr>
        <w:t xml:space="preserve"> </w:t>
      </w:r>
      <w:r>
        <w:rPr>
          <w:rFonts w:ascii="Times New Roman" w:eastAsia="Arial" w:hAnsi="Times New Roman" w:cs="Times New Roman"/>
          <w:color w:val="000000"/>
          <w:spacing w:val="5"/>
          <w:w w:val="114"/>
        </w:rPr>
        <w:t>(</w:t>
      </w:r>
      <w:r>
        <w:rPr>
          <w:rFonts w:ascii="Times New Roman" w:eastAsia="Arial" w:hAnsi="Times New Roman" w:cs="Times New Roman"/>
          <w:color w:val="000000"/>
          <w:spacing w:val="5"/>
          <w:w w:val="97"/>
        </w:rPr>
        <w:t>p</w:t>
      </w:r>
      <w:r>
        <w:rPr>
          <w:rFonts w:ascii="Times New Roman" w:eastAsia="Arial" w:hAnsi="Times New Roman" w:cs="Times New Roman"/>
          <w:color w:val="000000"/>
          <w:spacing w:val="5"/>
          <w:w w:val="88"/>
        </w:rPr>
        <w:t>a</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5"/>
        </w:rPr>
        <w:t>t</w:t>
      </w:r>
      <w:r>
        <w:rPr>
          <w:rFonts w:ascii="Times New Roman" w:eastAsia="Arial" w:hAnsi="Times New Roman" w:cs="Times New Roman"/>
          <w:color w:val="000000"/>
        </w:rPr>
        <w:t xml:space="preserve"> </w:t>
      </w:r>
      <w:r>
        <w:rPr>
          <w:rFonts w:ascii="Times New Roman" w:eastAsia="Arial" w:hAnsi="Times New Roman" w:cs="Times New Roman"/>
          <w:color w:val="000000"/>
          <w:spacing w:val="12"/>
        </w:rPr>
        <w:t>t</w:t>
      </w:r>
      <w:r>
        <w:rPr>
          <w:rFonts w:ascii="Times New Roman" w:eastAsia="Arial" w:hAnsi="Times New Roman" w:cs="Times New Roman"/>
          <w:color w:val="000000"/>
          <w:spacing w:val="12"/>
          <w:w w:val="97"/>
        </w:rPr>
        <w:t>h</w:t>
      </w:r>
      <w:r>
        <w:rPr>
          <w:rFonts w:ascii="Times New Roman" w:eastAsia="Arial" w:hAnsi="Times New Roman" w:cs="Times New Roman"/>
          <w:color w:val="000000"/>
          <w:spacing w:val="12"/>
          <w:w w:val="88"/>
        </w:rPr>
        <w:t>a</w:t>
      </w:r>
      <w:r>
        <w:rPr>
          <w:rFonts w:ascii="Times New Roman" w:eastAsia="Arial" w:hAnsi="Times New Roman" w:cs="Times New Roman"/>
          <w:color w:val="000000"/>
          <w:spacing w:val="12"/>
        </w:rPr>
        <w:t>t</w:t>
      </w:r>
      <w:r>
        <w:rPr>
          <w:rFonts w:ascii="Times New Roman" w:eastAsia="Arial" w:hAnsi="Times New Roman" w:cs="Times New Roman"/>
          <w:color w:val="000000"/>
        </w:rPr>
        <w:t xml:space="preserve"> </w:t>
      </w:r>
      <w:r>
        <w:rPr>
          <w:rFonts w:ascii="Times New Roman" w:eastAsia="Arial" w:hAnsi="Times New Roman" w:cs="Times New Roman"/>
          <w:color w:val="000000"/>
          <w:spacing w:val="-1"/>
          <w:w w:val="114"/>
        </w:rPr>
        <w:t>r</w:t>
      </w:r>
      <w:r>
        <w:rPr>
          <w:rFonts w:ascii="Times New Roman" w:eastAsia="Arial" w:hAnsi="Times New Roman" w:cs="Times New Roman"/>
          <w:color w:val="000000"/>
          <w:spacing w:val="-1"/>
          <w:w w:val="88"/>
        </w:rPr>
        <w:t>o</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88"/>
        </w:rPr>
        <w:t>a</w:t>
      </w:r>
      <w:r>
        <w:rPr>
          <w:rFonts w:ascii="Times New Roman" w:eastAsia="Arial" w:hAnsi="Times New Roman" w:cs="Times New Roman"/>
          <w:color w:val="000000"/>
          <w:spacing w:val="-1"/>
        </w:rPr>
        <w:t>tes</w:t>
      </w:r>
      <w:r>
        <w:rPr>
          <w:rFonts w:ascii="Times New Roman" w:eastAsia="Arial" w:hAnsi="Times New Roman" w:cs="Times New Roman"/>
          <w:color w:val="000000"/>
          <w:spacing w:val="-1"/>
          <w:w w:val="114"/>
        </w:rPr>
        <w:t>)</w:t>
      </w:r>
      <w:r>
        <w:rPr>
          <w:rFonts w:ascii="Times New Roman" w:eastAsia="Arial" w:hAnsi="Times New Roman" w:cs="Times New Roman"/>
          <w:color w:val="000000"/>
          <w:spacing w:val="-1"/>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w w:val="97"/>
        </w:rPr>
        <w:t>nd</w:t>
      </w:r>
      <w:r>
        <w:rPr>
          <w:rFonts w:ascii="Times New Roman" w:eastAsia="Arial" w:hAnsi="Times New Roman" w:cs="Times New Roman"/>
          <w:color w:val="000000"/>
          <w:spacing w:val="-1"/>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spacing w:val="-1"/>
        </w:rPr>
        <w:t xml:space="preserve"> </w:t>
      </w:r>
      <w:r>
        <w:rPr>
          <w:rFonts w:ascii="Times New Roman" w:eastAsia="Arial" w:hAnsi="Times New Roman" w:cs="Times New Roman"/>
          <w:color w:val="000000"/>
          <w:spacing w:val="3"/>
        </w:rPr>
        <w:t>st</w:t>
      </w:r>
      <w:r>
        <w:rPr>
          <w:rFonts w:ascii="Times New Roman" w:eastAsia="Arial" w:hAnsi="Times New Roman" w:cs="Times New Roman"/>
          <w:color w:val="000000"/>
          <w:spacing w:val="3"/>
          <w:w w:val="88"/>
        </w:rPr>
        <w:t>a</w:t>
      </w:r>
      <w:r>
        <w:rPr>
          <w:rFonts w:ascii="Times New Roman" w:eastAsia="Arial" w:hAnsi="Times New Roman" w:cs="Times New Roman"/>
          <w:color w:val="000000"/>
          <w:spacing w:val="3"/>
        </w:rPr>
        <w:t>t</w:t>
      </w:r>
      <w:r>
        <w:rPr>
          <w:rFonts w:ascii="Times New Roman" w:eastAsia="Arial" w:hAnsi="Times New Roman" w:cs="Times New Roman"/>
          <w:color w:val="000000"/>
          <w:spacing w:val="3"/>
          <w:w w:val="88"/>
        </w:rPr>
        <w:t xml:space="preserve"> </w:t>
      </w:r>
      <w:r>
        <w:rPr>
          <w:rFonts w:ascii="Times New Roman" w:eastAsia="Arial" w:hAnsi="Times New Roman" w:cs="Times New Roman"/>
          <w:color w:val="000000"/>
          <w:spacing w:val="3"/>
          <w:w w:val="114"/>
        </w:rPr>
        <w:t>(</w:t>
      </w:r>
      <w:r>
        <w:rPr>
          <w:rFonts w:ascii="Times New Roman" w:eastAsia="Arial" w:hAnsi="Times New Roman" w:cs="Times New Roman"/>
          <w:color w:val="000000"/>
          <w:spacing w:val="3"/>
        </w:rPr>
        <w:t>st</w:t>
      </w:r>
      <w:r>
        <w:rPr>
          <w:rFonts w:ascii="Times New Roman" w:eastAsia="Arial" w:hAnsi="Times New Roman" w:cs="Times New Roman"/>
          <w:color w:val="000000"/>
          <w:spacing w:val="3"/>
          <w:w w:val="88"/>
        </w:rPr>
        <w:t>a</w:t>
      </w:r>
      <w:r>
        <w:rPr>
          <w:rFonts w:ascii="Times New Roman" w:eastAsia="Arial" w:hAnsi="Times New Roman" w:cs="Times New Roman"/>
          <w:color w:val="000000"/>
          <w:spacing w:val="3"/>
        </w:rPr>
        <w:t>ti</w:t>
      </w:r>
      <w:r>
        <w:rPr>
          <w:rFonts w:ascii="Times New Roman" w:eastAsia="Arial" w:hAnsi="Times New Roman" w:cs="Times New Roman"/>
          <w:color w:val="000000"/>
          <w:spacing w:val="3"/>
          <w:w w:val="88"/>
        </w:rPr>
        <w:t>o</w:t>
      </w:r>
      <w:r>
        <w:rPr>
          <w:rFonts w:ascii="Times New Roman" w:eastAsia="Arial" w:hAnsi="Times New Roman" w:cs="Times New Roman"/>
          <w:color w:val="000000"/>
          <w:spacing w:val="3"/>
          <w:w w:val="97"/>
        </w:rPr>
        <w:t>n</w:t>
      </w:r>
      <w:r>
        <w:rPr>
          <w:rFonts w:ascii="Times New Roman" w:eastAsia="Arial" w:hAnsi="Times New Roman" w:cs="Times New Roman"/>
          <w:color w:val="000000"/>
          <w:spacing w:val="3"/>
          <w:w w:val="88"/>
        </w:rPr>
        <w:t>a</w:t>
      </w:r>
      <w:r>
        <w:rPr>
          <w:rFonts w:ascii="Times New Roman" w:eastAsia="Arial" w:hAnsi="Times New Roman" w:cs="Times New Roman"/>
          <w:color w:val="000000"/>
          <w:spacing w:val="3"/>
          <w:w w:val="114"/>
        </w:rPr>
        <w:t>r</w:t>
      </w:r>
      <w:r>
        <w:rPr>
          <w:rFonts w:ascii="Times New Roman" w:eastAsia="Arial" w:hAnsi="Times New Roman" w:cs="Times New Roman"/>
          <w:color w:val="000000"/>
          <w:spacing w:val="3"/>
          <w:w w:val="103"/>
        </w:rPr>
        <w:t>y</w:t>
      </w:r>
      <w:r>
        <w:rPr>
          <w:rFonts w:ascii="Times New Roman" w:eastAsia="Arial" w:hAnsi="Times New Roman" w:cs="Times New Roman"/>
          <w:color w:val="000000"/>
          <w:spacing w:val="3"/>
          <w:w w:val="114"/>
        </w:rPr>
        <w:t>)</w:t>
      </w:r>
      <w:r>
        <w:rPr>
          <w:rFonts w:ascii="Times New Roman" w:eastAsia="Arial" w:hAnsi="Times New Roman" w:cs="Times New Roman"/>
          <w:color w:val="000000"/>
          <w:spacing w:val="3"/>
          <w:w w:val="98"/>
        </w:rPr>
        <w:t>.</w:t>
      </w:r>
      <w:r>
        <w:rPr>
          <w:rFonts w:ascii="Times New Roman" w:eastAsia="Arial" w:hAnsi="Times New Roman" w:cs="Times New Roman"/>
          <w:color w:val="000000"/>
          <w:spacing w:val="3"/>
        </w:rPr>
        <w:t>I</w:t>
      </w:r>
      <w:r>
        <w:rPr>
          <w:rFonts w:ascii="Times New Roman" w:eastAsia="Arial" w:hAnsi="Times New Roman" w:cs="Times New Roman"/>
          <w:color w:val="000000"/>
          <w:spacing w:val="3"/>
          <w:w w:val="97"/>
        </w:rPr>
        <w:t>n</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6"/>
          <w:w w:val="88"/>
        </w:rPr>
        <w:t>g</w:t>
      </w:r>
      <w:r>
        <w:rPr>
          <w:rFonts w:ascii="Times New Roman" w:eastAsia="Arial" w:hAnsi="Times New Roman" w:cs="Times New Roman"/>
          <w:color w:val="000000"/>
          <w:spacing w:val="-6"/>
        </w:rPr>
        <w:t>e</w:t>
      </w:r>
      <w:r>
        <w:rPr>
          <w:rFonts w:ascii="Times New Roman" w:eastAsia="Arial" w:hAnsi="Times New Roman" w:cs="Times New Roman"/>
          <w:color w:val="000000"/>
          <w:spacing w:val="-6"/>
          <w:w w:val="97"/>
        </w:rPr>
        <w:t>n</w:t>
      </w:r>
      <w:r>
        <w:rPr>
          <w:rFonts w:ascii="Times New Roman" w:eastAsia="Arial" w:hAnsi="Times New Roman" w:cs="Times New Roman"/>
          <w:color w:val="000000"/>
          <w:spacing w:val="-6"/>
        </w:rPr>
        <w:t>e</w:t>
      </w:r>
      <w:r>
        <w:rPr>
          <w:rFonts w:ascii="Times New Roman" w:eastAsia="Arial" w:hAnsi="Times New Roman" w:cs="Times New Roman"/>
          <w:color w:val="000000"/>
          <w:spacing w:val="-6"/>
          <w:w w:val="114"/>
        </w:rPr>
        <w:t>r</w:t>
      </w:r>
      <w:r>
        <w:rPr>
          <w:rFonts w:ascii="Times New Roman" w:eastAsia="Arial" w:hAnsi="Times New Roman" w:cs="Times New Roman"/>
          <w:color w:val="000000"/>
          <w:spacing w:val="-6"/>
          <w:w w:val="88"/>
        </w:rPr>
        <w:t>a</w:t>
      </w:r>
      <w:r>
        <w:rPr>
          <w:rFonts w:ascii="Times New Roman" w:eastAsia="Arial" w:hAnsi="Times New Roman" w:cs="Times New Roman"/>
          <w:color w:val="000000"/>
          <w:spacing w:val="-6"/>
        </w:rPr>
        <w:t>l</w:t>
      </w:r>
      <w:r>
        <w:rPr>
          <w:rFonts w:ascii="Times New Roman" w:eastAsia="Arial" w:hAnsi="Times New Roman" w:cs="Times New Roman"/>
          <w:color w:val="000000"/>
          <w:spacing w:val="-6"/>
          <w:w w:val="98"/>
        </w:rPr>
        <w:t>,</w:t>
      </w:r>
      <w:r>
        <w:rPr>
          <w:rFonts w:ascii="Times New Roman" w:eastAsia="Arial" w:hAnsi="Times New Roman" w:cs="Times New Roman"/>
          <w:color w:val="000000"/>
          <w:spacing w:val="25"/>
        </w:rPr>
        <w:t xml:space="preserve"> </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rPr>
        <w:t>e</w:t>
      </w:r>
      <w:r>
        <w:rPr>
          <w:rFonts w:ascii="Times New Roman" w:eastAsia="Arial" w:hAnsi="Times New Roman" w:cs="Times New Roman"/>
          <w:color w:val="000000"/>
          <w:spacing w:val="21"/>
        </w:rPr>
        <w:t xml:space="preserve"> </w:t>
      </w:r>
      <w:r>
        <w:rPr>
          <w:rFonts w:ascii="Times New Roman" w:eastAsia="Arial" w:hAnsi="Times New Roman" w:cs="Times New Roman"/>
          <w:color w:val="000000"/>
          <w:spacing w:val="3"/>
        </w:rPr>
        <w:t>st</w:t>
      </w:r>
      <w:r>
        <w:rPr>
          <w:rFonts w:ascii="Times New Roman" w:eastAsia="Arial" w:hAnsi="Times New Roman" w:cs="Times New Roman"/>
          <w:color w:val="000000"/>
          <w:spacing w:val="3"/>
          <w:w w:val="88"/>
        </w:rPr>
        <w:t>a</w:t>
      </w:r>
      <w:r>
        <w:rPr>
          <w:rFonts w:ascii="Times New Roman" w:eastAsia="Arial" w:hAnsi="Times New Roman" w:cs="Times New Roman"/>
          <w:color w:val="000000"/>
          <w:spacing w:val="3"/>
        </w:rPr>
        <w:t>t</w:t>
      </w:r>
      <w:r>
        <w:rPr>
          <w:rFonts w:ascii="Times New Roman" w:eastAsia="Arial" w:hAnsi="Times New Roman" w:cs="Times New Roman"/>
          <w:color w:val="000000"/>
          <w:spacing w:val="3"/>
          <w:w w:val="88"/>
        </w:rPr>
        <w:t>o</w:t>
      </w:r>
      <w:r>
        <w:rPr>
          <w:rFonts w:ascii="Times New Roman" w:eastAsia="Arial" w:hAnsi="Times New Roman" w:cs="Times New Roman"/>
          <w:color w:val="000000"/>
          <w:spacing w:val="3"/>
          <w:w w:val="114"/>
        </w:rPr>
        <w:t>r</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3"/>
          <w:w w:val="97"/>
        </w:rPr>
        <w:t>h</w:t>
      </w:r>
      <w:r>
        <w:rPr>
          <w:rFonts w:ascii="Times New Roman" w:eastAsia="Arial" w:hAnsi="Times New Roman" w:cs="Times New Roman"/>
          <w:color w:val="000000"/>
          <w:spacing w:val="-3"/>
          <w:w w:val="88"/>
        </w:rPr>
        <w:t>o</w:t>
      </w:r>
      <w:r>
        <w:rPr>
          <w:rFonts w:ascii="Times New Roman" w:eastAsia="Arial" w:hAnsi="Times New Roman" w:cs="Times New Roman"/>
          <w:color w:val="000000"/>
          <w:spacing w:val="-3"/>
        </w:rPr>
        <w:t>l</w:t>
      </w:r>
      <w:r>
        <w:rPr>
          <w:rFonts w:ascii="Times New Roman" w:eastAsia="Arial" w:hAnsi="Times New Roman" w:cs="Times New Roman"/>
          <w:color w:val="000000"/>
          <w:spacing w:val="-3"/>
          <w:w w:val="97"/>
        </w:rPr>
        <w:t>d</w:t>
      </w:r>
      <w:r>
        <w:rPr>
          <w:rFonts w:ascii="Times New Roman" w:eastAsia="Arial" w:hAnsi="Times New Roman" w:cs="Times New Roman"/>
          <w:color w:val="000000"/>
          <w:spacing w:val="-3"/>
        </w:rPr>
        <w:t>s</w:t>
      </w:r>
      <w:r>
        <w:rPr>
          <w:rFonts w:ascii="Times New Roman" w:eastAsia="Arial" w:hAnsi="Times New Roman" w:cs="Times New Roman"/>
          <w:color w:val="000000"/>
          <w:spacing w:val="21"/>
        </w:rPr>
        <w:t xml:space="preserve"> </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rPr>
        <w:t>e</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3"/>
          <w:w w:val="98"/>
        </w:rPr>
        <w:t>w</w:t>
      </w:r>
      <w:r>
        <w:rPr>
          <w:rFonts w:ascii="Times New Roman" w:eastAsia="Arial" w:hAnsi="Times New Roman" w:cs="Times New Roman"/>
          <w:color w:val="000000"/>
          <w:spacing w:val="3"/>
        </w:rPr>
        <w:t>i</w:t>
      </w:r>
      <w:r>
        <w:rPr>
          <w:rFonts w:ascii="Times New Roman" w:eastAsia="Arial" w:hAnsi="Times New Roman" w:cs="Times New Roman"/>
          <w:color w:val="000000"/>
          <w:spacing w:val="3"/>
          <w:w w:val="97"/>
        </w:rPr>
        <w:t>nd</w:t>
      </w:r>
      <w:r>
        <w:rPr>
          <w:rFonts w:ascii="Times New Roman" w:eastAsia="Arial" w:hAnsi="Times New Roman" w:cs="Times New Roman"/>
          <w:color w:val="000000"/>
          <w:spacing w:val="3"/>
        </w:rPr>
        <w:t>i</w:t>
      </w:r>
      <w:r>
        <w:rPr>
          <w:rFonts w:ascii="Times New Roman" w:eastAsia="Arial" w:hAnsi="Times New Roman" w:cs="Times New Roman"/>
          <w:color w:val="000000"/>
          <w:spacing w:val="3"/>
          <w:w w:val="97"/>
        </w:rPr>
        <w:t>n</w:t>
      </w:r>
      <w:r>
        <w:rPr>
          <w:rFonts w:ascii="Times New Roman" w:eastAsia="Arial" w:hAnsi="Times New Roman" w:cs="Times New Roman"/>
          <w:color w:val="000000"/>
          <w:spacing w:val="3"/>
          <w:w w:val="88"/>
        </w:rPr>
        <w:t>g</w:t>
      </w:r>
      <w:r>
        <w:rPr>
          <w:rFonts w:ascii="Times New Roman" w:eastAsia="Arial" w:hAnsi="Times New Roman" w:cs="Times New Roman"/>
          <w:color w:val="000000"/>
          <w:spacing w:val="3"/>
        </w:rPr>
        <w:t>s/</w:t>
      </w:r>
      <w:r>
        <w:rPr>
          <w:rFonts w:ascii="Times New Roman" w:eastAsia="Arial" w:hAnsi="Times New Roman" w:cs="Times New Roman"/>
          <w:color w:val="000000"/>
          <w:spacing w:val="3"/>
          <w:w w:val="87"/>
        </w:rPr>
        <w:t>c</w:t>
      </w:r>
      <w:r>
        <w:rPr>
          <w:rFonts w:ascii="Times New Roman" w:eastAsia="Arial" w:hAnsi="Times New Roman" w:cs="Times New Roman"/>
          <w:color w:val="000000"/>
          <w:spacing w:val="3"/>
          <w:w w:val="88"/>
        </w:rPr>
        <w:t>o</w:t>
      </w:r>
      <w:r>
        <w:rPr>
          <w:rFonts w:ascii="Times New Roman" w:eastAsia="Arial" w:hAnsi="Times New Roman" w:cs="Times New Roman"/>
          <w:color w:val="000000"/>
          <w:spacing w:val="3"/>
        </w:rPr>
        <w:t>ils</w:t>
      </w:r>
      <w:r>
        <w:rPr>
          <w:rFonts w:ascii="Times New Roman" w:eastAsia="Arial" w:hAnsi="Times New Roman" w:cs="Times New Roman"/>
          <w:color w:val="000000"/>
          <w:spacing w:val="22"/>
        </w:rPr>
        <w:t xml:space="preserve"> </w:t>
      </w:r>
      <w:r>
        <w:rPr>
          <w:rFonts w:ascii="Times New Roman" w:eastAsia="Arial" w:hAnsi="Times New Roman" w:cs="Times New Roman"/>
          <w:color w:val="000000"/>
          <w:w w:val="114"/>
        </w:rPr>
        <w:t>(</w:t>
      </w:r>
      <w:r>
        <w:rPr>
          <w:rFonts w:ascii="Times New Roman" w:eastAsia="Arial" w:hAnsi="Times New Roman" w:cs="Times New Roman"/>
          <w:color w:val="000000"/>
          <w:w w:val="88"/>
        </w:rPr>
        <w:t>o</w:t>
      </w:r>
      <w:r>
        <w:rPr>
          <w:rFonts w:ascii="Times New Roman" w:eastAsia="Arial" w:hAnsi="Times New Roman" w:cs="Times New Roman"/>
          <w:color w:val="000000"/>
          <w:w w:val="114"/>
        </w:rPr>
        <w:t>r</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4"/>
        </w:rPr>
        <w:t>ele</w:t>
      </w:r>
      <w:r>
        <w:rPr>
          <w:rFonts w:ascii="Times New Roman" w:eastAsia="Arial" w:hAnsi="Times New Roman" w:cs="Times New Roman"/>
          <w:color w:val="000000"/>
          <w:spacing w:val="-4"/>
          <w:w w:val="87"/>
        </w:rPr>
        <w:t>c</w:t>
      </w:r>
      <w:r>
        <w:rPr>
          <w:rFonts w:ascii="Times New Roman" w:eastAsia="Arial" w:hAnsi="Times New Roman" w:cs="Times New Roman"/>
          <w:color w:val="000000"/>
          <w:spacing w:val="-4"/>
        </w:rPr>
        <w:t>t</w:t>
      </w:r>
      <w:r>
        <w:rPr>
          <w:rFonts w:ascii="Times New Roman" w:eastAsia="Arial" w:hAnsi="Times New Roman" w:cs="Times New Roman"/>
          <w:color w:val="000000"/>
          <w:spacing w:val="-4"/>
          <w:w w:val="114"/>
        </w:rPr>
        <w:t>r</w:t>
      </w:r>
      <w:r>
        <w:rPr>
          <w:rFonts w:ascii="Times New Roman" w:eastAsia="Arial" w:hAnsi="Times New Roman" w:cs="Times New Roman"/>
          <w:color w:val="000000"/>
          <w:spacing w:val="-4"/>
          <w:w w:val="88"/>
        </w:rPr>
        <w:t>o</w:t>
      </w:r>
      <w:r>
        <w:rPr>
          <w:rFonts w:ascii="Times New Roman" w:eastAsia="Arial" w:hAnsi="Times New Roman" w:cs="Times New Roman"/>
          <w:color w:val="000000"/>
          <w:spacing w:val="-4"/>
          <w:w w:val="98"/>
        </w:rPr>
        <w:t>m</w:t>
      </w:r>
      <w:r>
        <w:rPr>
          <w:rFonts w:ascii="Times New Roman" w:eastAsia="Arial" w:hAnsi="Times New Roman" w:cs="Times New Roman"/>
          <w:color w:val="000000"/>
          <w:spacing w:val="-4"/>
          <w:w w:val="88"/>
        </w:rPr>
        <w:t>ag</w:t>
      </w:r>
      <w:r>
        <w:rPr>
          <w:rFonts w:ascii="Times New Roman" w:eastAsia="Arial" w:hAnsi="Times New Roman" w:cs="Times New Roman"/>
          <w:color w:val="000000"/>
          <w:spacing w:val="-4"/>
          <w:w w:val="97"/>
        </w:rPr>
        <w:t>n</w:t>
      </w:r>
      <w:r>
        <w:rPr>
          <w:rFonts w:ascii="Times New Roman" w:eastAsia="Arial" w:hAnsi="Times New Roman" w:cs="Times New Roman"/>
          <w:color w:val="000000"/>
          <w:spacing w:val="-4"/>
        </w:rPr>
        <w:t>ets</w:t>
      </w:r>
      <w:r>
        <w:rPr>
          <w:rFonts w:ascii="Times New Roman" w:eastAsia="Arial" w:hAnsi="Times New Roman" w:cs="Times New Roman"/>
          <w:color w:val="000000"/>
          <w:spacing w:val="-4"/>
          <w:w w:val="114"/>
        </w:rPr>
        <w:t>)</w:t>
      </w:r>
      <w:r>
        <w:rPr>
          <w:rFonts w:ascii="Times New Roman" w:eastAsia="Arial" w:hAnsi="Times New Roman" w:cs="Times New Roman"/>
          <w:color w:val="000000"/>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w w:val="97"/>
        </w:rPr>
        <w:t>nd</w:t>
      </w:r>
      <w:r>
        <w:rPr>
          <w:rFonts w:ascii="Times New Roman" w:eastAsia="Arial" w:hAnsi="Times New Roman" w:cs="Times New Roman"/>
          <w:color w:val="000000"/>
          <w:spacing w:val="11"/>
        </w:rPr>
        <w:t xml:space="preserve"> </w:t>
      </w:r>
      <w:r>
        <w:rPr>
          <w:rFonts w:ascii="Times New Roman" w:eastAsia="Arial" w:hAnsi="Times New Roman" w:cs="Times New Roman"/>
          <w:color w:val="000000"/>
          <w:spacing w:val="-2"/>
        </w:rPr>
        <w:t>t</w:t>
      </w:r>
      <w:r>
        <w:rPr>
          <w:rFonts w:ascii="Times New Roman" w:eastAsia="Arial" w:hAnsi="Times New Roman" w:cs="Times New Roman"/>
          <w:color w:val="000000"/>
          <w:spacing w:val="-2"/>
          <w:w w:val="97"/>
        </w:rPr>
        <w:t>h</w:t>
      </w:r>
      <w:r>
        <w:rPr>
          <w:rFonts w:ascii="Times New Roman" w:eastAsia="Arial" w:hAnsi="Times New Roman" w:cs="Times New Roman"/>
          <w:color w:val="000000"/>
          <w:spacing w:val="-2"/>
        </w:rPr>
        <w:t>e</w:t>
      </w:r>
      <w:r>
        <w:rPr>
          <w:rFonts w:ascii="Times New Roman" w:eastAsia="Arial" w:hAnsi="Times New Roman" w:cs="Times New Roman"/>
          <w:color w:val="000000"/>
          <w:spacing w:val="11"/>
        </w:rPr>
        <w:t xml:space="preserve"> </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rPr>
        <w:t>t</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11"/>
        </w:rPr>
        <w:t xml:space="preserve"> </w:t>
      </w:r>
      <w:r>
        <w:rPr>
          <w:rFonts w:ascii="Times New Roman" w:eastAsia="Arial" w:hAnsi="Times New Roman" w:cs="Times New Roman"/>
          <w:color w:val="000000"/>
          <w:spacing w:val="-8"/>
        </w:rPr>
        <w:t>is</w:t>
      </w:r>
      <w:r>
        <w:rPr>
          <w:rFonts w:ascii="Times New Roman" w:eastAsia="Arial" w:hAnsi="Times New Roman" w:cs="Times New Roman"/>
          <w:color w:val="000000"/>
          <w:spacing w:val="11"/>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spacing w:val="11"/>
        </w:rPr>
        <w:t xml:space="preserve"> </w:t>
      </w:r>
      <w:r>
        <w:rPr>
          <w:rFonts w:ascii="Times New Roman" w:eastAsia="Arial" w:hAnsi="Times New Roman" w:cs="Times New Roman"/>
          <w:color w:val="000000"/>
          <w:spacing w:val="3"/>
          <w:w w:val="97"/>
        </w:rPr>
        <w:t>p</w:t>
      </w:r>
      <w:r>
        <w:rPr>
          <w:rFonts w:ascii="Times New Roman" w:eastAsia="Arial" w:hAnsi="Times New Roman" w:cs="Times New Roman"/>
          <w:color w:val="000000"/>
          <w:spacing w:val="-4"/>
        </w:rPr>
        <w:t>e</w:t>
      </w:r>
      <w:r>
        <w:rPr>
          <w:rFonts w:ascii="Times New Roman" w:eastAsia="Arial" w:hAnsi="Times New Roman" w:cs="Times New Roman"/>
          <w:color w:val="000000"/>
          <w:spacing w:val="-4"/>
          <w:w w:val="114"/>
        </w:rPr>
        <w:t>r</w:t>
      </w:r>
      <w:r>
        <w:rPr>
          <w:rFonts w:ascii="Times New Roman" w:eastAsia="Arial" w:hAnsi="Times New Roman" w:cs="Times New Roman"/>
          <w:color w:val="000000"/>
          <w:spacing w:val="-4"/>
          <w:w w:val="98"/>
        </w:rPr>
        <w:t>m</w:t>
      </w:r>
      <w:r>
        <w:rPr>
          <w:rFonts w:ascii="Times New Roman" w:eastAsia="Arial" w:hAnsi="Times New Roman" w:cs="Times New Roman"/>
          <w:color w:val="000000"/>
          <w:spacing w:val="-4"/>
          <w:w w:val="88"/>
        </w:rPr>
        <w:t>a</w:t>
      </w:r>
      <w:r>
        <w:rPr>
          <w:rFonts w:ascii="Times New Roman" w:eastAsia="Arial" w:hAnsi="Times New Roman" w:cs="Times New Roman"/>
          <w:color w:val="000000"/>
          <w:spacing w:val="-4"/>
          <w:w w:val="97"/>
        </w:rPr>
        <w:t>n</w:t>
      </w:r>
      <w:r>
        <w:rPr>
          <w:rFonts w:ascii="Times New Roman" w:eastAsia="Arial" w:hAnsi="Times New Roman" w:cs="Times New Roman"/>
          <w:color w:val="000000"/>
          <w:spacing w:val="-4"/>
        </w:rPr>
        <w:t>e</w:t>
      </w:r>
      <w:r>
        <w:rPr>
          <w:rFonts w:ascii="Times New Roman" w:eastAsia="Arial" w:hAnsi="Times New Roman" w:cs="Times New Roman"/>
          <w:color w:val="000000"/>
          <w:spacing w:val="-11"/>
          <w:w w:val="97"/>
        </w:rPr>
        <w:t>n</w:t>
      </w:r>
      <w:r>
        <w:rPr>
          <w:rFonts w:ascii="Times New Roman" w:eastAsia="Arial" w:hAnsi="Times New Roman" w:cs="Times New Roman"/>
          <w:color w:val="000000"/>
          <w:spacing w:val="-4"/>
        </w:rPr>
        <w:t>t</w:t>
      </w:r>
      <w:r>
        <w:rPr>
          <w:rFonts w:ascii="Times New Roman" w:eastAsia="Arial" w:hAnsi="Times New Roman" w:cs="Times New Roman"/>
          <w:color w:val="000000"/>
          <w:spacing w:val="12"/>
        </w:rPr>
        <w:t xml:space="preserve"> </w:t>
      </w:r>
      <w:r>
        <w:rPr>
          <w:rFonts w:ascii="Times New Roman" w:eastAsia="Arial" w:hAnsi="Times New Roman" w:cs="Times New Roman"/>
          <w:color w:val="000000"/>
          <w:spacing w:val="-1"/>
          <w:w w:val="98"/>
        </w:rPr>
        <w:t>m</w:t>
      </w:r>
      <w:r>
        <w:rPr>
          <w:rFonts w:ascii="Times New Roman" w:eastAsia="Arial" w:hAnsi="Times New Roman" w:cs="Times New Roman"/>
          <w:color w:val="000000"/>
          <w:spacing w:val="-1"/>
          <w:w w:val="88"/>
        </w:rPr>
        <w:t>ag</w:t>
      </w:r>
      <w:r>
        <w:rPr>
          <w:rFonts w:ascii="Times New Roman" w:eastAsia="Arial" w:hAnsi="Times New Roman" w:cs="Times New Roman"/>
          <w:color w:val="000000"/>
          <w:spacing w:val="-1"/>
          <w:w w:val="97"/>
        </w:rPr>
        <w:t>n</w:t>
      </w:r>
      <w:r>
        <w:rPr>
          <w:rFonts w:ascii="Times New Roman" w:eastAsia="Arial" w:hAnsi="Times New Roman" w:cs="Times New Roman"/>
          <w:color w:val="000000"/>
          <w:spacing w:val="-1"/>
        </w:rPr>
        <w:t>et</w:t>
      </w:r>
      <w:r>
        <w:rPr>
          <w:rFonts w:ascii="Times New Roman" w:eastAsia="Arial" w:hAnsi="Times New Roman" w:cs="Times New Roman"/>
          <w:color w:val="000000"/>
          <w:spacing w:val="12"/>
        </w:rPr>
        <w:t xml:space="preserve"> </w:t>
      </w:r>
      <w:r>
        <w:rPr>
          <w:rFonts w:ascii="Times New Roman" w:eastAsia="Arial" w:hAnsi="Times New Roman" w:cs="Times New Roman"/>
          <w:color w:val="000000"/>
          <w:spacing w:val="2"/>
          <w:w w:val="88"/>
        </w:rPr>
        <w:t>a</w:t>
      </w:r>
      <w:r>
        <w:rPr>
          <w:rFonts w:ascii="Times New Roman" w:eastAsia="Arial" w:hAnsi="Times New Roman" w:cs="Times New Roman"/>
          <w:color w:val="000000"/>
          <w:spacing w:val="2"/>
        </w:rPr>
        <w:t>tt</w:t>
      </w:r>
      <w:r>
        <w:rPr>
          <w:rFonts w:ascii="Times New Roman" w:eastAsia="Arial" w:hAnsi="Times New Roman" w:cs="Times New Roman"/>
          <w:color w:val="000000"/>
          <w:spacing w:val="2"/>
          <w:w w:val="88"/>
        </w:rPr>
        <w:t>a</w:t>
      </w:r>
      <w:r>
        <w:rPr>
          <w:rFonts w:ascii="Times New Roman" w:eastAsia="Arial" w:hAnsi="Times New Roman" w:cs="Times New Roman"/>
          <w:color w:val="000000"/>
          <w:spacing w:val="-3"/>
          <w:w w:val="87"/>
        </w:rPr>
        <w:t>c</w:t>
      </w:r>
      <w:r>
        <w:rPr>
          <w:rFonts w:ascii="Times New Roman" w:eastAsia="Arial" w:hAnsi="Times New Roman" w:cs="Times New Roman"/>
          <w:color w:val="000000"/>
          <w:spacing w:val="2"/>
          <w:w w:val="97"/>
        </w:rPr>
        <w:t>h</w:t>
      </w:r>
      <w:r>
        <w:rPr>
          <w:rFonts w:ascii="Times New Roman" w:eastAsia="Arial" w:hAnsi="Times New Roman" w:cs="Times New Roman"/>
          <w:color w:val="000000"/>
          <w:spacing w:val="2"/>
        </w:rPr>
        <w:t>e</w:t>
      </w:r>
      <w:r>
        <w:rPr>
          <w:rFonts w:ascii="Times New Roman" w:eastAsia="Arial" w:hAnsi="Times New Roman" w:cs="Times New Roman"/>
          <w:color w:val="000000"/>
          <w:spacing w:val="2"/>
          <w:w w:val="97"/>
        </w:rPr>
        <w:t>d</w:t>
      </w:r>
      <w:r>
        <w:rPr>
          <w:rFonts w:ascii="Times New Roman" w:eastAsia="Arial" w:hAnsi="Times New Roman" w:cs="Times New Roman"/>
          <w:color w:val="000000"/>
          <w:spacing w:val="10"/>
        </w:rPr>
        <w:t xml:space="preserve"> </w:t>
      </w:r>
      <w:r>
        <w:rPr>
          <w:rFonts w:ascii="Times New Roman" w:eastAsia="Arial" w:hAnsi="Times New Roman" w:cs="Times New Roman"/>
          <w:color w:val="000000"/>
          <w:spacing w:val="13"/>
        </w:rPr>
        <w:t>t</w:t>
      </w:r>
      <w:r>
        <w:rPr>
          <w:rFonts w:ascii="Times New Roman" w:eastAsia="Arial" w:hAnsi="Times New Roman" w:cs="Times New Roman"/>
          <w:color w:val="000000"/>
          <w:spacing w:val="13"/>
          <w:w w:val="88"/>
        </w:rPr>
        <w:t>o</w:t>
      </w:r>
      <w:r>
        <w:rPr>
          <w:rFonts w:ascii="Times New Roman" w:eastAsia="Arial" w:hAnsi="Times New Roman" w:cs="Times New Roman"/>
          <w:color w:val="000000"/>
          <w:spacing w:val="11"/>
        </w:rPr>
        <w:t xml:space="preserve"> </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rPr>
        <w:t>e</w:t>
      </w:r>
      <w:r>
        <w:rPr>
          <w:rFonts w:ascii="Times New Roman" w:eastAsia="Arial" w:hAnsi="Times New Roman" w:cs="Times New Roman"/>
          <w:color w:val="000000"/>
          <w:spacing w:val="10"/>
        </w:rPr>
        <w:t xml:space="preserve"> </w:t>
      </w:r>
      <w:r>
        <w:rPr>
          <w:rFonts w:ascii="Times New Roman" w:eastAsia="Arial" w:hAnsi="Times New Roman" w:cs="Times New Roman"/>
          <w:color w:val="000000"/>
          <w:spacing w:val="-1"/>
        </w:rPr>
        <w:t>s</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w w:val="88"/>
        </w:rPr>
        <w:t>a</w:t>
      </w:r>
      <w:r>
        <w:rPr>
          <w:rFonts w:ascii="Times New Roman" w:eastAsia="Arial" w:hAnsi="Times New Roman" w:cs="Times New Roman"/>
          <w:color w:val="000000"/>
          <w:spacing w:val="-1"/>
          <w:w w:val="107"/>
        </w:rPr>
        <w:t>f</w:t>
      </w:r>
      <w:r>
        <w:rPr>
          <w:rFonts w:ascii="Times New Roman" w:eastAsia="Arial" w:hAnsi="Times New Roman" w:cs="Times New Roman"/>
          <w:color w:val="000000"/>
          <w:spacing w:val="-1"/>
        </w:rPr>
        <w:t>t</w:t>
      </w:r>
      <w:r>
        <w:rPr>
          <w:rFonts w:ascii="Times New Roman" w:eastAsia="Arial" w:hAnsi="Times New Roman" w:cs="Times New Roman"/>
          <w:color w:val="000000"/>
          <w:spacing w:val="11"/>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07"/>
        </w:rPr>
        <w:t>f</w:t>
      </w:r>
      <w:r>
        <w:rPr>
          <w:rFonts w:ascii="Times New Roman" w:eastAsia="Arial" w:hAnsi="Times New Roman" w:cs="Times New Roman"/>
          <w:color w:val="000000"/>
          <w:spacing w:val="11"/>
        </w:rPr>
        <w:t xml:space="preserve"> </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rPr>
        <w:t>e</w:t>
      </w:r>
      <w:r>
        <w:rPr>
          <w:rFonts w:ascii="Times New Roman" w:eastAsia="Arial" w:hAnsi="Times New Roman" w:cs="Times New Roman"/>
          <w:color w:val="000000"/>
          <w:spacing w:val="10"/>
        </w:rPr>
        <w:t xml:space="preserve"> </w:t>
      </w:r>
      <w:r>
        <w:rPr>
          <w:rFonts w:ascii="Times New Roman" w:eastAsia="Arial" w:hAnsi="Times New Roman" w:cs="Times New Roman"/>
          <w:color w:val="000000"/>
          <w:spacing w:val="4"/>
          <w:w w:val="98"/>
        </w:rPr>
        <w:t>m</w:t>
      </w:r>
      <w:r>
        <w:rPr>
          <w:rFonts w:ascii="Times New Roman" w:eastAsia="Arial" w:hAnsi="Times New Roman" w:cs="Times New Roman"/>
          <w:color w:val="000000"/>
          <w:spacing w:val="4"/>
          <w:w w:val="88"/>
        </w:rPr>
        <w:t>o</w:t>
      </w:r>
      <w:r>
        <w:rPr>
          <w:rFonts w:ascii="Times New Roman" w:eastAsia="Arial" w:hAnsi="Times New Roman" w:cs="Times New Roman"/>
          <w:color w:val="000000"/>
          <w:spacing w:val="4"/>
        </w:rPr>
        <w:t>t</w:t>
      </w:r>
      <w:r>
        <w:rPr>
          <w:rFonts w:ascii="Times New Roman" w:eastAsia="Arial" w:hAnsi="Times New Roman" w:cs="Times New Roman"/>
          <w:color w:val="000000"/>
          <w:spacing w:val="4"/>
          <w:w w:val="88"/>
        </w:rPr>
        <w:t>o</w:t>
      </w:r>
      <w:r>
        <w:rPr>
          <w:rFonts w:ascii="Times New Roman" w:eastAsia="Arial" w:hAnsi="Times New Roman" w:cs="Times New Roman"/>
          <w:color w:val="000000"/>
          <w:spacing w:val="4"/>
          <w:w w:val="114"/>
        </w:rPr>
        <w:t>r</w:t>
      </w:r>
      <w:r>
        <w:rPr>
          <w:rFonts w:ascii="Times New Roman" w:eastAsia="Arial" w:hAnsi="Times New Roman" w:cs="Times New Roman"/>
          <w:color w:val="000000"/>
          <w:spacing w:val="4"/>
          <w:w w:val="98"/>
        </w:rPr>
        <w:t>.</w:t>
      </w:r>
    </w:p>
    <w:p w:rsidR="00014BE9" w:rsidRDefault="00014BE9" w:rsidP="00014BE9">
      <w:pPr>
        <w:spacing w:line="240" w:lineRule="exact"/>
        <w:jc w:val="both"/>
        <w:rPr>
          <w:rFonts w:ascii="Times New Roman" w:eastAsia="Arial" w:hAnsi="Times New Roman" w:cs="Times New Roman"/>
          <w:spacing w:val="4"/>
          <w:w w:val="98"/>
        </w:rPr>
      </w:pPr>
    </w:p>
    <w:p w:rsidR="00014BE9" w:rsidRDefault="00014BE9" w:rsidP="00014BE9">
      <w:pPr>
        <w:spacing w:line="240" w:lineRule="exact"/>
        <w:jc w:val="both"/>
        <w:rPr>
          <w:rFonts w:ascii="Times New Roman" w:eastAsia="Arial" w:hAnsi="Times New Roman" w:cs="Times New Roman"/>
          <w:spacing w:val="4"/>
          <w:w w:val="98"/>
        </w:rPr>
      </w:pPr>
    </w:p>
    <w:p w:rsidR="00014BE9" w:rsidRDefault="00014BE9" w:rsidP="00014BE9">
      <w:pPr>
        <w:spacing w:after="8" w:line="160" w:lineRule="exact"/>
        <w:jc w:val="both"/>
        <w:rPr>
          <w:rFonts w:ascii="Times New Roman" w:eastAsia="Arial" w:hAnsi="Times New Roman" w:cs="Times New Roman"/>
          <w:spacing w:val="4"/>
          <w:w w:val="98"/>
          <w:sz w:val="14"/>
          <w:szCs w:val="16"/>
        </w:rPr>
      </w:pPr>
    </w:p>
    <w:p w:rsidR="00014BE9" w:rsidRDefault="00014BE9" w:rsidP="00014BE9">
      <w:pPr>
        <w:ind w:right="-20"/>
        <w:jc w:val="both"/>
        <w:rPr>
          <w:rFonts w:ascii="Times New Roman" w:eastAsia="Arial" w:hAnsi="Times New Roman" w:cs="Times New Roman"/>
          <w:color w:val="000000"/>
          <w:spacing w:val="32"/>
          <w:sz w:val="26"/>
          <w:szCs w:val="28"/>
        </w:rPr>
      </w:pPr>
      <w:r>
        <w:rPr>
          <w:rFonts w:ascii="Times New Roman" w:eastAsia="Arial" w:hAnsi="Times New Roman" w:cs="Times New Roman"/>
          <w:color w:val="000000"/>
          <w:spacing w:val="-3"/>
          <w:sz w:val="26"/>
          <w:szCs w:val="28"/>
        </w:rPr>
        <w:t>W</w:t>
      </w:r>
      <w:r>
        <w:rPr>
          <w:rFonts w:ascii="Times New Roman" w:eastAsia="Arial" w:hAnsi="Times New Roman" w:cs="Times New Roman"/>
          <w:color w:val="000000"/>
          <w:spacing w:val="23"/>
          <w:w w:val="104"/>
          <w:sz w:val="26"/>
          <w:szCs w:val="28"/>
        </w:rPr>
        <w:t>o</w:t>
      </w:r>
      <w:r>
        <w:rPr>
          <w:rFonts w:ascii="Times New Roman" w:eastAsia="Arial" w:hAnsi="Times New Roman" w:cs="Times New Roman"/>
          <w:color w:val="000000"/>
          <w:spacing w:val="23"/>
          <w:sz w:val="26"/>
          <w:szCs w:val="28"/>
        </w:rPr>
        <w:t>rki</w:t>
      </w:r>
      <w:r>
        <w:rPr>
          <w:rFonts w:ascii="Times New Roman" w:eastAsia="Arial" w:hAnsi="Times New Roman" w:cs="Times New Roman"/>
          <w:color w:val="000000"/>
          <w:spacing w:val="23"/>
          <w:w w:val="115"/>
          <w:sz w:val="26"/>
          <w:szCs w:val="28"/>
        </w:rPr>
        <w:t>n</w:t>
      </w:r>
      <w:r>
        <w:rPr>
          <w:rFonts w:ascii="Times New Roman" w:eastAsia="Arial" w:hAnsi="Times New Roman" w:cs="Times New Roman"/>
          <w:color w:val="000000"/>
          <w:spacing w:val="23"/>
          <w:w w:val="104"/>
          <w:sz w:val="26"/>
          <w:szCs w:val="28"/>
        </w:rPr>
        <w:t>g</w:t>
      </w:r>
      <w:r>
        <w:rPr>
          <w:rFonts w:ascii="Times New Roman" w:eastAsia="Arial" w:hAnsi="Times New Roman" w:cs="Times New Roman"/>
          <w:color w:val="000000"/>
          <w:spacing w:val="29"/>
          <w:sz w:val="26"/>
          <w:szCs w:val="28"/>
        </w:rPr>
        <w:t xml:space="preserve"> </w:t>
      </w:r>
      <w:r>
        <w:rPr>
          <w:rFonts w:ascii="Times New Roman" w:eastAsia="Arial" w:hAnsi="Times New Roman" w:cs="Times New Roman"/>
          <w:color w:val="000000"/>
          <w:spacing w:val="11"/>
          <w:w w:val="104"/>
          <w:sz w:val="26"/>
          <w:szCs w:val="28"/>
        </w:rPr>
        <w:t>o</w:t>
      </w:r>
      <w:r>
        <w:rPr>
          <w:rFonts w:ascii="Times New Roman" w:eastAsia="Arial" w:hAnsi="Times New Roman" w:cs="Times New Roman"/>
          <w:color w:val="000000"/>
          <w:spacing w:val="11"/>
          <w:sz w:val="26"/>
          <w:szCs w:val="28"/>
        </w:rPr>
        <w:t>f</w:t>
      </w:r>
      <w:r>
        <w:rPr>
          <w:rFonts w:ascii="Times New Roman" w:eastAsia="Arial" w:hAnsi="Times New Roman" w:cs="Times New Roman"/>
          <w:color w:val="000000"/>
          <w:spacing w:val="30"/>
          <w:sz w:val="26"/>
          <w:szCs w:val="28"/>
        </w:rPr>
        <w:t xml:space="preserve"> </w:t>
      </w:r>
      <w:r>
        <w:rPr>
          <w:rFonts w:ascii="Times New Roman" w:eastAsia="Arial" w:hAnsi="Times New Roman" w:cs="Times New Roman"/>
          <w:color w:val="000000"/>
          <w:spacing w:val="12"/>
          <w:w w:val="96"/>
          <w:sz w:val="26"/>
          <w:szCs w:val="28"/>
        </w:rPr>
        <w:t>S</w:t>
      </w:r>
      <w:r>
        <w:rPr>
          <w:rFonts w:ascii="Times New Roman" w:eastAsia="Arial" w:hAnsi="Times New Roman" w:cs="Times New Roman"/>
          <w:color w:val="000000"/>
          <w:spacing w:val="12"/>
          <w:sz w:val="26"/>
          <w:szCs w:val="28"/>
        </w:rPr>
        <w:t>t</w:t>
      </w:r>
      <w:r>
        <w:rPr>
          <w:rFonts w:ascii="Times New Roman" w:eastAsia="Arial" w:hAnsi="Times New Roman" w:cs="Times New Roman"/>
          <w:color w:val="000000"/>
          <w:spacing w:val="12"/>
          <w:w w:val="95"/>
          <w:sz w:val="26"/>
          <w:szCs w:val="28"/>
        </w:rPr>
        <w:t>e</w:t>
      </w:r>
      <w:r>
        <w:rPr>
          <w:rFonts w:ascii="Times New Roman" w:eastAsia="Arial" w:hAnsi="Times New Roman" w:cs="Times New Roman"/>
          <w:color w:val="000000"/>
          <w:spacing w:val="12"/>
          <w:w w:val="115"/>
          <w:sz w:val="26"/>
          <w:szCs w:val="28"/>
        </w:rPr>
        <w:t>p</w:t>
      </w:r>
      <w:r>
        <w:rPr>
          <w:rFonts w:ascii="Times New Roman" w:eastAsia="Arial" w:hAnsi="Times New Roman" w:cs="Times New Roman"/>
          <w:color w:val="000000"/>
          <w:spacing w:val="22"/>
          <w:w w:val="115"/>
          <w:sz w:val="26"/>
          <w:szCs w:val="28"/>
        </w:rPr>
        <w:t>p</w:t>
      </w:r>
      <w:r>
        <w:rPr>
          <w:rFonts w:ascii="Times New Roman" w:eastAsia="Arial" w:hAnsi="Times New Roman" w:cs="Times New Roman"/>
          <w:color w:val="000000"/>
          <w:spacing w:val="12"/>
          <w:w w:val="95"/>
          <w:sz w:val="26"/>
          <w:szCs w:val="28"/>
        </w:rPr>
        <w:t>e</w:t>
      </w:r>
      <w:r>
        <w:rPr>
          <w:rFonts w:ascii="Times New Roman" w:eastAsia="Arial" w:hAnsi="Times New Roman" w:cs="Times New Roman"/>
          <w:color w:val="000000"/>
          <w:spacing w:val="12"/>
          <w:sz w:val="26"/>
          <w:szCs w:val="28"/>
        </w:rPr>
        <w:t>r</w:t>
      </w:r>
      <w:r>
        <w:rPr>
          <w:rFonts w:ascii="Times New Roman" w:eastAsia="Arial" w:hAnsi="Times New Roman" w:cs="Times New Roman"/>
          <w:color w:val="000000"/>
          <w:spacing w:val="30"/>
          <w:sz w:val="26"/>
          <w:szCs w:val="28"/>
        </w:rPr>
        <w:t xml:space="preserve"> </w:t>
      </w:r>
      <w:r>
        <w:rPr>
          <w:rFonts w:ascii="Times New Roman" w:eastAsia="Arial" w:hAnsi="Times New Roman" w:cs="Times New Roman"/>
          <w:color w:val="000000"/>
          <w:spacing w:val="32"/>
          <w:sz w:val="26"/>
          <w:szCs w:val="28"/>
        </w:rPr>
        <w:t>M</w:t>
      </w:r>
      <w:r>
        <w:rPr>
          <w:rFonts w:ascii="Times New Roman" w:eastAsia="Arial" w:hAnsi="Times New Roman" w:cs="Times New Roman"/>
          <w:color w:val="000000"/>
          <w:spacing w:val="32"/>
          <w:w w:val="104"/>
          <w:sz w:val="26"/>
          <w:szCs w:val="28"/>
        </w:rPr>
        <w:t>o</w:t>
      </w:r>
      <w:r>
        <w:rPr>
          <w:rFonts w:ascii="Times New Roman" w:eastAsia="Arial" w:hAnsi="Times New Roman" w:cs="Times New Roman"/>
          <w:color w:val="000000"/>
          <w:spacing w:val="32"/>
          <w:sz w:val="26"/>
          <w:szCs w:val="28"/>
        </w:rPr>
        <w:t>t</w:t>
      </w:r>
      <w:r>
        <w:rPr>
          <w:rFonts w:ascii="Times New Roman" w:eastAsia="Arial" w:hAnsi="Times New Roman" w:cs="Times New Roman"/>
          <w:color w:val="000000"/>
          <w:spacing w:val="32"/>
          <w:w w:val="104"/>
          <w:sz w:val="26"/>
          <w:szCs w:val="28"/>
        </w:rPr>
        <w:t>o</w:t>
      </w:r>
      <w:r>
        <w:rPr>
          <w:rFonts w:ascii="Times New Roman" w:eastAsia="Arial" w:hAnsi="Times New Roman" w:cs="Times New Roman"/>
          <w:color w:val="000000"/>
          <w:spacing w:val="32"/>
          <w:sz w:val="26"/>
          <w:szCs w:val="28"/>
        </w:rPr>
        <w:t>r</w:t>
      </w:r>
    </w:p>
    <w:p w:rsidR="00014BE9" w:rsidRDefault="00014BE9" w:rsidP="00014BE9">
      <w:pPr>
        <w:spacing w:after="17" w:line="140" w:lineRule="exact"/>
        <w:jc w:val="both"/>
        <w:rPr>
          <w:rFonts w:ascii="Times New Roman" w:eastAsia="Arial" w:hAnsi="Times New Roman" w:cs="Times New Roman"/>
          <w:spacing w:val="32"/>
          <w:sz w:val="14"/>
          <w:szCs w:val="14"/>
        </w:rPr>
      </w:pPr>
    </w:p>
    <w:p w:rsidR="00014BE9" w:rsidRDefault="00014BE9" w:rsidP="00014BE9">
      <w:pPr>
        <w:spacing w:line="249" w:lineRule="auto"/>
        <w:ind w:left="516" w:right="1385"/>
        <w:jc w:val="both"/>
        <w:rPr>
          <w:rFonts w:ascii="Times New Roman" w:eastAsia="Arial" w:hAnsi="Times New Roman" w:cs="Times New Roman"/>
          <w:color w:val="000000"/>
          <w:spacing w:val="-8"/>
          <w:w w:val="98"/>
        </w:rPr>
      </w:pPr>
      <w:r>
        <w:rPr>
          <w:rFonts w:ascii="Times New Roman" w:eastAsia="Arial" w:hAnsi="Times New Roman" w:cs="Times New Roman"/>
          <w:color w:val="000000"/>
          <w:spacing w:val="-10"/>
          <w:w w:val="115"/>
        </w:rPr>
        <w:t>T</w:t>
      </w:r>
      <w:r>
        <w:rPr>
          <w:rFonts w:ascii="Times New Roman" w:eastAsia="Arial" w:hAnsi="Times New Roman" w:cs="Times New Roman"/>
          <w:color w:val="000000"/>
          <w:spacing w:val="-10"/>
          <w:w w:val="97"/>
        </w:rPr>
        <w:t>h</w:t>
      </w:r>
      <w:r>
        <w:rPr>
          <w:rFonts w:ascii="Times New Roman" w:eastAsia="Arial" w:hAnsi="Times New Roman" w:cs="Times New Roman"/>
          <w:color w:val="000000"/>
          <w:spacing w:val="-10"/>
        </w:rPr>
        <w:t>e</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3"/>
          <w:w w:val="98"/>
        </w:rPr>
        <w:t>m</w:t>
      </w:r>
      <w:r>
        <w:rPr>
          <w:rFonts w:ascii="Times New Roman" w:eastAsia="Arial" w:hAnsi="Times New Roman" w:cs="Times New Roman"/>
          <w:color w:val="000000"/>
          <w:spacing w:val="3"/>
          <w:w w:val="88"/>
        </w:rPr>
        <w:t>a</w:t>
      </w:r>
      <w:r>
        <w:rPr>
          <w:rFonts w:ascii="Times New Roman" w:eastAsia="Arial" w:hAnsi="Times New Roman" w:cs="Times New Roman"/>
          <w:color w:val="000000"/>
          <w:spacing w:val="3"/>
        </w:rPr>
        <w:t>i</w:t>
      </w:r>
      <w:r>
        <w:rPr>
          <w:rFonts w:ascii="Times New Roman" w:eastAsia="Arial" w:hAnsi="Times New Roman" w:cs="Times New Roman"/>
          <w:color w:val="000000"/>
          <w:spacing w:val="3"/>
          <w:w w:val="97"/>
        </w:rPr>
        <w:t>n</w:t>
      </w:r>
      <w:r>
        <w:rPr>
          <w:rFonts w:ascii="Times New Roman" w:eastAsia="Arial" w:hAnsi="Times New Roman" w:cs="Times New Roman"/>
          <w:color w:val="000000"/>
          <w:spacing w:val="18"/>
        </w:rPr>
        <w:t xml:space="preserve"> </w:t>
      </w:r>
      <w:r>
        <w:rPr>
          <w:rFonts w:ascii="Times New Roman" w:eastAsia="Arial" w:hAnsi="Times New Roman" w:cs="Times New Roman"/>
          <w:color w:val="000000"/>
          <w:spacing w:val="-19"/>
          <w:w w:val="97"/>
        </w:rPr>
        <w:t>u</w:t>
      </w:r>
      <w:r>
        <w:rPr>
          <w:rFonts w:ascii="Times New Roman" w:eastAsia="Arial" w:hAnsi="Times New Roman" w:cs="Times New Roman"/>
          <w:color w:val="000000"/>
          <w:spacing w:val="-19"/>
        </w:rPr>
        <w:t>se</w:t>
      </w:r>
      <w:r>
        <w:rPr>
          <w:rFonts w:ascii="Times New Roman" w:eastAsia="Arial" w:hAnsi="Times New Roman" w:cs="Times New Roman"/>
          <w:color w:val="000000"/>
          <w:spacing w:val="17"/>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07"/>
        </w:rPr>
        <w:t>f</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9"/>
        </w:rPr>
        <w:t>ste</w:t>
      </w:r>
      <w:r>
        <w:rPr>
          <w:rFonts w:ascii="Times New Roman" w:eastAsia="Arial" w:hAnsi="Times New Roman" w:cs="Times New Roman"/>
          <w:color w:val="000000"/>
          <w:spacing w:val="-9"/>
          <w:w w:val="97"/>
        </w:rPr>
        <w:t>p</w:t>
      </w:r>
      <w:r>
        <w:rPr>
          <w:rFonts w:ascii="Times New Roman" w:eastAsia="Arial" w:hAnsi="Times New Roman" w:cs="Times New Roman"/>
          <w:color w:val="000000"/>
          <w:spacing w:val="-3"/>
          <w:w w:val="97"/>
        </w:rPr>
        <w:t>p</w:t>
      </w:r>
      <w:r>
        <w:rPr>
          <w:rFonts w:ascii="Times New Roman" w:eastAsia="Arial" w:hAnsi="Times New Roman" w:cs="Times New Roman"/>
          <w:color w:val="000000"/>
          <w:spacing w:val="-9"/>
        </w:rPr>
        <w:t>e</w:t>
      </w:r>
      <w:r>
        <w:rPr>
          <w:rFonts w:ascii="Times New Roman" w:eastAsia="Arial" w:hAnsi="Times New Roman" w:cs="Times New Roman"/>
          <w:color w:val="000000"/>
          <w:spacing w:val="-9"/>
          <w:w w:val="114"/>
        </w:rPr>
        <w:t>r</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1"/>
          <w:w w:val="98"/>
        </w:rPr>
        <w:t>m</w:t>
      </w:r>
      <w:r>
        <w:rPr>
          <w:rFonts w:ascii="Times New Roman" w:eastAsia="Arial" w:hAnsi="Times New Roman" w:cs="Times New Roman"/>
          <w:color w:val="000000"/>
          <w:spacing w:val="-1"/>
          <w:w w:val="88"/>
        </w:rPr>
        <w:t>o</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88"/>
        </w:rPr>
        <w:t>o</w:t>
      </w:r>
      <w:r>
        <w:rPr>
          <w:rFonts w:ascii="Times New Roman" w:eastAsia="Arial" w:hAnsi="Times New Roman" w:cs="Times New Roman"/>
          <w:color w:val="000000"/>
          <w:spacing w:val="-1"/>
          <w:w w:val="114"/>
        </w:rPr>
        <w:t>r</w:t>
      </w:r>
      <w:r>
        <w:rPr>
          <w:rFonts w:ascii="Times New Roman" w:eastAsia="Arial" w:hAnsi="Times New Roman" w:cs="Times New Roman"/>
          <w:color w:val="000000"/>
          <w:spacing w:val="-1"/>
        </w:rPr>
        <w:t>s</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8"/>
        </w:rPr>
        <w:t>is</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12"/>
        </w:rPr>
        <w:t>t</w:t>
      </w:r>
      <w:r>
        <w:rPr>
          <w:rFonts w:ascii="Times New Roman" w:eastAsia="Arial" w:hAnsi="Times New Roman" w:cs="Times New Roman"/>
          <w:color w:val="000000"/>
          <w:spacing w:val="12"/>
          <w:w w:val="88"/>
        </w:rPr>
        <w:t>o</w:t>
      </w:r>
      <w:r>
        <w:rPr>
          <w:rFonts w:ascii="Times New Roman" w:eastAsia="Arial" w:hAnsi="Times New Roman" w:cs="Times New Roman"/>
          <w:color w:val="000000"/>
          <w:spacing w:val="18"/>
        </w:rPr>
        <w:t xml:space="preserve"> </w:t>
      </w:r>
      <w:r>
        <w:rPr>
          <w:rFonts w:ascii="Times New Roman" w:eastAsia="Arial" w:hAnsi="Times New Roman" w:cs="Times New Roman"/>
          <w:color w:val="000000"/>
          <w:spacing w:val="5"/>
          <w:w w:val="87"/>
        </w:rPr>
        <w:t>c</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1"/>
          <w:w w:val="97"/>
        </w:rPr>
        <w:t>n</w:t>
      </w:r>
      <w:r>
        <w:rPr>
          <w:rFonts w:ascii="Times New Roman" w:eastAsia="Arial" w:hAnsi="Times New Roman" w:cs="Times New Roman"/>
          <w:color w:val="000000"/>
          <w:spacing w:val="5"/>
        </w:rPr>
        <w:t>t</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rPr>
        <w:t>l</w:t>
      </w:r>
      <w:r>
        <w:rPr>
          <w:rFonts w:ascii="Times New Roman" w:eastAsia="Arial" w:hAnsi="Times New Roman" w:cs="Times New Roman"/>
          <w:color w:val="000000"/>
          <w:spacing w:val="18"/>
        </w:rPr>
        <w:t xml:space="preserve"> </w:t>
      </w:r>
      <w:r>
        <w:rPr>
          <w:rFonts w:ascii="Times New Roman" w:eastAsia="Arial" w:hAnsi="Times New Roman" w:cs="Times New Roman"/>
          <w:color w:val="000000"/>
          <w:spacing w:val="5"/>
          <w:w w:val="98"/>
        </w:rPr>
        <w:t>m</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rPr>
        <w:t>ti</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w w:val="97"/>
        </w:rPr>
        <w:t>n</w:t>
      </w:r>
      <w:r>
        <w:rPr>
          <w:rFonts w:ascii="Times New Roman" w:eastAsia="Arial" w:hAnsi="Times New Roman" w:cs="Times New Roman"/>
          <w:color w:val="000000"/>
          <w:spacing w:val="5"/>
          <w:w w:val="98"/>
        </w:rPr>
        <w:t>,</w:t>
      </w:r>
      <w:r>
        <w:rPr>
          <w:rFonts w:ascii="Times New Roman" w:eastAsia="Arial" w:hAnsi="Times New Roman" w:cs="Times New Roman"/>
          <w:color w:val="000000"/>
          <w:spacing w:val="19"/>
        </w:rPr>
        <w:t xml:space="preserve"> </w:t>
      </w:r>
      <w:r>
        <w:rPr>
          <w:rFonts w:ascii="Times New Roman" w:eastAsia="Arial" w:hAnsi="Times New Roman" w:cs="Times New Roman"/>
          <w:color w:val="000000"/>
          <w:spacing w:val="-5"/>
          <w:w w:val="98"/>
        </w:rPr>
        <w:t>w</w:t>
      </w:r>
      <w:r>
        <w:rPr>
          <w:rFonts w:ascii="Times New Roman" w:eastAsia="Arial" w:hAnsi="Times New Roman" w:cs="Times New Roman"/>
          <w:color w:val="000000"/>
          <w:spacing w:val="-5"/>
          <w:w w:val="97"/>
        </w:rPr>
        <w:t>h</w:t>
      </w:r>
      <w:r>
        <w:rPr>
          <w:rFonts w:ascii="Times New Roman" w:eastAsia="Arial" w:hAnsi="Times New Roman" w:cs="Times New Roman"/>
          <w:color w:val="000000"/>
          <w:spacing w:val="-5"/>
        </w:rPr>
        <w:t>et</w:t>
      </w:r>
      <w:r>
        <w:rPr>
          <w:rFonts w:ascii="Times New Roman" w:eastAsia="Arial" w:hAnsi="Times New Roman" w:cs="Times New Roman"/>
          <w:color w:val="000000"/>
          <w:spacing w:val="-5"/>
          <w:w w:val="97"/>
        </w:rPr>
        <w:t>h</w:t>
      </w:r>
      <w:r>
        <w:rPr>
          <w:rFonts w:ascii="Times New Roman" w:eastAsia="Arial" w:hAnsi="Times New Roman" w:cs="Times New Roman"/>
          <w:color w:val="000000"/>
          <w:spacing w:val="-5"/>
        </w:rPr>
        <w:t>e</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18"/>
        </w:rPr>
        <w:t>it</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8"/>
        </w:rPr>
        <w:t>is</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1"/>
        </w:rPr>
        <w:t>li</w:t>
      </w:r>
      <w:r>
        <w:rPr>
          <w:rFonts w:ascii="Times New Roman" w:eastAsia="Arial" w:hAnsi="Times New Roman" w:cs="Times New Roman"/>
          <w:color w:val="000000"/>
          <w:spacing w:val="-1"/>
          <w:w w:val="97"/>
        </w:rPr>
        <w:t>n</w:t>
      </w:r>
      <w:r>
        <w:rPr>
          <w:rFonts w:ascii="Times New Roman" w:eastAsia="Arial" w:hAnsi="Times New Roman" w:cs="Times New Roman"/>
          <w:color w:val="000000"/>
          <w:spacing w:val="-1"/>
        </w:rPr>
        <w:t>e</w:t>
      </w:r>
      <w:r>
        <w:rPr>
          <w:rFonts w:ascii="Times New Roman" w:eastAsia="Arial" w:hAnsi="Times New Roman" w:cs="Times New Roman"/>
          <w:color w:val="000000"/>
          <w:spacing w:val="-1"/>
          <w:w w:val="88"/>
        </w:rPr>
        <w:t>a</w:t>
      </w:r>
      <w:r>
        <w:rPr>
          <w:rFonts w:ascii="Times New Roman" w:eastAsia="Arial" w:hAnsi="Times New Roman" w:cs="Times New Roman"/>
          <w:color w:val="000000"/>
          <w:spacing w:val="-1"/>
          <w:w w:val="114"/>
        </w:rPr>
        <w:t>r</w:t>
      </w:r>
      <w:r>
        <w:rPr>
          <w:rFonts w:ascii="Times New Roman" w:eastAsia="Arial" w:hAnsi="Times New Roman" w:cs="Times New Roman"/>
          <w:color w:val="000000"/>
          <w:spacing w:val="85"/>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14"/>
        </w:rPr>
        <w:t>r</w:t>
      </w:r>
      <w:r>
        <w:rPr>
          <w:rFonts w:ascii="Times New Roman" w:eastAsia="Arial" w:hAnsi="Times New Roman" w:cs="Times New Roman"/>
          <w:color w:val="000000"/>
          <w:spacing w:val="35"/>
        </w:rPr>
        <w:t xml:space="preserve">     </w:t>
      </w:r>
      <w:r>
        <w:rPr>
          <w:rFonts w:ascii="Times New Roman" w:eastAsia="Arial" w:hAnsi="Times New Roman" w:cs="Times New Roman"/>
          <w:color w:val="000000"/>
          <w:spacing w:val="7"/>
          <w:w w:val="114"/>
        </w:rPr>
        <w:t>r</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7"/>
        </w:rPr>
        <w:t>t</w:t>
      </w:r>
      <w:r>
        <w:rPr>
          <w:rFonts w:ascii="Times New Roman" w:eastAsia="Arial" w:hAnsi="Times New Roman" w:cs="Times New Roman"/>
          <w:color w:val="000000"/>
          <w:spacing w:val="7"/>
          <w:w w:val="88"/>
        </w:rPr>
        <w:t>a</w:t>
      </w:r>
      <w:r>
        <w:rPr>
          <w:rFonts w:ascii="Times New Roman" w:eastAsia="Arial" w:hAnsi="Times New Roman" w:cs="Times New Roman"/>
          <w:color w:val="000000"/>
          <w:spacing w:val="7"/>
        </w:rPr>
        <w:t>ti</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7"/>
          <w:w w:val="97"/>
        </w:rPr>
        <w:t>n</w:t>
      </w:r>
      <w:r>
        <w:rPr>
          <w:rFonts w:ascii="Times New Roman" w:eastAsia="Arial" w:hAnsi="Times New Roman" w:cs="Times New Roman"/>
          <w:color w:val="000000"/>
          <w:spacing w:val="7"/>
          <w:w w:val="88"/>
        </w:rPr>
        <w:t>a</w:t>
      </w:r>
      <w:r>
        <w:rPr>
          <w:rFonts w:ascii="Times New Roman" w:eastAsia="Arial" w:hAnsi="Times New Roman" w:cs="Times New Roman"/>
          <w:color w:val="000000"/>
          <w:spacing w:val="7"/>
        </w:rPr>
        <w:t>l</w:t>
      </w:r>
      <w:r>
        <w:rPr>
          <w:rFonts w:ascii="Times New Roman" w:eastAsia="Arial" w:hAnsi="Times New Roman" w:cs="Times New Roman"/>
          <w:color w:val="000000"/>
          <w:spacing w:val="7"/>
          <w:w w:val="98"/>
        </w:rPr>
        <w:t>.</w:t>
      </w:r>
      <w:r>
        <w:rPr>
          <w:rFonts w:ascii="Times New Roman" w:eastAsia="Arial" w:hAnsi="Times New Roman" w:cs="Times New Roman"/>
          <w:color w:val="000000"/>
          <w:spacing w:val="110"/>
        </w:rPr>
        <w:t xml:space="preserve"> </w:t>
      </w:r>
      <w:r>
        <w:rPr>
          <w:rFonts w:ascii="Times New Roman" w:eastAsia="Arial" w:hAnsi="Times New Roman" w:cs="Times New Roman"/>
          <w:color w:val="000000"/>
          <w:spacing w:val="9"/>
        </w:rPr>
        <w:t>I</w:t>
      </w:r>
      <w:r>
        <w:rPr>
          <w:rFonts w:ascii="Times New Roman" w:eastAsia="Arial" w:hAnsi="Times New Roman" w:cs="Times New Roman"/>
          <w:color w:val="000000"/>
          <w:spacing w:val="9"/>
          <w:w w:val="97"/>
        </w:rPr>
        <w:t>n</w:t>
      </w:r>
      <w:r>
        <w:rPr>
          <w:rFonts w:ascii="Times New Roman" w:eastAsia="Arial" w:hAnsi="Times New Roman" w:cs="Times New Roman"/>
          <w:color w:val="000000"/>
          <w:spacing w:val="36"/>
        </w:rPr>
        <w:t xml:space="preserve"> </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rPr>
        <w:t>e</w:t>
      </w:r>
      <w:r>
        <w:rPr>
          <w:rFonts w:ascii="Times New Roman" w:eastAsia="Arial" w:hAnsi="Times New Roman" w:cs="Times New Roman"/>
          <w:color w:val="000000"/>
          <w:spacing w:val="34"/>
        </w:rPr>
        <w:t xml:space="preserve"> </w:t>
      </w:r>
      <w:r>
        <w:rPr>
          <w:rFonts w:ascii="Times New Roman" w:eastAsia="Arial" w:hAnsi="Times New Roman" w:cs="Times New Roman"/>
          <w:color w:val="000000"/>
          <w:spacing w:val="-14"/>
          <w:w w:val="87"/>
        </w:rPr>
        <w:t>c</w:t>
      </w:r>
      <w:r>
        <w:rPr>
          <w:rFonts w:ascii="Times New Roman" w:eastAsia="Arial" w:hAnsi="Times New Roman" w:cs="Times New Roman"/>
          <w:color w:val="000000"/>
          <w:spacing w:val="-14"/>
          <w:w w:val="88"/>
        </w:rPr>
        <w:t>a</w:t>
      </w:r>
      <w:r>
        <w:rPr>
          <w:rFonts w:ascii="Times New Roman" w:eastAsia="Arial" w:hAnsi="Times New Roman" w:cs="Times New Roman"/>
          <w:color w:val="000000"/>
          <w:spacing w:val="-14"/>
        </w:rPr>
        <w:t>se</w:t>
      </w:r>
      <w:r>
        <w:rPr>
          <w:rFonts w:ascii="Times New Roman" w:eastAsia="Arial" w:hAnsi="Times New Roman" w:cs="Times New Roman"/>
          <w:color w:val="000000"/>
          <w:spacing w:val="35"/>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07"/>
        </w:rPr>
        <w:t>f</w:t>
      </w:r>
      <w:r>
        <w:rPr>
          <w:rFonts w:ascii="Times New Roman" w:eastAsia="Arial" w:hAnsi="Times New Roman" w:cs="Times New Roman"/>
          <w:color w:val="000000"/>
          <w:spacing w:val="35"/>
        </w:rPr>
        <w:t xml:space="preserve"> </w:t>
      </w:r>
      <w:r>
        <w:rPr>
          <w:rFonts w:ascii="Times New Roman" w:eastAsia="Arial" w:hAnsi="Times New Roman" w:cs="Times New Roman"/>
          <w:color w:val="000000"/>
          <w:spacing w:val="7"/>
          <w:w w:val="114"/>
        </w:rPr>
        <w:t>r</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7"/>
        </w:rPr>
        <w:t>t</w:t>
      </w:r>
      <w:r>
        <w:rPr>
          <w:rFonts w:ascii="Times New Roman" w:eastAsia="Arial" w:hAnsi="Times New Roman" w:cs="Times New Roman"/>
          <w:color w:val="000000"/>
          <w:spacing w:val="7"/>
          <w:w w:val="88"/>
        </w:rPr>
        <w:t>a</w:t>
      </w:r>
      <w:r>
        <w:rPr>
          <w:rFonts w:ascii="Times New Roman" w:eastAsia="Arial" w:hAnsi="Times New Roman" w:cs="Times New Roman"/>
          <w:color w:val="000000"/>
          <w:spacing w:val="7"/>
        </w:rPr>
        <w:t>ti</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7"/>
          <w:w w:val="97"/>
        </w:rPr>
        <w:t>n</w:t>
      </w:r>
      <w:r>
        <w:rPr>
          <w:rFonts w:ascii="Times New Roman" w:eastAsia="Arial" w:hAnsi="Times New Roman" w:cs="Times New Roman"/>
          <w:color w:val="000000"/>
          <w:spacing w:val="7"/>
          <w:w w:val="88"/>
        </w:rPr>
        <w:t>a</w:t>
      </w:r>
      <w:r>
        <w:rPr>
          <w:rFonts w:ascii="Times New Roman" w:eastAsia="Arial" w:hAnsi="Times New Roman" w:cs="Times New Roman"/>
          <w:color w:val="000000"/>
          <w:spacing w:val="7"/>
        </w:rPr>
        <w:t>l</w:t>
      </w:r>
      <w:r>
        <w:rPr>
          <w:rFonts w:ascii="Times New Roman" w:eastAsia="Arial" w:hAnsi="Times New Roman" w:cs="Times New Roman"/>
          <w:color w:val="000000"/>
          <w:spacing w:val="36"/>
        </w:rPr>
        <w:t xml:space="preserve"> </w:t>
      </w:r>
      <w:r>
        <w:rPr>
          <w:rFonts w:ascii="Times New Roman" w:eastAsia="Arial" w:hAnsi="Times New Roman" w:cs="Times New Roman"/>
          <w:color w:val="000000"/>
          <w:spacing w:val="5"/>
          <w:w w:val="98"/>
        </w:rPr>
        <w:t>m</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rPr>
        <w:t>ti</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w w:val="97"/>
        </w:rPr>
        <w:t>n</w:t>
      </w:r>
      <w:r>
        <w:rPr>
          <w:rFonts w:ascii="Times New Roman" w:eastAsia="Arial" w:hAnsi="Times New Roman" w:cs="Times New Roman"/>
          <w:color w:val="000000"/>
          <w:spacing w:val="5"/>
          <w:w w:val="98"/>
        </w:rPr>
        <w:t>,</w:t>
      </w:r>
      <w:r>
        <w:rPr>
          <w:rFonts w:ascii="Times New Roman" w:eastAsia="Arial" w:hAnsi="Times New Roman" w:cs="Times New Roman"/>
          <w:color w:val="000000"/>
          <w:spacing w:val="42"/>
        </w:rPr>
        <w:t xml:space="preserve"> </w:t>
      </w:r>
      <w:r>
        <w:rPr>
          <w:rFonts w:ascii="Times New Roman" w:eastAsia="Arial" w:hAnsi="Times New Roman" w:cs="Times New Roman"/>
          <w:color w:val="000000"/>
          <w:spacing w:val="-4"/>
          <w:w w:val="114"/>
        </w:rPr>
        <w:t>r</w:t>
      </w:r>
      <w:r>
        <w:rPr>
          <w:rFonts w:ascii="Times New Roman" w:eastAsia="Arial" w:hAnsi="Times New Roman" w:cs="Times New Roman"/>
          <w:color w:val="000000"/>
          <w:spacing w:val="-4"/>
        </w:rPr>
        <w:t>e</w:t>
      </w:r>
      <w:r>
        <w:rPr>
          <w:rFonts w:ascii="Times New Roman" w:eastAsia="Arial" w:hAnsi="Times New Roman" w:cs="Times New Roman"/>
          <w:color w:val="000000"/>
          <w:spacing w:val="-4"/>
          <w:w w:val="87"/>
        </w:rPr>
        <w:t>c</w:t>
      </w:r>
      <w:r>
        <w:rPr>
          <w:rFonts w:ascii="Times New Roman" w:eastAsia="Arial" w:hAnsi="Times New Roman" w:cs="Times New Roman"/>
          <w:color w:val="000000"/>
          <w:spacing w:val="-4"/>
        </w:rPr>
        <w:t>ei</w:t>
      </w:r>
      <w:r>
        <w:rPr>
          <w:rFonts w:ascii="Times New Roman" w:eastAsia="Arial" w:hAnsi="Times New Roman" w:cs="Times New Roman"/>
          <w:color w:val="000000"/>
          <w:spacing w:val="-4"/>
          <w:w w:val="103"/>
        </w:rPr>
        <w:t>v</w:t>
      </w:r>
      <w:r>
        <w:rPr>
          <w:rFonts w:ascii="Times New Roman" w:eastAsia="Arial" w:hAnsi="Times New Roman" w:cs="Times New Roman"/>
          <w:color w:val="000000"/>
          <w:spacing w:val="-4"/>
        </w:rPr>
        <w:t>i</w:t>
      </w:r>
      <w:r>
        <w:rPr>
          <w:rFonts w:ascii="Times New Roman" w:eastAsia="Arial" w:hAnsi="Times New Roman" w:cs="Times New Roman"/>
          <w:color w:val="000000"/>
          <w:spacing w:val="-4"/>
          <w:w w:val="97"/>
        </w:rPr>
        <w:t>n</w:t>
      </w:r>
      <w:r>
        <w:rPr>
          <w:rFonts w:ascii="Times New Roman" w:eastAsia="Arial" w:hAnsi="Times New Roman" w:cs="Times New Roman"/>
          <w:color w:val="000000"/>
          <w:spacing w:val="-4"/>
          <w:w w:val="88"/>
        </w:rPr>
        <w:t>g</w:t>
      </w:r>
      <w:r>
        <w:rPr>
          <w:rFonts w:ascii="Times New Roman" w:eastAsia="Arial" w:hAnsi="Times New Roman" w:cs="Times New Roman"/>
          <w:color w:val="000000"/>
          <w:spacing w:val="35"/>
        </w:rPr>
        <w:t xml:space="preserve"> </w:t>
      </w:r>
      <w:r>
        <w:rPr>
          <w:rFonts w:ascii="Times New Roman" w:eastAsia="Arial" w:hAnsi="Times New Roman" w:cs="Times New Roman"/>
          <w:color w:val="000000"/>
          <w:spacing w:val="8"/>
          <w:w w:val="97"/>
        </w:rPr>
        <w:t>d</w:t>
      </w:r>
      <w:r>
        <w:rPr>
          <w:rFonts w:ascii="Times New Roman" w:eastAsia="Arial" w:hAnsi="Times New Roman" w:cs="Times New Roman"/>
          <w:color w:val="000000"/>
          <w:spacing w:val="8"/>
        </w:rPr>
        <w:t>i</w:t>
      </w:r>
      <w:r>
        <w:rPr>
          <w:rFonts w:ascii="Times New Roman" w:eastAsia="Arial" w:hAnsi="Times New Roman" w:cs="Times New Roman"/>
          <w:color w:val="000000"/>
          <w:spacing w:val="8"/>
          <w:w w:val="88"/>
        </w:rPr>
        <w:t>g</w:t>
      </w:r>
      <w:r>
        <w:rPr>
          <w:rFonts w:ascii="Times New Roman" w:eastAsia="Arial" w:hAnsi="Times New Roman" w:cs="Times New Roman"/>
          <w:color w:val="000000"/>
          <w:spacing w:val="8"/>
        </w:rPr>
        <w:t>it</w:t>
      </w:r>
      <w:r>
        <w:rPr>
          <w:rFonts w:ascii="Times New Roman" w:eastAsia="Arial" w:hAnsi="Times New Roman" w:cs="Times New Roman"/>
          <w:color w:val="000000"/>
          <w:spacing w:val="8"/>
          <w:w w:val="88"/>
        </w:rPr>
        <w:t>a</w:t>
      </w:r>
      <w:r>
        <w:rPr>
          <w:rFonts w:ascii="Times New Roman" w:eastAsia="Arial" w:hAnsi="Times New Roman" w:cs="Times New Roman"/>
          <w:color w:val="000000"/>
          <w:spacing w:val="8"/>
        </w:rPr>
        <w:t>l</w:t>
      </w:r>
      <w:r>
        <w:rPr>
          <w:rFonts w:ascii="Times New Roman" w:eastAsia="Arial" w:hAnsi="Times New Roman" w:cs="Times New Roman"/>
          <w:color w:val="000000"/>
          <w:spacing w:val="36"/>
        </w:rPr>
        <w:t xml:space="preserve"> </w:t>
      </w:r>
      <w:r>
        <w:rPr>
          <w:rFonts w:ascii="Times New Roman" w:eastAsia="Arial" w:hAnsi="Times New Roman" w:cs="Times New Roman"/>
          <w:color w:val="000000"/>
          <w:spacing w:val="-12"/>
          <w:w w:val="97"/>
        </w:rPr>
        <w:t>pu</w:t>
      </w:r>
      <w:r>
        <w:rPr>
          <w:rFonts w:ascii="Times New Roman" w:eastAsia="Arial" w:hAnsi="Times New Roman" w:cs="Times New Roman"/>
          <w:color w:val="000000"/>
          <w:spacing w:val="-12"/>
        </w:rPr>
        <w:t>lses</w:t>
      </w:r>
      <w:r>
        <w:rPr>
          <w:rFonts w:ascii="Times New Roman" w:eastAsia="Arial" w:hAnsi="Times New Roman" w:cs="Times New Roman"/>
          <w:color w:val="000000"/>
          <w:spacing w:val="34"/>
        </w:rPr>
        <w:t xml:space="preserve"> </w:t>
      </w:r>
      <w:r>
        <w:rPr>
          <w:rFonts w:ascii="Times New Roman" w:eastAsia="Arial" w:hAnsi="Times New Roman" w:cs="Times New Roman"/>
          <w:color w:val="000000"/>
          <w:spacing w:val="6"/>
        </w:rPr>
        <w:t>i</w:t>
      </w:r>
      <w:r>
        <w:rPr>
          <w:rFonts w:ascii="Times New Roman" w:eastAsia="Arial" w:hAnsi="Times New Roman" w:cs="Times New Roman"/>
          <w:color w:val="000000"/>
          <w:spacing w:val="6"/>
          <w:w w:val="97"/>
        </w:rPr>
        <w:t xml:space="preserve">n </w:t>
      </w:r>
      <w:r>
        <w:rPr>
          <w:rFonts w:ascii="Times New Roman" w:eastAsia="Arial" w:hAnsi="Times New Roman" w:cs="Times New Roman"/>
          <w:color w:val="000000"/>
          <w:w w:val="88"/>
        </w:rPr>
        <w:t>a</w:t>
      </w:r>
      <w:r>
        <w:rPr>
          <w:rFonts w:ascii="Times New Roman" w:eastAsia="Arial" w:hAnsi="Times New Roman" w:cs="Times New Roman"/>
          <w:color w:val="000000"/>
          <w:spacing w:val="21"/>
        </w:rPr>
        <w:t xml:space="preserve"> </w:t>
      </w:r>
      <w:r>
        <w:rPr>
          <w:rFonts w:ascii="Times New Roman" w:eastAsia="Arial" w:hAnsi="Times New Roman" w:cs="Times New Roman"/>
          <w:color w:val="000000"/>
          <w:spacing w:val="-1"/>
          <w:w w:val="87"/>
        </w:rPr>
        <w:t>c</w:t>
      </w:r>
      <w:r>
        <w:rPr>
          <w:rFonts w:ascii="Times New Roman" w:eastAsia="Arial" w:hAnsi="Times New Roman" w:cs="Times New Roman"/>
          <w:color w:val="000000"/>
          <w:spacing w:val="-1"/>
          <w:w w:val="88"/>
        </w:rPr>
        <w:t>o</w:t>
      </w:r>
      <w:r>
        <w:rPr>
          <w:rFonts w:ascii="Times New Roman" w:eastAsia="Arial" w:hAnsi="Times New Roman" w:cs="Times New Roman"/>
          <w:color w:val="000000"/>
          <w:spacing w:val="-1"/>
          <w:w w:val="114"/>
        </w:rPr>
        <w:t>rr</w:t>
      </w:r>
      <w:r>
        <w:rPr>
          <w:rFonts w:ascii="Times New Roman" w:eastAsia="Arial" w:hAnsi="Times New Roman" w:cs="Times New Roman"/>
          <w:color w:val="000000"/>
          <w:spacing w:val="-1"/>
        </w:rPr>
        <w:t>e</w:t>
      </w:r>
      <w:r>
        <w:rPr>
          <w:rFonts w:ascii="Times New Roman" w:eastAsia="Arial" w:hAnsi="Times New Roman" w:cs="Times New Roman"/>
          <w:color w:val="000000"/>
          <w:spacing w:val="-1"/>
          <w:w w:val="87"/>
        </w:rPr>
        <w:t>c</w:t>
      </w:r>
      <w:r>
        <w:rPr>
          <w:rFonts w:ascii="Times New Roman" w:eastAsia="Arial" w:hAnsi="Times New Roman" w:cs="Times New Roman"/>
          <w:color w:val="000000"/>
          <w:spacing w:val="-1"/>
        </w:rPr>
        <w:t>t</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14"/>
        </w:rPr>
        <w:t>se</w:t>
      </w:r>
      <w:r>
        <w:rPr>
          <w:rFonts w:ascii="Times New Roman" w:eastAsia="Arial" w:hAnsi="Times New Roman" w:cs="Times New Roman"/>
          <w:color w:val="000000"/>
          <w:spacing w:val="-14"/>
          <w:w w:val="92"/>
        </w:rPr>
        <w:t>q</w:t>
      </w:r>
      <w:r>
        <w:rPr>
          <w:rFonts w:ascii="Times New Roman" w:eastAsia="Arial" w:hAnsi="Times New Roman" w:cs="Times New Roman"/>
          <w:color w:val="000000"/>
          <w:spacing w:val="-14"/>
          <w:w w:val="97"/>
        </w:rPr>
        <w:t>u</w:t>
      </w:r>
      <w:r>
        <w:rPr>
          <w:rFonts w:ascii="Times New Roman" w:eastAsia="Arial" w:hAnsi="Times New Roman" w:cs="Times New Roman"/>
          <w:color w:val="000000"/>
          <w:spacing w:val="-14"/>
        </w:rPr>
        <w:t>e</w:t>
      </w:r>
      <w:r>
        <w:rPr>
          <w:rFonts w:ascii="Times New Roman" w:eastAsia="Arial" w:hAnsi="Times New Roman" w:cs="Times New Roman"/>
          <w:color w:val="000000"/>
          <w:spacing w:val="-14"/>
          <w:w w:val="97"/>
        </w:rPr>
        <w:t>n</w:t>
      </w:r>
      <w:r>
        <w:rPr>
          <w:rFonts w:ascii="Times New Roman" w:eastAsia="Arial" w:hAnsi="Times New Roman" w:cs="Times New Roman"/>
          <w:color w:val="000000"/>
          <w:spacing w:val="-14"/>
          <w:w w:val="87"/>
        </w:rPr>
        <w:t>c</w:t>
      </w:r>
      <w:r>
        <w:rPr>
          <w:rFonts w:ascii="Times New Roman" w:eastAsia="Arial" w:hAnsi="Times New Roman" w:cs="Times New Roman"/>
          <w:color w:val="000000"/>
          <w:spacing w:val="-14"/>
        </w:rPr>
        <w:t>e</w:t>
      </w:r>
      <w:r>
        <w:rPr>
          <w:rFonts w:ascii="Times New Roman" w:eastAsia="Arial" w:hAnsi="Times New Roman" w:cs="Times New Roman"/>
          <w:color w:val="000000"/>
          <w:spacing w:val="20"/>
        </w:rPr>
        <w:t xml:space="preserve"> </w:t>
      </w:r>
      <w:r>
        <w:rPr>
          <w:rFonts w:ascii="Times New Roman" w:eastAsia="Arial" w:hAnsi="Times New Roman" w:cs="Times New Roman"/>
          <w:color w:val="000000"/>
          <w:spacing w:val="-1"/>
          <w:w w:val="88"/>
        </w:rPr>
        <w:t>a</w:t>
      </w:r>
      <w:r>
        <w:rPr>
          <w:rFonts w:ascii="Times New Roman" w:eastAsia="Arial" w:hAnsi="Times New Roman" w:cs="Times New Roman"/>
          <w:color w:val="000000"/>
          <w:spacing w:val="-1"/>
        </w:rPr>
        <w:t>ll</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1"/>
          <w:w w:val="98"/>
        </w:rPr>
        <w:t>w</w:t>
      </w:r>
      <w:r>
        <w:rPr>
          <w:rFonts w:ascii="Times New Roman" w:eastAsia="Arial" w:hAnsi="Times New Roman" w:cs="Times New Roman"/>
          <w:color w:val="000000"/>
          <w:spacing w:val="-1"/>
        </w:rPr>
        <w:t>s</w:t>
      </w:r>
      <w:r>
        <w:rPr>
          <w:rFonts w:ascii="Times New Roman" w:eastAsia="Arial" w:hAnsi="Times New Roman" w:cs="Times New Roman"/>
          <w:color w:val="000000"/>
          <w:spacing w:val="21"/>
        </w:rPr>
        <w:t xml:space="preserve"> </w:t>
      </w:r>
      <w:r>
        <w:rPr>
          <w:rFonts w:ascii="Times New Roman" w:eastAsia="Arial" w:hAnsi="Times New Roman" w:cs="Times New Roman"/>
          <w:color w:val="000000"/>
          <w:spacing w:val="-2"/>
        </w:rPr>
        <w:t>t</w:t>
      </w:r>
      <w:r>
        <w:rPr>
          <w:rFonts w:ascii="Times New Roman" w:eastAsia="Arial" w:hAnsi="Times New Roman" w:cs="Times New Roman"/>
          <w:color w:val="000000"/>
          <w:spacing w:val="-2"/>
          <w:w w:val="97"/>
        </w:rPr>
        <w:t>h</w:t>
      </w:r>
      <w:r>
        <w:rPr>
          <w:rFonts w:ascii="Times New Roman" w:eastAsia="Arial" w:hAnsi="Times New Roman" w:cs="Times New Roman"/>
          <w:color w:val="000000"/>
          <w:spacing w:val="-2"/>
        </w:rPr>
        <w:t>e</w:t>
      </w:r>
      <w:r>
        <w:rPr>
          <w:rFonts w:ascii="Times New Roman" w:eastAsia="Arial" w:hAnsi="Times New Roman" w:cs="Times New Roman"/>
          <w:color w:val="000000"/>
          <w:spacing w:val="21"/>
        </w:rPr>
        <w:t xml:space="preserve"> </w:t>
      </w:r>
      <w:r>
        <w:rPr>
          <w:rFonts w:ascii="Times New Roman" w:eastAsia="Arial" w:hAnsi="Times New Roman" w:cs="Times New Roman"/>
          <w:color w:val="000000"/>
          <w:spacing w:val="-1"/>
        </w:rPr>
        <w:t>s</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w w:val="88"/>
        </w:rPr>
        <w:t>a</w:t>
      </w:r>
      <w:r>
        <w:rPr>
          <w:rFonts w:ascii="Times New Roman" w:eastAsia="Arial" w:hAnsi="Times New Roman" w:cs="Times New Roman"/>
          <w:color w:val="000000"/>
          <w:spacing w:val="-1"/>
          <w:w w:val="107"/>
        </w:rPr>
        <w:t>f</w:t>
      </w:r>
      <w:r>
        <w:rPr>
          <w:rFonts w:ascii="Times New Roman" w:eastAsia="Arial" w:hAnsi="Times New Roman" w:cs="Times New Roman"/>
          <w:color w:val="000000"/>
          <w:spacing w:val="-1"/>
        </w:rPr>
        <w:t>t</w:t>
      </w:r>
      <w:r>
        <w:rPr>
          <w:rFonts w:ascii="Times New Roman" w:eastAsia="Arial" w:hAnsi="Times New Roman" w:cs="Times New Roman"/>
          <w:color w:val="000000"/>
          <w:spacing w:val="21"/>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07"/>
        </w:rPr>
        <w:t>f</w:t>
      </w:r>
      <w:r>
        <w:rPr>
          <w:rFonts w:ascii="Times New Roman" w:eastAsia="Arial" w:hAnsi="Times New Roman" w:cs="Times New Roman"/>
          <w:color w:val="000000"/>
          <w:spacing w:val="22"/>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9"/>
        </w:rPr>
        <w:t>ste</w:t>
      </w:r>
      <w:r>
        <w:rPr>
          <w:rFonts w:ascii="Times New Roman" w:eastAsia="Arial" w:hAnsi="Times New Roman" w:cs="Times New Roman"/>
          <w:color w:val="000000"/>
          <w:spacing w:val="-9"/>
          <w:w w:val="97"/>
        </w:rPr>
        <w:t>p</w:t>
      </w:r>
      <w:r>
        <w:rPr>
          <w:rFonts w:ascii="Times New Roman" w:eastAsia="Arial" w:hAnsi="Times New Roman" w:cs="Times New Roman"/>
          <w:color w:val="000000"/>
          <w:spacing w:val="-4"/>
          <w:w w:val="97"/>
        </w:rPr>
        <w:t>p</w:t>
      </w:r>
      <w:r>
        <w:rPr>
          <w:rFonts w:ascii="Times New Roman" w:eastAsia="Arial" w:hAnsi="Times New Roman" w:cs="Times New Roman"/>
          <w:color w:val="000000"/>
          <w:spacing w:val="-9"/>
        </w:rPr>
        <w:t>e</w:t>
      </w:r>
      <w:r>
        <w:rPr>
          <w:rFonts w:ascii="Times New Roman" w:eastAsia="Arial" w:hAnsi="Times New Roman" w:cs="Times New Roman"/>
          <w:color w:val="000000"/>
          <w:spacing w:val="-9"/>
          <w:w w:val="114"/>
        </w:rPr>
        <w:t>r</w:t>
      </w:r>
      <w:r>
        <w:rPr>
          <w:rFonts w:ascii="Times New Roman" w:eastAsia="Arial" w:hAnsi="Times New Roman" w:cs="Times New Roman"/>
          <w:color w:val="000000"/>
          <w:spacing w:val="21"/>
        </w:rPr>
        <w:t xml:space="preserve"> </w:t>
      </w:r>
      <w:r>
        <w:rPr>
          <w:rFonts w:ascii="Times New Roman" w:eastAsia="Arial" w:hAnsi="Times New Roman" w:cs="Times New Roman"/>
          <w:color w:val="000000"/>
          <w:spacing w:val="5"/>
          <w:w w:val="98"/>
        </w:rPr>
        <w:t>m</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rPr>
        <w:t>t</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12"/>
        </w:rPr>
        <w:t>t</w:t>
      </w:r>
      <w:r>
        <w:rPr>
          <w:rFonts w:ascii="Times New Roman" w:eastAsia="Arial" w:hAnsi="Times New Roman" w:cs="Times New Roman"/>
          <w:color w:val="000000"/>
          <w:spacing w:val="12"/>
          <w:w w:val="88"/>
        </w:rPr>
        <w:t>o</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3"/>
          <w:w w:val="114"/>
        </w:rPr>
        <w:t>r</w:t>
      </w:r>
      <w:r>
        <w:rPr>
          <w:rFonts w:ascii="Times New Roman" w:eastAsia="Arial" w:hAnsi="Times New Roman" w:cs="Times New Roman"/>
          <w:color w:val="000000"/>
          <w:spacing w:val="3"/>
          <w:w w:val="88"/>
        </w:rPr>
        <w:t>o</w:t>
      </w:r>
      <w:r>
        <w:rPr>
          <w:rFonts w:ascii="Times New Roman" w:eastAsia="Arial" w:hAnsi="Times New Roman" w:cs="Times New Roman"/>
          <w:color w:val="000000"/>
          <w:spacing w:val="3"/>
        </w:rPr>
        <w:t>t</w:t>
      </w:r>
      <w:r>
        <w:rPr>
          <w:rFonts w:ascii="Times New Roman" w:eastAsia="Arial" w:hAnsi="Times New Roman" w:cs="Times New Roman"/>
          <w:color w:val="000000"/>
          <w:spacing w:val="3"/>
          <w:w w:val="88"/>
        </w:rPr>
        <w:t>a</w:t>
      </w:r>
      <w:r>
        <w:rPr>
          <w:rFonts w:ascii="Times New Roman" w:eastAsia="Arial" w:hAnsi="Times New Roman" w:cs="Times New Roman"/>
          <w:color w:val="000000"/>
          <w:spacing w:val="3"/>
        </w:rPr>
        <w:t>te</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6"/>
        </w:rPr>
        <w:t>i</w:t>
      </w:r>
      <w:r>
        <w:rPr>
          <w:rFonts w:ascii="Times New Roman" w:eastAsia="Arial" w:hAnsi="Times New Roman" w:cs="Times New Roman"/>
          <w:color w:val="000000"/>
          <w:spacing w:val="6"/>
          <w:w w:val="97"/>
        </w:rPr>
        <w:t>n</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6"/>
          <w:w w:val="97"/>
        </w:rPr>
        <w:t>d</w:t>
      </w:r>
      <w:r>
        <w:rPr>
          <w:rFonts w:ascii="Times New Roman" w:eastAsia="Arial" w:hAnsi="Times New Roman" w:cs="Times New Roman"/>
          <w:color w:val="000000"/>
          <w:spacing w:val="-6"/>
        </w:rPr>
        <w:t>is</w:t>
      </w:r>
      <w:r>
        <w:rPr>
          <w:rFonts w:ascii="Times New Roman" w:eastAsia="Arial" w:hAnsi="Times New Roman" w:cs="Times New Roman"/>
          <w:color w:val="000000"/>
          <w:spacing w:val="-6"/>
          <w:w w:val="87"/>
        </w:rPr>
        <w:t>c</w:t>
      </w:r>
      <w:r>
        <w:rPr>
          <w:rFonts w:ascii="Times New Roman" w:eastAsia="Arial" w:hAnsi="Times New Roman" w:cs="Times New Roman"/>
          <w:color w:val="000000"/>
          <w:spacing w:val="-6"/>
          <w:w w:val="114"/>
        </w:rPr>
        <w:t>r</w:t>
      </w:r>
      <w:r>
        <w:rPr>
          <w:rFonts w:ascii="Times New Roman" w:eastAsia="Arial" w:hAnsi="Times New Roman" w:cs="Times New Roman"/>
          <w:color w:val="000000"/>
          <w:spacing w:val="-6"/>
        </w:rPr>
        <w:t>ete</w:t>
      </w:r>
      <w:r>
        <w:rPr>
          <w:rFonts w:ascii="Times New Roman" w:eastAsia="Arial" w:hAnsi="Times New Roman" w:cs="Times New Roman"/>
          <w:color w:val="000000"/>
        </w:rPr>
        <w:t xml:space="preserve"> </w:t>
      </w:r>
      <w:r>
        <w:rPr>
          <w:rFonts w:ascii="Times New Roman" w:eastAsia="Arial" w:hAnsi="Times New Roman" w:cs="Times New Roman"/>
          <w:color w:val="000000"/>
          <w:spacing w:val="-8"/>
        </w:rPr>
        <w:t>ste</w:t>
      </w:r>
      <w:r>
        <w:rPr>
          <w:rFonts w:ascii="Times New Roman" w:eastAsia="Arial" w:hAnsi="Times New Roman" w:cs="Times New Roman"/>
          <w:color w:val="000000"/>
          <w:spacing w:val="-8"/>
          <w:w w:val="97"/>
        </w:rPr>
        <w:t>p</w:t>
      </w:r>
      <w:r>
        <w:rPr>
          <w:rFonts w:ascii="Times New Roman" w:eastAsia="Arial" w:hAnsi="Times New Roman" w:cs="Times New Roman"/>
          <w:color w:val="000000"/>
          <w:spacing w:val="16"/>
        </w:rPr>
        <w:t xml:space="preserve"> </w:t>
      </w:r>
      <w:r>
        <w:rPr>
          <w:rFonts w:ascii="Times New Roman" w:eastAsia="Arial" w:hAnsi="Times New Roman" w:cs="Times New Roman"/>
          <w:color w:val="000000"/>
          <w:spacing w:val="-4"/>
        </w:rPr>
        <w:t>i</w:t>
      </w:r>
      <w:r>
        <w:rPr>
          <w:rFonts w:ascii="Times New Roman" w:eastAsia="Arial" w:hAnsi="Times New Roman" w:cs="Times New Roman"/>
          <w:color w:val="000000"/>
          <w:spacing w:val="-4"/>
          <w:w w:val="97"/>
        </w:rPr>
        <w:t>n</w:t>
      </w:r>
      <w:r>
        <w:rPr>
          <w:rFonts w:ascii="Times New Roman" w:eastAsia="Arial" w:hAnsi="Times New Roman" w:cs="Times New Roman"/>
          <w:color w:val="000000"/>
          <w:spacing w:val="-4"/>
          <w:w w:val="87"/>
        </w:rPr>
        <w:t>c</w:t>
      </w:r>
      <w:r>
        <w:rPr>
          <w:rFonts w:ascii="Times New Roman" w:eastAsia="Arial" w:hAnsi="Times New Roman" w:cs="Times New Roman"/>
          <w:color w:val="000000"/>
          <w:spacing w:val="-4"/>
          <w:w w:val="114"/>
        </w:rPr>
        <w:t>r</w:t>
      </w:r>
      <w:r>
        <w:rPr>
          <w:rFonts w:ascii="Times New Roman" w:eastAsia="Arial" w:hAnsi="Times New Roman" w:cs="Times New Roman"/>
          <w:color w:val="000000"/>
          <w:spacing w:val="-4"/>
        </w:rPr>
        <w:t>e</w:t>
      </w:r>
      <w:r>
        <w:rPr>
          <w:rFonts w:ascii="Times New Roman" w:eastAsia="Arial" w:hAnsi="Times New Roman" w:cs="Times New Roman"/>
          <w:color w:val="000000"/>
          <w:spacing w:val="-4"/>
          <w:w w:val="98"/>
        </w:rPr>
        <w:t>m</w:t>
      </w:r>
      <w:r>
        <w:rPr>
          <w:rFonts w:ascii="Times New Roman" w:eastAsia="Arial" w:hAnsi="Times New Roman" w:cs="Times New Roman"/>
          <w:color w:val="000000"/>
          <w:spacing w:val="-4"/>
        </w:rPr>
        <w:t>e</w:t>
      </w:r>
      <w:r>
        <w:rPr>
          <w:rFonts w:ascii="Times New Roman" w:eastAsia="Arial" w:hAnsi="Times New Roman" w:cs="Times New Roman"/>
          <w:color w:val="000000"/>
          <w:spacing w:val="-11"/>
          <w:w w:val="97"/>
        </w:rPr>
        <w:t>n</w:t>
      </w:r>
      <w:r>
        <w:rPr>
          <w:rFonts w:ascii="Times New Roman" w:eastAsia="Arial" w:hAnsi="Times New Roman" w:cs="Times New Roman"/>
          <w:color w:val="000000"/>
          <w:spacing w:val="-4"/>
        </w:rPr>
        <w:t>ts</w:t>
      </w:r>
      <w:r>
        <w:rPr>
          <w:rFonts w:ascii="Times New Roman" w:eastAsia="Arial" w:hAnsi="Times New Roman" w:cs="Times New Roman"/>
          <w:color w:val="000000"/>
          <w:spacing w:val="-4"/>
          <w:w w:val="98"/>
        </w:rPr>
        <w:t>.</w:t>
      </w:r>
      <w:r>
        <w:rPr>
          <w:rFonts w:ascii="Times New Roman" w:eastAsia="Arial" w:hAnsi="Times New Roman" w:cs="Times New Roman"/>
          <w:color w:val="000000"/>
          <w:spacing w:val="55"/>
        </w:rPr>
        <w:t xml:space="preserve"> </w:t>
      </w:r>
      <w:r>
        <w:rPr>
          <w:rFonts w:ascii="Times New Roman" w:eastAsia="Arial" w:hAnsi="Times New Roman" w:cs="Times New Roman"/>
          <w:color w:val="000000"/>
          <w:w w:val="110"/>
        </w:rPr>
        <w:t>A</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9"/>
          <w:w w:val="97"/>
        </w:rPr>
        <w:t>pu</w:t>
      </w:r>
      <w:r>
        <w:rPr>
          <w:rFonts w:ascii="Times New Roman" w:eastAsia="Arial" w:hAnsi="Times New Roman" w:cs="Times New Roman"/>
          <w:color w:val="000000"/>
          <w:spacing w:val="-9"/>
        </w:rPr>
        <w:t>lse</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3"/>
          <w:w w:val="114"/>
        </w:rPr>
        <w:t>(</w:t>
      </w:r>
      <w:r>
        <w:rPr>
          <w:rFonts w:ascii="Times New Roman" w:eastAsia="Arial" w:hAnsi="Times New Roman" w:cs="Times New Roman"/>
          <w:color w:val="000000"/>
          <w:spacing w:val="-3"/>
          <w:w w:val="88"/>
        </w:rPr>
        <w:t>a</w:t>
      </w:r>
      <w:r>
        <w:rPr>
          <w:rFonts w:ascii="Times New Roman" w:eastAsia="Arial" w:hAnsi="Times New Roman" w:cs="Times New Roman"/>
          <w:color w:val="000000"/>
          <w:spacing w:val="-3"/>
        </w:rPr>
        <w:t>ls</w:t>
      </w:r>
      <w:r>
        <w:rPr>
          <w:rFonts w:ascii="Times New Roman" w:eastAsia="Arial" w:hAnsi="Times New Roman" w:cs="Times New Roman"/>
          <w:color w:val="000000"/>
          <w:spacing w:val="-3"/>
          <w:w w:val="88"/>
        </w:rPr>
        <w:t>o</w:t>
      </w:r>
      <w:r>
        <w:rPr>
          <w:rFonts w:ascii="Times New Roman" w:eastAsia="Arial" w:hAnsi="Times New Roman" w:cs="Times New Roman"/>
          <w:color w:val="000000"/>
          <w:spacing w:val="16"/>
        </w:rPr>
        <w:t xml:space="preserve"> </w:t>
      </w:r>
      <w:r>
        <w:rPr>
          <w:rFonts w:ascii="Times New Roman" w:eastAsia="Arial" w:hAnsi="Times New Roman" w:cs="Times New Roman"/>
          <w:color w:val="000000"/>
          <w:spacing w:val="-11"/>
          <w:w w:val="114"/>
        </w:rPr>
        <w:t>r</w:t>
      </w:r>
      <w:r>
        <w:rPr>
          <w:rFonts w:ascii="Times New Roman" w:eastAsia="Arial" w:hAnsi="Times New Roman" w:cs="Times New Roman"/>
          <w:color w:val="000000"/>
          <w:spacing w:val="-11"/>
        </w:rPr>
        <w:t>e</w:t>
      </w:r>
      <w:r>
        <w:rPr>
          <w:rFonts w:ascii="Times New Roman" w:eastAsia="Arial" w:hAnsi="Times New Roman" w:cs="Times New Roman"/>
          <w:color w:val="000000"/>
          <w:spacing w:val="-11"/>
          <w:w w:val="107"/>
        </w:rPr>
        <w:t>f</w:t>
      </w:r>
      <w:r>
        <w:rPr>
          <w:rFonts w:ascii="Times New Roman" w:eastAsia="Arial" w:hAnsi="Times New Roman" w:cs="Times New Roman"/>
          <w:color w:val="000000"/>
          <w:spacing w:val="-11"/>
        </w:rPr>
        <w:t>e</w:t>
      </w:r>
      <w:r>
        <w:rPr>
          <w:rFonts w:ascii="Times New Roman" w:eastAsia="Arial" w:hAnsi="Times New Roman" w:cs="Times New Roman"/>
          <w:color w:val="000000"/>
          <w:spacing w:val="-11"/>
          <w:w w:val="114"/>
        </w:rPr>
        <w:t>rr</w:t>
      </w:r>
      <w:r>
        <w:rPr>
          <w:rFonts w:ascii="Times New Roman" w:eastAsia="Arial" w:hAnsi="Times New Roman" w:cs="Times New Roman"/>
          <w:color w:val="000000"/>
          <w:spacing w:val="-11"/>
        </w:rPr>
        <w:t>e</w:t>
      </w:r>
      <w:r>
        <w:rPr>
          <w:rFonts w:ascii="Times New Roman" w:eastAsia="Arial" w:hAnsi="Times New Roman" w:cs="Times New Roman"/>
          <w:color w:val="000000"/>
          <w:spacing w:val="-11"/>
          <w:w w:val="97"/>
        </w:rPr>
        <w:t>d</w:t>
      </w:r>
      <w:r>
        <w:rPr>
          <w:rFonts w:ascii="Times New Roman" w:eastAsia="Arial" w:hAnsi="Times New Roman" w:cs="Times New Roman"/>
          <w:color w:val="000000"/>
          <w:spacing w:val="16"/>
        </w:rPr>
        <w:t xml:space="preserve"> </w:t>
      </w:r>
      <w:r>
        <w:rPr>
          <w:rFonts w:ascii="Times New Roman" w:eastAsia="Arial" w:hAnsi="Times New Roman" w:cs="Times New Roman"/>
          <w:color w:val="000000"/>
          <w:spacing w:val="13"/>
        </w:rPr>
        <w:t>t</w:t>
      </w:r>
      <w:r>
        <w:rPr>
          <w:rFonts w:ascii="Times New Roman" w:eastAsia="Arial" w:hAnsi="Times New Roman" w:cs="Times New Roman"/>
          <w:color w:val="000000"/>
          <w:spacing w:val="13"/>
          <w:w w:val="88"/>
        </w:rPr>
        <w:t>o</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14"/>
          <w:w w:val="88"/>
        </w:rPr>
        <w:t>a</w:t>
      </w:r>
      <w:r>
        <w:rPr>
          <w:rFonts w:ascii="Times New Roman" w:eastAsia="Arial" w:hAnsi="Times New Roman" w:cs="Times New Roman"/>
          <w:color w:val="000000"/>
          <w:spacing w:val="-14"/>
        </w:rPr>
        <w:t>s</w:t>
      </w:r>
      <w:r>
        <w:rPr>
          <w:rFonts w:ascii="Times New Roman" w:eastAsia="Arial" w:hAnsi="Times New Roman" w:cs="Times New Roman"/>
          <w:color w:val="000000"/>
          <w:spacing w:val="17"/>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spacing w:val="18"/>
        </w:rPr>
        <w:t xml:space="preserve"> </w:t>
      </w:r>
      <w:r>
        <w:rPr>
          <w:rFonts w:ascii="Times New Roman" w:eastAsia="Arial" w:hAnsi="Times New Roman" w:cs="Times New Roman"/>
          <w:color w:val="000000"/>
          <w:spacing w:val="2"/>
          <w:w w:val="87"/>
        </w:rPr>
        <w:t>c</w:t>
      </w:r>
      <w:r>
        <w:rPr>
          <w:rFonts w:ascii="Times New Roman" w:eastAsia="Arial" w:hAnsi="Times New Roman" w:cs="Times New Roman"/>
          <w:color w:val="000000"/>
          <w:spacing w:val="2"/>
        </w:rPr>
        <w:t>l</w:t>
      </w:r>
      <w:r>
        <w:rPr>
          <w:rFonts w:ascii="Times New Roman" w:eastAsia="Arial" w:hAnsi="Times New Roman" w:cs="Times New Roman"/>
          <w:color w:val="000000"/>
          <w:spacing w:val="9"/>
          <w:w w:val="88"/>
        </w:rPr>
        <w:t>o</w:t>
      </w:r>
      <w:r>
        <w:rPr>
          <w:rFonts w:ascii="Times New Roman" w:eastAsia="Arial" w:hAnsi="Times New Roman" w:cs="Times New Roman"/>
          <w:color w:val="000000"/>
          <w:spacing w:val="-4"/>
          <w:w w:val="87"/>
        </w:rPr>
        <w:t>c</w:t>
      </w:r>
      <w:r>
        <w:rPr>
          <w:rFonts w:ascii="Times New Roman" w:eastAsia="Arial" w:hAnsi="Times New Roman" w:cs="Times New Roman"/>
          <w:color w:val="000000"/>
          <w:spacing w:val="2"/>
          <w:w w:val="103"/>
        </w:rPr>
        <w:t>k</w:t>
      </w:r>
      <w:r>
        <w:rPr>
          <w:rFonts w:ascii="Times New Roman" w:eastAsia="Arial" w:hAnsi="Times New Roman" w:cs="Times New Roman"/>
          <w:color w:val="000000"/>
          <w:spacing w:val="17"/>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14"/>
        </w:rPr>
        <w:t>r</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8"/>
        </w:rPr>
        <w:t>ste</w:t>
      </w:r>
      <w:r>
        <w:rPr>
          <w:rFonts w:ascii="Times New Roman" w:eastAsia="Arial" w:hAnsi="Times New Roman" w:cs="Times New Roman"/>
          <w:color w:val="000000"/>
          <w:spacing w:val="-8"/>
          <w:w w:val="97"/>
        </w:rPr>
        <w:t>p</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1"/>
        </w:rPr>
        <w:t>si</w:t>
      </w:r>
      <w:r>
        <w:rPr>
          <w:rFonts w:ascii="Times New Roman" w:eastAsia="Arial" w:hAnsi="Times New Roman" w:cs="Times New Roman"/>
          <w:color w:val="000000"/>
          <w:spacing w:val="-1"/>
          <w:w w:val="88"/>
        </w:rPr>
        <w:t>g</w:t>
      </w:r>
      <w:r>
        <w:rPr>
          <w:rFonts w:ascii="Times New Roman" w:eastAsia="Arial" w:hAnsi="Times New Roman" w:cs="Times New Roman"/>
          <w:color w:val="000000"/>
          <w:spacing w:val="-1"/>
          <w:w w:val="97"/>
        </w:rPr>
        <w:t>n</w:t>
      </w:r>
      <w:r>
        <w:rPr>
          <w:rFonts w:ascii="Times New Roman" w:eastAsia="Arial" w:hAnsi="Times New Roman" w:cs="Times New Roman"/>
          <w:color w:val="000000"/>
          <w:spacing w:val="-1"/>
          <w:w w:val="88"/>
        </w:rPr>
        <w:t>a</w:t>
      </w:r>
      <w:r>
        <w:rPr>
          <w:rFonts w:ascii="Times New Roman" w:eastAsia="Arial" w:hAnsi="Times New Roman" w:cs="Times New Roman"/>
          <w:color w:val="000000"/>
          <w:spacing w:val="-1"/>
        </w:rPr>
        <w:t>l</w:t>
      </w:r>
      <w:r>
        <w:rPr>
          <w:rFonts w:ascii="Times New Roman" w:eastAsia="Arial" w:hAnsi="Times New Roman" w:cs="Times New Roman"/>
          <w:color w:val="000000"/>
          <w:spacing w:val="-1"/>
          <w:w w:val="114"/>
        </w:rPr>
        <w:t>)</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14"/>
          <w:w w:val="97"/>
        </w:rPr>
        <w:t>u</w:t>
      </w:r>
      <w:r>
        <w:rPr>
          <w:rFonts w:ascii="Times New Roman" w:eastAsia="Arial" w:hAnsi="Times New Roman" w:cs="Times New Roman"/>
          <w:color w:val="000000"/>
          <w:spacing w:val="-14"/>
        </w:rPr>
        <w:t>se</w:t>
      </w:r>
      <w:r>
        <w:rPr>
          <w:rFonts w:ascii="Times New Roman" w:eastAsia="Arial" w:hAnsi="Times New Roman" w:cs="Times New Roman"/>
          <w:color w:val="000000"/>
          <w:spacing w:val="-14"/>
          <w:w w:val="97"/>
        </w:rPr>
        <w:t>d</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6"/>
        </w:rPr>
        <w:t>i</w:t>
      </w:r>
      <w:r>
        <w:rPr>
          <w:rFonts w:ascii="Times New Roman" w:eastAsia="Arial" w:hAnsi="Times New Roman" w:cs="Times New Roman"/>
          <w:color w:val="000000"/>
          <w:spacing w:val="6"/>
          <w:w w:val="97"/>
        </w:rPr>
        <w:t>n</w:t>
      </w:r>
      <w:r>
        <w:rPr>
          <w:rFonts w:ascii="Times New Roman" w:eastAsia="Arial" w:hAnsi="Times New Roman" w:cs="Times New Roman"/>
          <w:color w:val="000000"/>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spacing w:val="8"/>
        </w:rPr>
        <w:t xml:space="preserve"> </w:t>
      </w:r>
      <w:r>
        <w:rPr>
          <w:rFonts w:ascii="Times New Roman" w:eastAsia="Arial" w:hAnsi="Times New Roman" w:cs="Times New Roman"/>
          <w:color w:val="000000"/>
          <w:spacing w:val="-9"/>
        </w:rPr>
        <w:t>ste</w:t>
      </w:r>
      <w:r>
        <w:rPr>
          <w:rFonts w:ascii="Times New Roman" w:eastAsia="Arial" w:hAnsi="Times New Roman" w:cs="Times New Roman"/>
          <w:color w:val="000000"/>
          <w:spacing w:val="-9"/>
          <w:w w:val="97"/>
        </w:rPr>
        <w:t>p</w:t>
      </w:r>
      <w:r>
        <w:rPr>
          <w:rFonts w:ascii="Times New Roman" w:eastAsia="Arial" w:hAnsi="Times New Roman" w:cs="Times New Roman"/>
          <w:color w:val="000000"/>
          <w:spacing w:val="-4"/>
          <w:w w:val="97"/>
        </w:rPr>
        <w:t>p</w:t>
      </w:r>
      <w:r>
        <w:rPr>
          <w:rFonts w:ascii="Times New Roman" w:eastAsia="Arial" w:hAnsi="Times New Roman" w:cs="Times New Roman"/>
          <w:color w:val="000000"/>
          <w:spacing w:val="-9"/>
        </w:rPr>
        <w:t>e</w:t>
      </w:r>
      <w:r>
        <w:rPr>
          <w:rFonts w:ascii="Times New Roman" w:eastAsia="Arial" w:hAnsi="Times New Roman" w:cs="Times New Roman"/>
          <w:color w:val="000000"/>
          <w:spacing w:val="-9"/>
          <w:w w:val="114"/>
        </w:rPr>
        <w:t>r</w:t>
      </w:r>
      <w:r>
        <w:rPr>
          <w:rFonts w:ascii="Times New Roman" w:eastAsia="Arial" w:hAnsi="Times New Roman" w:cs="Times New Roman"/>
          <w:color w:val="000000"/>
          <w:spacing w:val="7"/>
        </w:rPr>
        <w:t xml:space="preserve"> </w:t>
      </w:r>
      <w:r>
        <w:rPr>
          <w:rFonts w:ascii="Times New Roman" w:eastAsia="Arial" w:hAnsi="Times New Roman" w:cs="Times New Roman"/>
          <w:color w:val="000000"/>
          <w:spacing w:val="5"/>
          <w:w w:val="98"/>
        </w:rPr>
        <w:t>m</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rPr>
        <w:t>t</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8"/>
        </w:rPr>
        <w:t xml:space="preserve"> </w:t>
      </w:r>
      <w:r>
        <w:rPr>
          <w:rFonts w:ascii="Times New Roman" w:eastAsia="Arial" w:hAnsi="Times New Roman" w:cs="Times New Roman"/>
          <w:color w:val="000000"/>
          <w:spacing w:val="-10"/>
        </w:rPr>
        <w:t>s</w:t>
      </w:r>
      <w:r>
        <w:rPr>
          <w:rFonts w:ascii="Times New Roman" w:eastAsia="Arial" w:hAnsi="Times New Roman" w:cs="Times New Roman"/>
          <w:color w:val="000000"/>
          <w:spacing w:val="-10"/>
          <w:w w:val="103"/>
        </w:rPr>
        <w:t>y</w:t>
      </w:r>
      <w:r>
        <w:rPr>
          <w:rFonts w:ascii="Times New Roman" w:eastAsia="Arial" w:hAnsi="Times New Roman" w:cs="Times New Roman"/>
          <w:color w:val="000000"/>
          <w:spacing w:val="-10"/>
        </w:rPr>
        <w:t>ste</w:t>
      </w:r>
      <w:r>
        <w:rPr>
          <w:rFonts w:ascii="Times New Roman" w:eastAsia="Arial" w:hAnsi="Times New Roman" w:cs="Times New Roman"/>
          <w:color w:val="000000"/>
          <w:spacing w:val="-10"/>
          <w:w w:val="98"/>
        </w:rPr>
        <w:t>m</w:t>
      </w:r>
      <w:r>
        <w:rPr>
          <w:rFonts w:ascii="Times New Roman" w:eastAsia="Arial" w:hAnsi="Times New Roman" w:cs="Times New Roman"/>
          <w:color w:val="000000"/>
          <w:spacing w:val="7"/>
        </w:rPr>
        <w:t xml:space="preserve"> </w:t>
      </w:r>
      <w:r>
        <w:rPr>
          <w:rFonts w:ascii="Times New Roman" w:eastAsia="Arial" w:hAnsi="Times New Roman" w:cs="Times New Roman"/>
          <w:color w:val="000000"/>
          <w:w w:val="87"/>
        </w:rPr>
        <w:t>c</w:t>
      </w:r>
      <w:r>
        <w:rPr>
          <w:rFonts w:ascii="Times New Roman" w:eastAsia="Arial" w:hAnsi="Times New Roman" w:cs="Times New Roman"/>
          <w:color w:val="000000"/>
          <w:w w:val="88"/>
        </w:rPr>
        <w:t>a</w:t>
      </w:r>
      <w:r>
        <w:rPr>
          <w:rFonts w:ascii="Times New Roman" w:eastAsia="Arial" w:hAnsi="Times New Roman" w:cs="Times New Roman"/>
          <w:color w:val="000000"/>
          <w:w w:val="97"/>
        </w:rPr>
        <w:t>n</w:t>
      </w:r>
      <w:r>
        <w:rPr>
          <w:rFonts w:ascii="Times New Roman" w:eastAsia="Arial" w:hAnsi="Times New Roman" w:cs="Times New Roman"/>
          <w:color w:val="000000"/>
          <w:spacing w:val="9"/>
        </w:rPr>
        <w:t xml:space="preserve"> </w:t>
      </w:r>
      <w:r>
        <w:rPr>
          <w:rFonts w:ascii="Times New Roman" w:eastAsia="Arial" w:hAnsi="Times New Roman" w:cs="Times New Roman"/>
          <w:color w:val="000000"/>
          <w:spacing w:val="-8"/>
          <w:w w:val="97"/>
        </w:rPr>
        <w:t>b</w:t>
      </w:r>
      <w:r>
        <w:rPr>
          <w:rFonts w:ascii="Times New Roman" w:eastAsia="Arial" w:hAnsi="Times New Roman" w:cs="Times New Roman"/>
          <w:color w:val="000000"/>
          <w:spacing w:val="-14"/>
        </w:rPr>
        <w:t>e</w:t>
      </w:r>
      <w:r>
        <w:rPr>
          <w:rFonts w:ascii="Times New Roman" w:eastAsia="Arial" w:hAnsi="Times New Roman" w:cs="Times New Roman"/>
          <w:color w:val="000000"/>
          <w:spacing w:val="7"/>
        </w:rPr>
        <w:t xml:space="preserve"> </w:t>
      </w:r>
      <w:r>
        <w:rPr>
          <w:rFonts w:ascii="Times New Roman" w:eastAsia="Arial" w:hAnsi="Times New Roman" w:cs="Times New Roman"/>
          <w:color w:val="000000"/>
          <w:spacing w:val="-4"/>
          <w:w w:val="97"/>
        </w:rPr>
        <w:t>p</w:t>
      </w:r>
      <w:r>
        <w:rPr>
          <w:rFonts w:ascii="Times New Roman" w:eastAsia="Arial" w:hAnsi="Times New Roman" w:cs="Times New Roman"/>
          <w:color w:val="000000"/>
          <w:spacing w:val="-4"/>
          <w:w w:val="114"/>
        </w:rPr>
        <w:t>r</w:t>
      </w:r>
      <w:r>
        <w:rPr>
          <w:rFonts w:ascii="Times New Roman" w:eastAsia="Arial" w:hAnsi="Times New Roman" w:cs="Times New Roman"/>
          <w:color w:val="000000"/>
          <w:spacing w:val="3"/>
          <w:w w:val="88"/>
        </w:rPr>
        <w:t>o</w:t>
      </w:r>
      <w:r>
        <w:rPr>
          <w:rFonts w:ascii="Times New Roman" w:eastAsia="Arial" w:hAnsi="Times New Roman" w:cs="Times New Roman"/>
          <w:color w:val="000000"/>
          <w:spacing w:val="-4"/>
          <w:w w:val="97"/>
        </w:rPr>
        <w:t>du</w:t>
      </w:r>
      <w:r>
        <w:rPr>
          <w:rFonts w:ascii="Times New Roman" w:eastAsia="Arial" w:hAnsi="Times New Roman" w:cs="Times New Roman"/>
          <w:color w:val="000000"/>
          <w:spacing w:val="-4"/>
          <w:w w:val="87"/>
        </w:rPr>
        <w:t>c</w:t>
      </w:r>
      <w:r>
        <w:rPr>
          <w:rFonts w:ascii="Times New Roman" w:eastAsia="Arial" w:hAnsi="Times New Roman" w:cs="Times New Roman"/>
          <w:color w:val="000000"/>
          <w:spacing w:val="-4"/>
        </w:rPr>
        <w:t>e</w:t>
      </w:r>
      <w:r>
        <w:rPr>
          <w:rFonts w:ascii="Times New Roman" w:eastAsia="Arial" w:hAnsi="Times New Roman" w:cs="Times New Roman"/>
          <w:color w:val="000000"/>
          <w:spacing w:val="-4"/>
          <w:w w:val="97"/>
        </w:rPr>
        <w:t>d</w:t>
      </w:r>
      <w:r>
        <w:rPr>
          <w:rFonts w:ascii="Times New Roman" w:eastAsia="Arial" w:hAnsi="Times New Roman" w:cs="Times New Roman"/>
          <w:color w:val="000000"/>
          <w:spacing w:val="7"/>
        </w:rPr>
        <w:t xml:space="preserve"> </w:t>
      </w:r>
      <w:r>
        <w:rPr>
          <w:rFonts w:ascii="Times New Roman" w:eastAsia="Arial" w:hAnsi="Times New Roman" w:cs="Times New Roman"/>
          <w:color w:val="000000"/>
          <w:spacing w:val="-6"/>
          <w:w w:val="97"/>
        </w:rPr>
        <w:t>b</w:t>
      </w:r>
      <w:r>
        <w:rPr>
          <w:rFonts w:ascii="Times New Roman" w:eastAsia="Arial" w:hAnsi="Times New Roman" w:cs="Times New Roman"/>
          <w:color w:val="000000"/>
          <w:w w:val="103"/>
        </w:rPr>
        <w:t>y</w:t>
      </w:r>
      <w:r>
        <w:rPr>
          <w:rFonts w:ascii="Times New Roman" w:eastAsia="Arial" w:hAnsi="Times New Roman" w:cs="Times New Roman"/>
          <w:color w:val="000000"/>
          <w:spacing w:val="7"/>
        </w:rPr>
        <w:t xml:space="preserve"> </w:t>
      </w:r>
      <w:r>
        <w:rPr>
          <w:rFonts w:ascii="Times New Roman" w:eastAsia="Arial" w:hAnsi="Times New Roman" w:cs="Times New Roman"/>
          <w:color w:val="000000"/>
          <w:spacing w:val="-6"/>
          <w:w w:val="98"/>
        </w:rPr>
        <w:t>m</w:t>
      </w:r>
      <w:r>
        <w:rPr>
          <w:rFonts w:ascii="Times New Roman" w:eastAsia="Arial" w:hAnsi="Times New Roman" w:cs="Times New Roman"/>
          <w:color w:val="000000"/>
          <w:spacing w:val="-6"/>
        </w:rPr>
        <w:t>i</w:t>
      </w:r>
      <w:r>
        <w:rPr>
          <w:rFonts w:ascii="Times New Roman" w:eastAsia="Arial" w:hAnsi="Times New Roman" w:cs="Times New Roman"/>
          <w:color w:val="000000"/>
          <w:spacing w:val="-6"/>
          <w:w w:val="87"/>
        </w:rPr>
        <w:t>c</w:t>
      </w:r>
      <w:r>
        <w:rPr>
          <w:rFonts w:ascii="Times New Roman" w:eastAsia="Arial" w:hAnsi="Times New Roman" w:cs="Times New Roman"/>
          <w:color w:val="000000"/>
          <w:spacing w:val="-6"/>
          <w:w w:val="114"/>
        </w:rPr>
        <w:t>r</w:t>
      </w:r>
      <w:r>
        <w:rPr>
          <w:rFonts w:ascii="Times New Roman" w:eastAsia="Arial" w:hAnsi="Times New Roman" w:cs="Times New Roman"/>
          <w:color w:val="000000"/>
          <w:spacing w:val="-6"/>
          <w:w w:val="88"/>
        </w:rPr>
        <w:t>o</w:t>
      </w:r>
      <w:r>
        <w:rPr>
          <w:rFonts w:ascii="Times New Roman" w:eastAsia="Arial" w:hAnsi="Times New Roman" w:cs="Times New Roman"/>
          <w:color w:val="000000"/>
          <w:spacing w:val="-6"/>
          <w:w w:val="97"/>
        </w:rPr>
        <w:t>p</w:t>
      </w:r>
      <w:r>
        <w:rPr>
          <w:rFonts w:ascii="Times New Roman" w:eastAsia="Arial" w:hAnsi="Times New Roman" w:cs="Times New Roman"/>
          <w:color w:val="000000"/>
          <w:spacing w:val="-6"/>
          <w:w w:val="114"/>
        </w:rPr>
        <w:t>r</w:t>
      </w:r>
      <w:r>
        <w:rPr>
          <w:rFonts w:ascii="Times New Roman" w:eastAsia="Arial" w:hAnsi="Times New Roman" w:cs="Times New Roman"/>
          <w:color w:val="000000"/>
          <w:w w:val="88"/>
        </w:rPr>
        <w:t>o</w:t>
      </w:r>
      <w:r>
        <w:rPr>
          <w:rFonts w:ascii="Times New Roman" w:eastAsia="Arial" w:hAnsi="Times New Roman" w:cs="Times New Roman"/>
          <w:color w:val="000000"/>
          <w:spacing w:val="-6"/>
          <w:w w:val="87"/>
        </w:rPr>
        <w:t>c</w:t>
      </w:r>
      <w:r>
        <w:rPr>
          <w:rFonts w:ascii="Times New Roman" w:eastAsia="Arial" w:hAnsi="Times New Roman" w:cs="Times New Roman"/>
          <w:color w:val="000000"/>
          <w:spacing w:val="-6"/>
        </w:rPr>
        <w:t>ess</w:t>
      </w:r>
      <w:r>
        <w:rPr>
          <w:rFonts w:ascii="Times New Roman" w:eastAsia="Arial" w:hAnsi="Times New Roman" w:cs="Times New Roman"/>
          <w:color w:val="000000"/>
          <w:spacing w:val="-6"/>
          <w:w w:val="88"/>
        </w:rPr>
        <w:t>o</w:t>
      </w:r>
      <w:r>
        <w:rPr>
          <w:rFonts w:ascii="Times New Roman" w:eastAsia="Arial" w:hAnsi="Times New Roman" w:cs="Times New Roman"/>
          <w:color w:val="000000"/>
          <w:spacing w:val="-6"/>
          <w:w w:val="114"/>
        </w:rPr>
        <w:t>r</w:t>
      </w:r>
      <w:r>
        <w:rPr>
          <w:rFonts w:ascii="Times New Roman" w:eastAsia="Arial" w:hAnsi="Times New Roman" w:cs="Times New Roman"/>
          <w:color w:val="000000"/>
          <w:spacing w:val="-6"/>
        </w:rPr>
        <w:t>s</w:t>
      </w:r>
      <w:r>
        <w:rPr>
          <w:rFonts w:ascii="Times New Roman" w:eastAsia="Arial" w:hAnsi="Times New Roman" w:cs="Times New Roman"/>
          <w:color w:val="000000"/>
          <w:spacing w:val="-6"/>
          <w:w w:val="98"/>
        </w:rPr>
        <w:t>,</w:t>
      </w:r>
      <w:r>
        <w:rPr>
          <w:rFonts w:ascii="Times New Roman" w:eastAsia="Arial" w:hAnsi="Times New Roman" w:cs="Times New Roman"/>
          <w:color w:val="000000"/>
          <w:spacing w:val="8"/>
        </w:rPr>
        <w:t xml:space="preserve"> ti</w:t>
      </w:r>
      <w:r>
        <w:rPr>
          <w:rFonts w:ascii="Times New Roman" w:eastAsia="Arial" w:hAnsi="Times New Roman" w:cs="Times New Roman"/>
          <w:color w:val="000000"/>
          <w:spacing w:val="8"/>
          <w:w w:val="98"/>
        </w:rPr>
        <w:t>m</w:t>
      </w:r>
      <w:r>
        <w:rPr>
          <w:rFonts w:ascii="Times New Roman" w:eastAsia="Arial" w:hAnsi="Times New Roman" w:cs="Times New Roman"/>
          <w:color w:val="000000"/>
          <w:spacing w:val="8"/>
        </w:rPr>
        <w:t>i</w:t>
      </w:r>
      <w:r>
        <w:rPr>
          <w:rFonts w:ascii="Times New Roman" w:eastAsia="Arial" w:hAnsi="Times New Roman" w:cs="Times New Roman"/>
          <w:color w:val="000000"/>
          <w:spacing w:val="8"/>
          <w:w w:val="97"/>
        </w:rPr>
        <w:t>n</w:t>
      </w:r>
      <w:r>
        <w:rPr>
          <w:rFonts w:ascii="Times New Roman" w:eastAsia="Arial" w:hAnsi="Times New Roman" w:cs="Times New Roman"/>
          <w:color w:val="000000"/>
          <w:spacing w:val="8"/>
          <w:w w:val="88"/>
        </w:rPr>
        <w:t>g</w:t>
      </w:r>
      <w:r>
        <w:rPr>
          <w:rFonts w:ascii="Times New Roman" w:eastAsia="Arial" w:hAnsi="Times New Roman" w:cs="Times New Roman"/>
          <w:color w:val="000000"/>
          <w:spacing w:val="8"/>
        </w:rPr>
        <w:t xml:space="preserve"> </w:t>
      </w:r>
      <w:r>
        <w:rPr>
          <w:rFonts w:ascii="Times New Roman" w:eastAsia="Arial" w:hAnsi="Times New Roman" w:cs="Times New Roman"/>
          <w:color w:val="000000"/>
          <w:spacing w:val="4"/>
        </w:rPr>
        <w:t>l</w:t>
      </w:r>
      <w:r>
        <w:rPr>
          <w:rFonts w:ascii="Times New Roman" w:eastAsia="Arial" w:hAnsi="Times New Roman" w:cs="Times New Roman"/>
          <w:color w:val="000000"/>
          <w:spacing w:val="4"/>
          <w:w w:val="88"/>
        </w:rPr>
        <w:t>og</w:t>
      </w:r>
      <w:r>
        <w:rPr>
          <w:rFonts w:ascii="Times New Roman" w:eastAsia="Arial" w:hAnsi="Times New Roman" w:cs="Times New Roman"/>
          <w:color w:val="000000"/>
          <w:spacing w:val="4"/>
        </w:rPr>
        <w:t>i</w:t>
      </w:r>
      <w:r>
        <w:rPr>
          <w:rFonts w:ascii="Times New Roman" w:eastAsia="Arial" w:hAnsi="Times New Roman" w:cs="Times New Roman"/>
          <w:color w:val="000000"/>
          <w:spacing w:val="4"/>
          <w:w w:val="87"/>
        </w:rPr>
        <w:t>c</w:t>
      </w:r>
      <w:r>
        <w:rPr>
          <w:rFonts w:ascii="Times New Roman" w:eastAsia="Arial" w:hAnsi="Times New Roman" w:cs="Times New Roman"/>
          <w:color w:val="000000"/>
          <w:spacing w:val="4"/>
          <w:w w:val="98"/>
        </w:rPr>
        <w:t>,</w:t>
      </w:r>
      <w:r>
        <w:rPr>
          <w:rFonts w:ascii="Times New Roman" w:eastAsia="Arial" w:hAnsi="Times New Roman" w:cs="Times New Roman"/>
          <w:color w:val="000000"/>
          <w:spacing w:val="9"/>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rPr>
        <w:t xml:space="preserve"> </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88"/>
        </w:rPr>
        <w:t>ogg</w:t>
      </w:r>
      <w:r>
        <w:rPr>
          <w:rFonts w:ascii="Times New Roman" w:eastAsia="Arial" w:hAnsi="Times New Roman" w:cs="Times New Roman"/>
          <w:color w:val="000000"/>
          <w:spacing w:val="1"/>
        </w:rPr>
        <w:t>le</w:t>
      </w:r>
      <w:r>
        <w:rPr>
          <w:rFonts w:ascii="Times New Roman" w:eastAsia="Arial" w:hAnsi="Times New Roman" w:cs="Times New Roman"/>
          <w:color w:val="000000"/>
          <w:spacing w:val="15"/>
        </w:rPr>
        <w:t xml:space="preserve"> </w:t>
      </w:r>
      <w:r>
        <w:rPr>
          <w:rFonts w:ascii="Times New Roman" w:eastAsia="Arial" w:hAnsi="Times New Roman" w:cs="Times New Roman"/>
          <w:color w:val="000000"/>
          <w:spacing w:val="1"/>
        </w:rPr>
        <w:t>s</w:t>
      </w:r>
      <w:r>
        <w:rPr>
          <w:rFonts w:ascii="Times New Roman" w:eastAsia="Arial" w:hAnsi="Times New Roman" w:cs="Times New Roman"/>
          <w:color w:val="000000"/>
          <w:spacing w:val="1"/>
          <w:w w:val="98"/>
        </w:rPr>
        <w:t>w</w:t>
      </w:r>
      <w:r>
        <w:rPr>
          <w:rFonts w:ascii="Times New Roman" w:eastAsia="Arial" w:hAnsi="Times New Roman" w:cs="Times New Roman"/>
          <w:color w:val="000000"/>
          <w:spacing w:val="1"/>
        </w:rPr>
        <w:t>it</w:t>
      </w:r>
      <w:r>
        <w:rPr>
          <w:rFonts w:ascii="Times New Roman" w:eastAsia="Arial" w:hAnsi="Times New Roman" w:cs="Times New Roman"/>
          <w:color w:val="000000"/>
          <w:spacing w:val="-4"/>
          <w:w w:val="87"/>
        </w:rPr>
        <w:t>c</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5"/>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14"/>
        </w:rPr>
        <w:t>r</w:t>
      </w:r>
      <w:r>
        <w:rPr>
          <w:rFonts w:ascii="Times New Roman" w:eastAsia="Arial" w:hAnsi="Times New Roman" w:cs="Times New Roman"/>
          <w:color w:val="000000"/>
          <w:spacing w:val="16"/>
        </w:rPr>
        <w:t xml:space="preserve"> </w:t>
      </w:r>
      <w:r>
        <w:rPr>
          <w:rFonts w:ascii="Times New Roman" w:eastAsia="Arial" w:hAnsi="Times New Roman" w:cs="Times New Roman"/>
          <w:color w:val="000000"/>
          <w:spacing w:val="-3"/>
          <w:w w:val="114"/>
        </w:rPr>
        <w:t>r</w:t>
      </w:r>
      <w:r>
        <w:rPr>
          <w:rFonts w:ascii="Times New Roman" w:eastAsia="Arial" w:hAnsi="Times New Roman" w:cs="Times New Roman"/>
          <w:color w:val="000000"/>
          <w:spacing w:val="-3"/>
        </w:rPr>
        <w:t>el</w:t>
      </w:r>
      <w:r>
        <w:rPr>
          <w:rFonts w:ascii="Times New Roman" w:eastAsia="Arial" w:hAnsi="Times New Roman" w:cs="Times New Roman"/>
          <w:color w:val="000000"/>
          <w:spacing w:val="-9"/>
          <w:w w:val="88"/>
        </w:rPr>
        <w:t>a</w:t>
      </w:r>
      <w:r>
        <w:rPr>
          <w:rFonts w:ascii="Times New Roman" w:eastAsia="Arial" w:hAnsi="Times New Roman" w:cs="Times New Roman"/>
          <w:color w:val="000000"/>
          <w:spacing w:val="-3"/>
          <w:w w:val="103"/>
        </w:rPr>
        <w:t>y</w:t>
      </w:r>
      <w:r>
        <w:rPr>
          <w:rFonts w:ascii="Times New Roman" w:eastAsia="Arial" w:hAnsi="Times New Roman" w:cs="Times New Roman"/>
          <w:color w:val="000000"/>
          <w:spacing w:val="15"/>
        </w:rPr>
        <w:t xml:space="preserve"> </w:t>
      </w:r>
      <w:r>
        <w:rPr>
          <w:rFonts w:ascii="Times New Roman" w:eastAsia="Arial" w:hAnsi="Times New Roman" w:cs="Times New Roman"/>
          <w:color w:val="000000"/>
          <w:spacing w:val="-6"/>
          <w:w w:val="87"/>
        </w:rPr>
        <w:t>c</w:t>
      </w:r>
      <w:r>
        <w:rPr>
          <w:rFonts w:ascii="Times New Roman" w:eastAsia="Arial" w:hAnsi="Times New Roman" w:cs="Times New Roman"/>
          <w:color w:val="000000"/>
          <w:spacing w:val="-6"/>
        </w:rPr>
        <w:t>l</w:t>
      </w:r>
      <w:r>
        <w:rPr>
          <w:rFonts w:ascii="Times New Roman" w:eastAsia="Arial" w:hAnsi="Times New Roman" w:cs="Times New Roman"/>
          <w:color w:val="000000"/>
          <w:spacing w:val="-6"/>
          <w:w w:val="88"/>
        </w:rPr>
        <w:t>o</w:t>
      </w:r>
      <w:r>
        <w:rPr>
          <w:rFonts w:ascii="Times New Roman" w:eastAsia="Arial" w:hAnsi="Times New Roman" w:cs="Times New Roman"/>
          <w:color w:val="000000"/>
          <w:spacing w:val="-6"/>
        </w:rPr>
        <w:t>s</w:t>
      </w:r>
      <w:r>
        <w:rPr>
          <w:rFonts w:ascii="Times New Roman" w:eastAsia="Arial" w:hAnsi="Times New Roman" w:cs="Times New Roman"/>
          <w:color w:val="000000"/>
          <w:spacing w:val="-6"/>
          <w:w w:val="97"/>
        </w:rPr>
        <w:t>u</w:t>
      </w:r>
      <w:r>
        <w:rPr>
          <w:rFonts w:ascii="Times New Roman" w:eastAsia="Arial" w:hAnsi="Times New Roman" w:cs="Times New Roman"/>
          <w:color w:val="000000"/>
          <w:spacing w:val="-6"/>
          <w:w w:val="114"/>
        </w:rPr>
        <w:t>r</w:t>
      </w:r>
      <w:r>
        <w:rPr>
          <w:rFonts w:ascii="Times New Roman" w:eastAsia="Arial" w:hAnsi="Times New Roman" w:cs="Times New Roman"/>
          <w:color w:val="000000"/>
          <w:spacing w:val="-6"/>
        </w:rPr>
        <w:t>e</w:t>
      </w:r>
      <w:r>
        <w:rPr>
          <w:rFonts w:ascii="Times New Roman" w:eastAsia="Arial" w:hAnsi="Times New Roman" w:cs="Times New Roman"/>
          <w:color w:val="000000"/>
          <w:spacing w:val="-6"/>
          <w:w w:val="98"/>
        </w:rPr>
        <w:t>.</w:t>
      </w:r>
      <w:r>
        <w:rPr>
          <w:rFonts w:ascii="Times New Roman" w:eastAsia="Arial" w:hAnsi="Times New Roman" w:cs="Times New Roman"/>
          <w:color w:val="000000"/>
          <w:spacing w:val="51"/>
        </w:rPr>
        <w:t xml:space="preserve"> </w:t>
      </w:r>
      <w:r>
        <w:rPr>
          <w:rFonts w:ascii="Times New Roman" w:eastAsia="Arial" w:hAnsi="Times New Roman" w:cs="Times New Roman"/>
          <w:color w:val="000000"/>
          <w:w w:val="110"/>
        </w:rPr>
        <w:t>A</w:t>
      </w:r>
      <w:r>
        <w:rPr>
          <w:rFonts w:ascii="Times New Roman" w:eastAsia="Arial" w:hAnsi="Times New Roman" w:cs="Times New Roman"/>
          <w:color w:val="000000"/>
          <w:spacing w:val="16"/>
        </w:rPr>
        <w:t xml:space="preserve"> </w:t>
      </w:r>
      <w:r>
        <w:rPr>
          <w:rFonts w:ascii="Times New Roman" w:eastAsia="Arial" w:hAnsi="Times New Roman" w:cs="Times New Roman"/>
          <w:color w:val="000000"/>
          <w:spacing w:val="7"/>
        </w:rPr>
        <w:t>t</w:t>
      </w:r>
      <w:r>
        <w:rPr>
          <w:rFonts w:ascii="Times New Roman" w:eastAsia="Arial" w:hAnsi="Times New Roman" w:cs="Times New Roman"/>
          <w:color w:val="000000"/>
          <w:spacing w:val="7"/>
          <w:w w:val="114"/>
        </w:rPr>
        <w:t>r</w:t>
      </w:r>
      <w:r>
        <w:rPr>
          <w:rFonts w:ascii="Times New Roman" w:eastAsia="Arial" w:hAnsi="Times New Roman" w:cs="Times New Roman"/>
          <w:color w:val="000000"/>
          <w:spacing w:val="7"/>
          <w:w w:val="88"/>
        </w:rPr>
        <w:t>a</w:t>
      </w:r>
      <w:r>
        <w:rPr>
          <w:rFonts w:ascii="Times New Roman" w:eastAsia="Arial" w:hAnsi="Times New Roman" w:cs="Times New Roman"/>
          <w:color w:val="000000"/>
          <w:spacing w:val="7"/>
        </w:rPr>
        <w:t>i</w:t>
      </w:r>
      <w:r>
        <w:rPr>
          <w:rFonts w:ascii="Times New Roman" w:eastAsia="Arial" w:hAnsi="Times New Roman" w:cs="Times New Roman"/>
          <w:color w:val="000000"/>
          <w:spacing w:val="7"/>
          <w:w w:val="97"/>
        </w:rPr>
        <w:t>n</w:t>
      </w:r>
      <w:r>
        <w:rPr>
          <w:rFonts w:ascii="Times New Roman" w:eastAsia="Arial" w:hAnsi="Times New Roman" w:cs="Times New Roman"/>
          <w:color w:val="000000"/>
          <w:spacing w:val="16"/>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07"/>
        </w:rPr>
        <w:t>f</w:t>
      </w:r>
      <w:r>
        <w:rPr>
          <w:rFonts w:ascii="Times New Roman" w:eastAsia="Arial" w:hAnsi="Times New Roman" w:cs="Times New Roman"/>
          <w:color w:val="000000"/>
          <w:spacing w:val="16"/>
        </w:rPr>
        <w:t xml:space="preserve"> </w:t>
      </w:r>
      <w:r>
        <w:rPr>
          <w:rFonts w:ascii="Times New Roman" w:eastAsia="Arial" w:hAnsi="Times New Roman" w:cs="Times New Roman"/>
          <w:color w:val="000000"/>
          <w:spacing w:val="9"/>
          <w:w w:val="97"/>
        </w:rPr>
        <w:t>d</w:t>
      </w:r>
      <w:r>
        <w:rPr>
          <w:rFonts w:ascii="Times New Roman" w:eastAsia="Arial" w:hAnsi="Times New Roman" w:cs="Times New Roman"/>
          <w:color w:val="000000"/>
          <w:spacing w:val="9"/>
        </w:rPr>
        <w:t>i</w:t>
      </w:r>
      <w:r>
        <w:rPr>
          <w:rFonts w:ascii="Times New Roman" w:eastAsia="Arial" w:hAnsi="Times New Roman" w:cs="Times New Roman"/>
          <w:color w:val="000000"/>
          <w:spacing w:val="9"/>
          <w:w w:val="88"/>
        </w:rPr>
        <w:t>g</w:t>
      </w:r>
      <w:r>
        <w:rPr>
          <w:rFonts w:ascii="Times New Roman" w:eastAsia="Arial" w:hAnsi="Times New Roman" w:cs="Times New Roman"/>
          <w:color w:val="000000"/>
          <w:spacing w:val="9"/>
        </w:rPr>
        <w:t>it</w:t>
      </w:r>
      <w:r>
        <w:rPr>
          <w:rFonts w:ascii="Times New Roman" w:eastAsia="Arial" w:hAnsi="Times New Roman" w:cs="Times New Roman"/>
          <w:color w:val="000000"/>
          <w:spacing w:val="9"/>
          <w:w w:val="88"/>
        </w:rPr>
        <w:t>a</w:t>
      </w:r>
      <w:r>
        <w:rPr>
          <w:rFonts w:ascii="Times New Roman" w:eastAsia="Arial" w:hAnsi="Times New Roman" w:cs="Times New Roman"/>
          <w:color w:val="000000"/>
          <w:spacing w:val="9"/>
        </w:rPr>
        <w:t>l</w:t>
      </w:r>
      <w:r>
        <w:rPr>
          <w:rFonts w:ascii="Times New Roman" w:eastAsia="Arial" w:hAnsi="Times New Roman" w:cs="Times New Roman"/>
          <w:color w:val="000000"/>
          <w:spacing w:val="16"/>
        </w:rPr>
        <w:t xml:space="preserve"> </w:t>
      </w:r>
      <w:r>
        <w:rPr>
          <w:rFonts w:ascii="Times New Roman" w:eastAsia="Arial" w:hAnsi="Times New Roman" w:cs="Times New Roman"/>
          <w:color w:val="000000"/>
          <w:spacing w:val="-12"/>
          <w:w w:val="97"/>
        </w:rPr>
        <w:t>pu</w:t>
      </w:r>
      <w:r>
        <w:rPr>
          <w:rFonts w:ascii="Times New Roman" w:eastAsia="Arial" w:hAnsi="Times New Roman" w:cs="Times New Roman"/>
          <w:color w:val="000000"/>
          <w:spacing w:val="-12"/>
        </w:rPr>
        <w:t>lses</w:t>
      </w:r>
      <w:r>
        <w:rPr>
          <w:rFonts w:ascii="Times New Roman" w:eastAsia="Arial" w:hAnsi="Times New Roman" w:cs="Times New Roman"/>
          <w:color w:val="000000"/>
          <w:spacing w:val="15"/>
        </w:rPr>
        <w:t xml:space="preserve"> </w:t>
      </w:r>
      <w:r>
        <w:rPr>
          <w:rFonts w:ascii="Times New Roman" w:eastAsia="Arial" w:hAnsi="Times New Roman" w:cs="Times New Roman"/>
          <w:color w:val="000000"/>
          <w:spacing w:val="-2"/>
        </w:rPr>
        <w:t>t</w:t>
      </w:r>
      <w:r>
        <w:rPr>
          <w:rFonts w:ascii="Times New Roman" w:eastAsia="Arial" w:hAnsi="Times New Roman" w:cs="Times New Roman"/>
          <w:color w:val="000000"/>
          <w:spacing w:val="-2"/>
          <w:w w:val="114"/>
        </w:rPr>
        <w:t>r</w:t>
      </w:r>
      <w:r>
        <w:rPr>
          <w:rFonts w:ascii="Times New Roman" w:eastAsia="Arial" w:hAnsi="Times New Roman" w:cs="Times New Roman"/>
          <w:color w:val="000000"/>
          <w:spacing w:val="-2"/>
          <w:w w:val="88"/>
        </w:rPr>
        <w:t>a</w:t>
      </w:r>
      <w:r>
        <w:rPr>
          <w:rFonts w:ascii="Times New Roman" w:eastAsia="Arial" w:hAnsi="Times New Roman" w:cs="Times New Roman"/>
          <w:color w:val="000000"/>
          <w:spacing w:val="-2"/>
          <w:w w:val="97"/>
        </w:rPr>
        <w:t>n</w:t>
      </w:r>
      <w:r>
        <w:rPr>
          <w:rFonts w:ascii="Times New Roman" w:eastAsia="Arial" w:hAnsi="Times New Roman" w:cs="Times New Roman"/>
          <w:color w:val="000000"/>
          <w:spacing w:val="-2"/>
        </w:rPr>
        <w:t>sl</w:t>
      </w:r>
      <w:r>
        <w:rPr>
          <w:rFonts w:ascii="Times New Roman" w:eastAsia="Arial" w:hAnsi="Times New Roman" w:cs="Times New Roman"/>
          <w:color w:val="000000"/>
          <w:spacing w:val="-2"/>
          <w:w w:val="88"/>
        </w:rPr>
        <w:t>a</w:t>
      </w:r>
      <w:r>
        <w:rPr>
          <w:rFonts w:ascii="Times New Roman" w:eastAsia="Arial" w:hAnsi="Times New Roman" w:cs="Times New Roman"/>
          <w:color w:val="000000"/>
          <w:spacing w:val="-2"/>
        </w:rPr>
        <w:t>tes</w:t>
      </w:r>
      <w:r>
        <w:rPr>
          <w:rFonts w:ascii="Times New Roman" w:eastAsia="Arial" w:hAnsi="Times New Roman" w:cs="Times New Roman"/>
          <w:color w:val="000000"/>
          <w:spacing w:val="15"/>
        </w:rPr>
        <w:t xml:space="preserve"> </w:t>
      </w:r>
      <w:r>
        <w:rPr>
          <w:rFonts w:ascii="Times New Roman" w:eastAsia="Arial" w:hAnsi="Times New Roman" w:cs="Times New Roman"/>
          <w:color w:val="000000"/>
          <w:spacing w:val="9"/>
        </w:rPr>
        <w:t>i</w:t>
      </w:r>
      <w:r>
        <w:rPr>
          <w:rFonts w:ascii="Times New Roman" w:eastAsia="Arial" w:hAnsi="Times New Roman" w:cs="Times New Roman"/>
          <w:color w:val="000000"/>
          <w:spacing w:val="4"/>
          <w:w w:val="97"/>
        </w:rPr>
        <w:t>n</w:t>
      </w:r>
      <w:r>
        <w:rPr>
          <w:rFonts w:ascii="Times New Roman" w:eastAsia="Arial" w:hAnsi="Times New Roman" w:cs="Times New Roman"/>
          <w:color w:val="000000"/>
          <w:spacing w:val="9"/>
        </w:rPr>
        <w:t>t</w:t>
      </w:r>
      <w:r>
        <w:rPr>
          <w:rFonts w:ascii="Times New Roman" w:eastAsia="Arial" w:hAnsi="Times New Roman" w:cs="Times New Roman"/>
          <w:color w:val="000000"/>
          <w:spacing w:val="9"/>
          <w:w w:val="88"/>
        </w:rPr>
        <w:t>o</w:t>
      </w:r>
      <w:r>
        <w:rPr>
          <w:rFonts w:ascii="Times New Roman" w:eastAsia="Arial" w:hAnsi="Times New Roman" w:cs="Times New Roman"/>
          <w:color w:val="000000"/>
          <w:spacing w:val="16"/>
        </w:rPr>
        <w:t xml:space="preserve"> </w:t>
      </w:r>
      <w:r>
        <w:rPr>
          <w:rFonts w:ascii="Times New Roman" w:eastAsia="Arial" w:hAnsi="Times New Roman" w:cs="Times New Roman"/>
          <w:color w:val="000000"/>
          <w:spacing w:val="-1"/>
        </w:rPr>
        <w:t>s</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w w:val="88"/>
        </w:rPr>
        <w:t>a</w:t>
      </w:r>
      <w:r>
        <w:rPr>
          <w:rFonts w:ascii="Times New Roman" w:eastAsia="Arial" w:hAnsi="Times New Roman" w:cs="Times New Roman"/>
          <w:color w:val="000000"/>
          <w:spacing w:val="-1"/>
          <w:w w:val="107"/>
        </w:rPr>
        <w:t>f</w:t>
      </w:r>
      <w:r>
        <w:rPr>
          <w:rFonts w:ascii="Times New Roman" w:eastAsia="Arial" w:hAnsi="Times New Roman" w:cs="Times New Roman"/>
          <w:color w:val="000000"/>
          <w:spacing w:val="-1"/>
        </w:rPr>
        <w:t>t</w:t>
      </w:r>
      <w:r>
        <w:rPr>
          <w:rFonts w:ascii="Times New Roman" w:eastAsia="Arial" w:hAnsi="Times New Roman" w:cs="Times New Roman"/>
          <w:color w:val="000000"/>
        </w:rPr>
        <w:t xml:space="preserve"> </w:t>
      </w:r>
      <w:r>
        <w:rPr>
          <w:rFonts w:ascii="Times New Roman" w:eastAsia="Arial" w:hAnsi="Times New Roman" w:cs="Times New Roman"/>
          <w:color w:val="000000"/>
          <w:spacing w:val="-1"/>
          <w:w w:val="114"/>
        </w:rPr>
        <w:t>r</w:t>
      </w:r>
      <w:r>
        <w:rPr>
          <w:rFonts w:ascii="Times New Roman" w:eastAsia="Arial" w:hAnsi="Times New Roman" w:cs="Times New Roman"/>
          <w:color w:val="000000"/>
          <w:spacing w:val="-1"/>
        </w:rPr>
        <w:t>e</w:t>
      </w:r>
      <w:r>
        <w:rPr>
          <w:rFonts w:ascii="Times New Roman" w:eastAsia="Arial" w:hAnsi="Times New Roman" w:cs="Times New Roman"/>
          <w:color w:val="000000"/>
          <w:spacing w:val="-7"/>
          <w:w w:val="103"/>
        </w:rPr>
        <w:t>v</w:t>
      </w:r>
      <w:r>
        <w:rPr>
          <w:rFonts w:ascii="Times New Roman" w:eastAsia="Arial" w:hAnsi="Times New Roman" w:cs="Times New Roman"/>
          <w:color w:val="000000"/>
          <w:spacing w:val="-1"/>
          <w:w w:val="88"/>
        </w:rPr>
        <w:t>o</w:t>
      </w:r>
      <w:r>
        <w:rPr>
          <w:rFonts w:ascii="Times New Roman" w:eastAsia="Arial" w:hAnsi="Times New Roman" w:cs="Times New Roman"/>
          <w:color w:val="000000"/>
          <w:spacing w:val="-1"/>
        </w:rPr>
        <w:t>l</w:t>
      </w:r>
      <w:r>
        <w:rPr>
          <w:rFonts w:ascii="Times New Roman" w:eastAsia="Arial" w:hAnsi="Times New Roman" w:cs="Times New Roman"/>
          <w:color w:val="000000"/>
          <w:spacing w:val="-1"/>
          <w:w w:val="97"/>
        </w:rPr>
        <w:t>u</w:t>
      </w:r>
      <w:r>
        <w:rPr>
          <w:rFonts w:ascii="Times New Roman" w:eastAsia="Arial" w:hAnsi="Times New Roman" w:cs="Times New Roman"/>
          <w:color w:val="000000"/>
          <w:spacing w:val="-1"/>
        </w:rPr>
        <w:t>ti</w:t>
      </w:r>
      <w:r>
        <w:rPr>
          <w:rFonts w:ascii="Times New Roman" w:eastAsia="Arial" w:hAnsi="Times New Roman" w:cs="Times New Roman"/>
          <w:color w:val="000000"/>
          <w:spacing w:val="-1"/>
          <w:w w:val="88"/>
        </w:rPr>
        <w:t>o</w:t>
      </w:r>
      <w:r>
        <w:rPr>
          <w:rFonts w:ascii="Times New Roman" w:eastAsia="Arial" w:hAnsi="Times New Roman" w:cs="Times New Roman"/>
          <w:color w:val="000000"/>
          <w:spacing w:val="-1"/>
          <w:w w:val="97"/>
        </w:rPr>
        <w:t>n</w:t>
      </w:r>
      <w:r>
        <w:rPr>
          <w:rFonts w:ascii="Times New Roman" w:eastAsia="Arial" w:hAnsi="Times New Roman" w:cs="Times New Roman"/>
          <w:color w:val="000000"/>
          <w:spacing w:val="-1"/>
        </w:rPr>
        <w:t>s</w:t>
      </w:r>
      <w:r>
        <w:rPr>
          <w:rFonts w:ascii="Times New Roman" w:eastAsia="Arial" w:hAnsi="Times New Roman" w:cs="Times New Roman"/>
          <w:color w:val="000000"/>
          <w:spacing w:val="-1"/>
          <w:w w:val="98"/>
        </w:rPr>
        <w:t>.</w:t>
      </w:r>
      <w:r>
        <w:rPr>
          <w:rFonts w:ascii="Times New Roman" w:eastAsia="Arial" w:hAnsi="Times New Roman" w:cs="Times New Roman"/>
          <w:color w:val="000000"/>
          <w:spacing w:val="30"/>
        </w:rPr>
        <w:t xml:space="preserve"> </w:t>
      </w:r>
      <w:r>
        <w:rPr>
          <w:rFonts w:ascii="Times New Roman" w:eastAsia="Arial" w:hAnsi="Times New Roman" w:cs="Times New Roman"/>
          <w:color w:val="000000"/>
          <w:w w:val="99"/>
        </w:rPr>
        <w:t>E</w:t>
      </w:r>
      <w:r>
        <w:rPr>
          <w:rFonts w:ascii="Times New Roman" w:eastAsia="Arial" w:hAnsi="Times New Roman" w:cs="Times New Roman"/>
          <w:color w:val="000000"/>
          <w:w w:val="88"/>
        </w:rPr>
        <w:t>a</w:t>
      </w:r>
      <w:r>
        <w:rPr>
          <w:rFonts w:ascii="Times New Roman" w:eastAsia="Arial" w:hAnsi="Times New Roman" w:cs="Times New Roman"/>
          <w:color w:val="000000"/>
          <w:spacing w:val="-5"/>
          <w:w w:val="87"/>
        </w:rPr>
        <w:t>c</w:t>
      </w:r>
      <w:r>
        <w:rPr>
          <w:rFonts w:ascii="Times New Roman" w:eastAsia="Arial" w:hAnsi="Times New Roman" w:cs="Times New Roman"/>
          <w:color w:val="000000"/>
          <w:w w:val="97"/>
        </w:rPr>
        <w:t>h</w:t>
      </w:r>
      <w:r>
        <w:rPr>
          <w:rFonts w:ascii="Times New Roman" w:eastAsia="Arial" w:hAnsi="Times New Roman" w:cs="Times New Roman"/>
          <w:color w:val="000000"/>
          <w:spacing w:val="-9"/>
        </w:rPr>
        <w:t xml:space="preserve"> </w:t>
      </w:r>
      <w:r>
        <w:rPr>
          <w:rFonts w:ascii="Times New Roman" w:eastAsia="Arial" w:hAnsi="Times New Roman" w:cs="Times New Roman"/>
          <w:color w:val="000000"/>
          <w:spacing w:val="2"/>
          <w:w w:val="114"/>
        </w:rPr>
        <w:t>r</w:t>
      </w:r>
      <w:r>
        <w:rPr>
          <w:rFonts w:ascii="Times New Roman" w:eastAsia="Arial" w:hAnsi="Times New Roman" w:cs="Times New Roman"/>
          <w:color w:val="000000"/>
          <w:spacing w:val="2"/>
        </w:rPr>
        <w:t>e</w:t>
      </w:r>
      <w:r>
        <w:rPr>
          <w:rFonts w:ascii="Times New Roman" w:eastAsia="Arial" w:hAnsi="Times New Roman" w:cs="Times New Roman"/>
          <w:color w:val="000000"/>
          <w:spacing w:val="-5"/>
          <w:w w:val="103"/>
        </w:rPr>
        <w:t>v</w:t>
      </w:r>
      <w:r>
        <w:rPr>
          <w:rFonts w:ascii="Times New Roman" w:eastAsia="Arial" w:hAnsi="Times New Roman" w:cs="Times New Roman"/>
          <w:color w:val="000000"/>
          <w:spacing w:val="2"/>
          <w:w w:val="88"/>
        </w:rPr>
        <w:t>o</w:t>
      </w:r>
      <w:r>
        <w:rPr>
          <w:rFonts w:ascii="Times New Roman" w:eastAsia="Arial" w:hAnsi="Times New Roman" w:cs="Times New Roman"/>
          <w:color w:val="000000"/>
          <w:spacing w:val="2"/>
        </w:rPr>
        <w:t>l</w:t>
      </w:r>
      <w:r>
        <w:rPr>
          <w:rFonts w:ascii="Times New Roman" w:eastAsia="Arial" w:hAnsi="Times New Roman" w:cs="Times New Roman"/>
          <w:color w:val="000000"/>
          <w:spacing w:val="2"/>
          <w:w w:val="97"/>
        </w:rPr>
        <w:t>u</w:t>
      </w:r>
      <w:r>
        <w:rPr>
          <w:rFonts w:ascii="Times New Roman" w:eastAsia="Arial" w:hAnsi="Times New Roman" w:cs="Times New Roman"/>
          <w:color w:val="000000"/>
          <w:spacing w:val="2"/>
        </w:rPr>
        <w:t>ti</w:t>
      </w:r>
      <w:r>
        <w:rPr>
          <w:rFonts w:ascii="Times New Roman" w:eastAsia="Arial" w:hAnsi="Times New Roman" w:cs="Times New Roman"/>
          <w:color w:val="000000"/>
          <w:spacing w:val="2"/>
          <w:w w:val="88"/>
        </w:rPr>
        <w:t>o</w:t>
      </w:r>
      <w:r>
        <w:rPr>
          <w:rFonts w:ascii="Times New Roman" w:eastAsia="Arial" w:hAnsi="Times New Roman" w:cs="Times New Roman"/>
          <w:color w:val="000000"/>
          <w:spacing w:val="2"/>
          <w:w w:val="97"/>
        </w:rPr>
        <w:t>n</w:t>
      </w:r>
      <w:r>
        <w:rPr>
          <w:rFonts w:ascii="Times New Roman" w:eastAsia="Arial" w:hAnsi="Times New Roman" w:cs="Times New Roman"/>
          <w:color w:val="000000"/>
          <w:spacing w:val="-8"/>
        </w:rPr>
        <w:t xml:space="preserve"> </w:t>
      </w:r>
      <w:r>
        <w:rPr>
          <w:rFonts w:ascii="Times New Roman" w:eastAsia="Arial" w:hAnsi="Times New Roman" w:cs="Times New Roman"/>
          <w:color w:val="000000"/>
          <w:spacing w:val="-9"/>
          <w:w w:val="114"/>
        </w:rPr>
        <w:t>r</w:t>
      </w:r>
      <w:r>
        <w:rPr>
          <w:rFonts w:ascii="Times New Roman" w:eastAsia="Arial" w:hAnsi="Times New Roman" w:cs="Times New Roman"/>
          <w:color w:val="000000"/>
          <w:spacing w:val="-9"/>
        </w:rPr>
        <w:t>e</w:t>
      </w:r>
      <w:r>
        <w:rPr>
          <w:rFonts w:ascii="Times New Roman" w:eastAsia="Arial" w:hAnsi="Times New Roman" w:cs="Times New Roman"/>
          <w:color w:val="000000"/>
          <w:spacing w:val="-9"/>
          <w:w w:val="92"/>
        </w:rPr>
        <w:t>q</w:t>
      </w:r>
      <w:r>
        <w:rPr>
          <w:rFonts w:ascii="Times New Roman" w:eastAsia="Arial" w:hAnsi="Times New Roman" w:cs="Times New Roman"/>
          <w:color w:val="000000"/>
          <w:spacing w:val="-9"/>
          <w:w w:val="97"/>
        </w:rPr>
        <w:t>u</w:t>
      </w:r>
      <w:r>
        <w:rPr>
          <w:rFonts w:ascii="Times New Roman" w:eastAsia="Arial" w:hAnsi="Times New Roman" w:cs="Times New Roman"/>
          <w:color w:val="000000"/>
          <w:spacing w:val="-9"/>
        </w:rPr>
        <w:t>i</w:t>
      </w:r>
      <w:r>
        <w:rPr>
          <w:rFonts w:ascii="Times New Roman" w:eastAsia="Arial" w:hAnsi="Times New Roman" w:cs="Times New Roman"/>
          <w:color w:val="000000"/>
          <w:spacing w:val="-9"/>
          <w:w w:val="114"/>
        </w:rPr>
        <w:t>r</w:t>
      </w:r>
      <w:r>
        <w:rPr>
          <w:rFonts w:ascii="Times New Roman" w:eastAsia="Arial" w:hAnsi="Times New Roman" w:cs="Times New Roman"/>
          <w:color w:val="000000"/>
          <w:spacing w:val="-9"/>
        </w:rPr>
        <w:t>es</w:t>
      </w:r>
      <w:r>
        <w:rPr>
          <w:rFonts w:ascii="Times New Roman" w:eastAsia="Arial" w:hAnsi="Times New Roman" w:cs="Times New Roman"/>
          <w:color w:val="000000"/>
          <w:spacing w:val="-8"/>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spacing w:val="-9"/>
        </w:rPr>
        <w:t xml:space="preserve"> </w:t>
      </w:r>
      <w:r>
        <w:rPr>
          <w:rFonts w:ascii="Times New Roman" w:eastAsia="Arial" w:hAnsi="Times New Roman" w:cs="Times New Roman"/>
          <w:color w:val="000000"/>
          <w:spacing w:val="-4"/>
          <w:w w:val="88"/>
        </w:rPr>
        <w:t>g</w:t>
      </w:r>
      <w:r>
        <w:rPr>
          <w:rFonts w:ascii="Times New Roman" w:eastAsia="Arial" w:hAnsi="Times New Roman" w:cs="Times New Roman"/>
          <w:color w:val="000000"/>
          <w:spacing w:val="-4"/>
        </w:rPr>
        <w:t>i</w:t>
      </w:r>
      <w:r>
        <w:rPr>
          <w:rFonts w:ascii="Times New Roman" w:eastAsia="Arial" w:hAnsi="Times New Roman" w:cs="Times New Roman"/>
          <w:color w:val="000000"/>
          <w:spacing w:val="-10"/>
          <w:w w:val="103"/>
        </w:rPr>
        <w:t>v</w:t>
      </w:r>
      <w:r>
        <w:rPr>
          <w:rFonts w:ascii="Times New Roman" w:eastAsia="Arial" w:hAnsi="Times New Roman" w:cs="Times New Roman"/>
          <w:color w:val="000000"/>
          <w:spacing w:val="-4"/>
        </w:rPr>
        <w:t>e</w:t>
      </w:r>
      <w:r>
        <w:rPr>
          <w:rFonts w:ascii="Times New Roman" w:eastAsia="Arial" w:hAnsi="Times New Roman" w:cs="Times New Roman"/>
          <w:color w:val="000000"/>
          <w:spacing w:val="-4"/>
          <w:w w:val="97"/>
        </w:rPr>
        <w:t>n</w:t>
      </w:r>
      <w:r>
        <w:rPr>
          <w:rFonts w:ascii="Times New Roman" w:eastAsia="Arial" w:hAnsi="Times New Roman" w:cs="Times New Roman"/>
          <w:color w:val="000000"/>
          <w:spacing w:val="-9"/>
        </w:rPr>
        <w:t xml:space="preserve"> </w:t>
      </w:r>
      <w:r>
        <w:rPr>
          <w:rFonts w:ascii="Times New Roman" w:eastAsia="Arial" w:hAnsi="Times New Roman" w:cs="Times New Roman"/>
          <w:color w:val="000000"/>
          <w:spacing w:val="-11"/>
          <w:w w:val="97"/>
        </w:rPr>
        <w:t>n</w:t>
      </w:r>
      <w:r>
        <w:rPr>
          <w:rFonts w:ascii="Times New Roman" w:eastAsia="Arial" w:hAnsi="Times New Roman" w:cs="Times New Roman"/>
          <w:color w:val="000000"/>
          <w:spacing w:val="-5"/>
          <w:w w:val="97"/>
        </w:rPr>
        <w:t>u</w:t>
      </w:r>
      <w:r>
        <w:rPr>
          <w:rFonts w:ascii="Times New Roman" w:eastAsia="Arial" w:hAnsi="Times New Roman" w:cs="Times New Roman"/>
          <w:color w:val="000000"/>
          <w:spacing w:val="-12"/>
          <w:w w:val="98"/>
        </w:rPr>
        <w:t>m</w:t>
      </w:r>
      <w:r>
        <w:rPr>
          <w:rFonts w:ascii="Times New Roman" w:eastAsia="Arial" w:hAnsi="Times New Roman" w:cs="Times New Roman"/>
          <w:color w:val="000000"/>
          <w:spacing w:val="1"/>
          <w:w w:val="97"/>
        </w:rPr>
        <w:t>b</w:t>
      </w:r>
      <w:r>
        <w:rPr>
          <w:rFonts w:ascii="Times New Roman" w:eastAsia="Arial" w:hAnsi="Times New Roman" w:cs="Times New Roman"/>
          <w:color w:val="000000"/>
          <w:spacing w:val="-5"/>
        </w:rPr>
        <w:t>e</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8"/>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07"/>
        </w:rPr>
        <w:t>f</w:t>
      </w:r>
      <w:r>
        <w:rPr>
          <w:rFonts w:ascii="Times New Roman" w:eastAsia="Arial" w:hAnsi="Times New Roman" w:cs="Times New Roman"/>
          <w:color w:val="000000"/>
          <w:spacing w:val="-9"/>
        </w:rPr>
        <w:t xml:space="preserve"> </w:t>
      </w:r>
      <w:r>
        <w:rPr>
          <w:rFonts w:ascii="Times New Roman" w:eastAsia="Arial" w:hAnsi="Times New Roman" w:cs="Times New Roman"/>
          <w:color w:val="000000"/>
          <w:spacing w:val="-12"/>
          <w:w w:val="97"/>
        </w:rPr>
        <w:t>pu</w:t>
      </w:r>
      <w:r>
        <w:rPr>
          <w:rFonts w:ascii="Times New Roman" w:eastAsia="Arial" w:hAnsi="Times New Roman" w:cs="Times New Roman"/>
          <w:color w:val="000000"/>
          <w:spacing w:val="-12"/>
        </w:rPr>
        <w:t>lses</w:t>
      </w:r>
      <w:r>
        <w:rPr>
          <w:rFonts w:ascii="Times New Roman" w:eastAsia="Arial" w:hAnsi="Times New Roman" w:cs="Times New Roman"/>
          <w:color w:val="000000"/>
          <w:spacing w:val="-8"/>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w w:val="97"/>
        </w:rPr>
        <w:t>nd</w:t>
      </w:r>
      <w:r>
        <w:rPr>
          <w:rFonts w:ascii="Times New Roman" w:eastAsia="Arial" w:hAnsi="Times New Roman" w:cs="Times New Roman"/>
          <w:color w:val="000000"/>
          <w:spacing w:val="-9"/>
        </w:rPr>
        <w:t xml:space="preserve"> </w:t>
      </w:r>
      <w:r>
        <w:rPr>
          <w:rFonts w:ascii="Times New Roman" w:eastAsia="Arial" w:hAnsi="Times New Roman" w:cs="Times New Roman"/>
          <w:color w:val="000000"/>
          <w:spacing w:val="-7"/>
        </w:rPr>
        <w:t>e</w:t>
      </w:r>
      <w:r>
        <w:rPr>
          <w:rFonts w:ascii="Times New Roman" w:eastAsia="Arial" w:hAnsi="Times New Roman" w:cs="Times New Roman"/>
          <w:color w:val="000000"/>
          <w:spacing w:val="-7"/>
          <w:w w:val="88"/>
        </w:rPr>
        <w:t>a</w:t>
      </w:r>
      <w:r>
        <w:rPr>
          <w:rFonts w:ascii="Times New Roman" w:eastAsia="Arial" w:hAnsi="Times New Roman" w:cs="Times New Roman"/>
          <w:color w:val="000000"/>
          <w:spacing w:val="-14"/>
          <w:w w:val="87"/>
        </w:rPr>
        <w:t>c</w:t>
      </w:r>
      <w:r>
        <w:rPr>
          <w:rFonts w:ascii="Times New Roman" w:eastAsia="Arial" w:hAnsi="Times New Roman" w:cs="Times New Roman"/>
          <w:color w:val="000000"/>
          <w:spacing w:val="-7"/>
          <w:w w:val="97"/>
        </w:rPr>
        <w:t>h</w:t>
      </w:r>
      <w:r>
        <w:rPr>
          <w:rFonts w:ascii="Times New Roman" w:eastAsia="Arial" w:hAnsi="Times New Roman" w:cs="Times New Roman"/>
          <w:color w:val="000000"/>
          <w:spacing w:val="-8"/>
        </w:rPr>
        <w:t xml:space="preserve"> </w:t>
      </w:r>
      <w:r>
        <w:rPr>
          <w:rFonts w:ascii="Times New Roman" w:eastAsia="Arial" w:hAnsi="Times New Roman" w:cs="Times New Roman"/>
          <w:color w:val="000000"/>
          <w:spacing w:val="-9"/>
          <w:w w:val="97"/>
        </w:rPr>
        <w:t>pu</w:t>
      </w:r>
      <w:r>
        <w:rPr>
          <w:rFonts w:ascii="Times New Roman" w:eastAsia="Arial" w:hAnsi="Times New Roman" w:cs="Times New Roman"/>
          <w:color w:val="000000"/>
          <w:spacing w:val="-9"/>
        </w:rPr>
        <w:t>lse</w:t>
      </w:r>
      <w:r>
        <w:rPr>
          <w:rFonts w:ascii="Times New Roman" w:eastAsia="Arial" w:hAnsi="Times New Roman" w:cs="Times New Roman"/>
          <w:color w:val="000000"/>
        </w:rPr>
        <w:t xml:space="preserve"> </w:t>
      </w:r>
      <w:r>
        <w:rPr>
          <w:rFonts w:ascii="Times New Roman" w:eastAsia="Arial" w:hAnsi="Times New Roman" w:cs="Times New Roman"/>
          <w:color w:val="000000"/>
          <w:spacing w:val="-8"/>
        </w:rPr>
        <w:t>e</w:t>
      </w:r>
      <w:r>
        <w:rPr>
          <w:rFonts w:ascii="Times New Roman" w:eastAsia="Arial" w:hAnsi="Times New Roman" w:cs="Times New Roman"/>
          <w:color w:val="000000"/>
          <w:spacing w:val="-8"/>
          <w:w w:val="92"/>
        </w:rPr>
        <w:t>q</w:t>
      </w:r>
      <w:r>
        <w:rPr>
          <w:rFonts w:ascii="Times New Roman" w:eastAsia="Arial" w:hAnsi="Times New Roman" w:cs="Times New Roman"/>
          <w:color w:val="000000"/>
          <w:spacing w:val="-8"/>
          <w:w w:val="97"/>
        </w:rPr>
        <w:t>u</w:t>
      </w:r>
      <w:r>
        <w:rPr>
          <w:rFonts w:ascii="Times New Roman" w:eastAsia="Arial" w:hAnsi="Times New Roman" w:cs="Times New Roman"/>
          <w:color w:val="000000"/>
          <w:spacing w:val="-8"/>
          <w:w w:val="88"/>
        </w:rPr>
        <w:t>a</w:t>
      </w:r>
      <w:r>
        <w:rPr>
          <w:rFonts w:ascii="Times New Roman" w:eastAsia="Arial" w:hAnsi="Times New Roman" w:cs="Times New Roman"/>
          <w:color w:val="000000"/>
          <w:spacing w:val="-8"/>
        </w:rPr>
        <w:t>ls</w:t>
      </w:r>
      <w:r>
        <w:rPr>
          <w:rFonts w:ascii="Times New Roman" w:eastAsia="Arial" w:hAnsi="Times New Roman" w:cs="Times New Roman"/>
          <w:color w:val="000000"/>
          <w:spacing w:val="6"/>
        </w:rPr>
        <w:t xml:space="preserve"> </w:t>
      </w:r>
      <w:r>
        <w:rPr>
          <w:rFonts w:ascii="Times New Roman" w:eastAsia="Arial" w:hAnsi="Times New Roman" w:cs="Times New Roman"/>
          <w:color w:val="000000"/>
          <w:spacing w:val="-9"/>
          <w:w w:val="88"/>
        </w:rPr>
        <w:t>o</w:t>
      </w:r>
      <w:r>
        <w:rPr>
          <w:rFonts w:ascii="Times New Roman" w:eastAsia="Arial" w:hAnsi="Times New Roman" w:cs="Times New Roman"/>
          <w:color w:val="000000"/>
          <w:spacing w:val="-9"/>
          <w:w w:val="97"/>
        </w:rPr>
        <w:t>n</w:t>
      </w:r>
      <w:r>
        <w:rPr>
          <w:rFonts w:ascii="Times New Roman" w:eastAsia="Arial" w:hAnsi="Times New Roman" w:cs="Times New Roman"/>
          <w:color w:val="000000"/>
          <w:spacing w:val="-9"/>
        </w:rPr>
        <w:t>e</w:t>
      </w:r>
      <w:r>
        <w:rPr>
          <w:rFonts w:ascii="Times New Roman" w:eastAsia="Arial" w:hAnsi="Times New Roman" w:cs="Times New Roman"/>
          <w:color w:val="000000"/>
          <w:spacing w:val="6"/>
        </w:rPr>
        <w:t xml:space="preserve"> </w:t>
      </w:r>
      <w:r>
        <w:rPr>
          <w:rFonts w:ascii="Times New Roman" w:eastAsia="Arial" w:hAnsi="Times New Roman" w:cs="Times New Roman"/>
          <w:color w:val="000000"/>
          <w:spacing w:val="4"/>
          <w:w w:val="114"/>
        </w:rPr>
        <w:t>r</w:t>
      </w:r>
      <w:r>
        <w:rPr>
          <w:rFonts w:ascii="Times New Roman" w:eastAsia="Arial" w:hAnsi="Times New Roman" w:cs="Times New Roman"/>
          <w:color w:val="000000"/>
          <w:spacing w:val="4"/>
          <w:w w:val="88"/>
        </w:rPr>
        <w:t>o</w:t>
      </w:r>
      <w:r>
        <w:rPr>
          <w:rFonts w:ascii="Times New Roman" w:eastAsia="Arial" w:hAnsi="Times New Roman" w:cs="Times New Roman"/>
          <w:color w:val="000000"/>
          <w:spacing w:val="4"/>
        </w:rPr>
        <w:t>t</w:t>
      </w:r>
      <w:r>
        <w:rPr>
          <w:rFonts w:ascii="Times New Roman" w:eastAsia="Arial" w:hAnsi="Times New Roman" w:cs="Times New Roman"/>
          <w:color w:val="000000"/>
          <w:spacing w:val="4"/>
          <w:w w:val="88"/>
        </w:rPr>
        <w:t>a</w:t>
      </w:r>
      <w:r>
        <w:rPr>
          <w:rFonts w:ascii="Times New Roman" w:eastAsia="Arial" w:hAnsi="Times New Roman" w:cs="Times New Roman"/>
          <w:color w:val="000000"/>
          <w:spacing w:val="4"/>
          <w:w w:val="114"/>
        </w:rPr>
        <w:t>r</w:t>
      </w:r>
      <w:r>
        <w:rPr>
          <w:rFonts w:ascii="Times New Roman" w:eastAsia="Arial" w:hAnsi="Times New Roman" w:cs="Times New Roman"/>
          <w:color w:val="000000"/>
          <w:spacing w:val="4"/>
          <w:w w:val="103"/>
        </w:rPr>
        <w:t>y</w:t>
      </w:r>
      <w:r>
        <w:rPr>
          <w:rFonts w:ascii="Times New Roman" w:eastAsia="Arial" w:hAnsi="Times New Roman" w:cs="Times New Roman"/>
          <w:color w:val="000000"/>
          <w:spacing w:val="6"/>
        </w:rPr>
        <w:t xml:space="preserve"> </w:t>
      </w:r>
      <w:r>
        <w:rPr>
          <w:rFonts w:ascii="Times New Roman" w:eastAsia="Arial" w:hAnsi="Times New Roman" w:cs="Times New Roman"/>
          <w:color w:val="000000"/>
          <w:spacing w:val="-3"/>
        </w:rPr>
        <w:t>i</w:t>
      </w:r>
      <w:r>
        <w:rPr>
          <w:rFonts w:ascii="Times New Roman" w:eastAsia="Arial" w:hAnsi="Times New Roman" w:cs="Times New Roman"/>
          <w:color w:val="000000"/>
          <w:spacing w:val="-3"/>
          <w:w w:val="97"/>
        </w:rPr>
        <w:t>n</w:t>
      </w:r>
      <w:r>
        <w:rPr>
          <w:rFonts w:ascii="Times New Roman" w:eastAsia="Arial" w:hAnsi="Times New Roman" w:cs="Times New Roman"/>
          <w:color w:val="000000"/>
          <w:spacing w:val="-3"/>
          <w:w w:val="87"/>
        </w:rPr>
        <w:t>c</w:t>
      </w:r>
      <w:r>
        <w:rPr>
          <w:rFonts w:ascii="Times New Roman" w:eastAsia="Arial" w:hAnsi="Times New Roman" w:cs="Times New Roman"/>
          <w:color w:val="000000"/>
          <w:spacing w:val="-3"/>
          <w:w w:val="114"/>
        </w:rPr>
        <w:t>r</w:t>
      </w:r>
      <w:r>
        <w:rPr>
          <w:rFonts w:ascii="Times New Roman" w:eastAsia="Arial" w:hAnsi="Times New Roman" w:cs="Times New Roman"/>
          <w:color w:val="000000"/>
          <w:spacing w:val="-3"/>
        </w:rPr>
        <w:t>e</w:t>
      </w:r>
      <w:r>
        <w:rPr>
          <w:rFonts w:ascii="Times New Roman" w:eastAsia="Arial" w:hAnsi="Times New Roman" w:cs="Times New Roman"/>
          <w:color w:val="000000"/>
          <w:spacing w:val="-3"/>
          <w:w w:val="98"/>
        </w:rPr>
        <w:t>m</w:t>
      </w:r>
      <w:r>
        <w:rPr>
          <w:rFonts w:ascii="Times New Roman" w:eastAsia="Arial" w:hAnsi="Times New Roman" w:cs="Times New Roman"/>
          <w:color w:val="000000"/>
          <w:spacing w:val="-3"/>
        </w:rPr>
        <w:t>e</w:t>
      </w:r>
      <w:r>
        <w:rPr>
          <w:rFonts w:ascii="Times New Roman" w:eastAsia="Arial" w:hAnsi="Times New Roman" w:cs="Times New Roman"/>
          <w:color w:val="000000"/>
          <w:spacing w:val="-9"/>
          <w:w w:val="97"/>
        </w:rPr>
        <w:t>n</w:t>
      </w:r>
      <w:r>
        <w:rPr>
          <w:rFonts w:ascii="Times New Roman" w:eastAsia="Arial" w:hAnsi="Times New Roman" w:cs="Times New Roman"/>
          <w:color w:val="000000"/>
          <w:spacing w:val="-3"/>
        </w:rPr>
        <w:t>t</w:t>
      </w:r>
      <w:r>
        <w:rPr>
          <w:rFonts w:ascii="Times New Roman" w:eastAsia="Arial" w:hAnsi="Times New Roman" w:cs="Times New Roman"/>
          <w:color w:val="000000"/>
          <w:spacing w:val="7"/>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14"/>
        </w:rPr>
        <w:t>r</w:t>
      </w:r>
      <w:r>
        <w:rPr>
          <w:rFonts w:ascii="Times New Roman" w:eastAsia="Arial" w:hAnsi="Times New Roman" w:cs="Times New Roman"/>
          <w:color w:val="000000"/>
          <w:spacing w:val="7"/>
        </w:rPr>
        <w:t xml:space="preserve"> </w:t>
      </w:r>
      <w:r>
        <w:rPr>
          <w:rFonts w:ascii="Times New Roman" w:eastAsia="Arial" w:hAnsi="Times New Roman" w:cs="Times New Roman"/>
          <w:color w:val="000000"/>
          <w:spacing w:val="-6"/>
        </w:rPr>
        <w:t>ste</w:t>
      </w:r>
      <w:r>
        <w:rPr>
          <w:rFonts w:ascii="Times New Roman" w:eastAsia="Arial" w:hAnsi="Times New Roman" w:cs="Times New Roman"/>
          <w:color w:val="000000"/>
          <w:spacing w:val="-6"/>
          <w:w w:val="97"/>
        </w:rPr>
        <w:t>p</w:t>
      </w:r>
      <w:r>
        <w:rPr>
          <w:rFonts w:ascii="Times New Roman" w:eastAsia="Arial" w:hAnsi="Times New Roman" w:cs="Times New Roman"/>
          <w:color w:val="000000"/>
          <w:spacing w:val="-6"/>
          <w:w w:val="98"/>
        </w:rPr>
        <w:t>,</w:t>
      </w:r>
      <w:r>
        <w:rPr>
          <w:rFonts w:ascii="Times New Roman" w:eastAsia="Arial" w:hAnsi="Times New Roman" w:cs="Times New Roman"/>
          <w:color w:val="000000"/>
          <w:spacing w:val="7"/>
        </w:rPr>
        <w:t xml:space="preserve"> </w:t>
      </w:r>
      <w:r>
        <w:rPr>
          <w:rFonts w:ascii="Times New Roman" w:eastAsia="Arial" w:hAnsi="Times New Roman" w:cs="Times New Roman"/>
          <w:color w:val="000000"/>
          <w:spacing w:val="2"/>
          <w:w w:val="98"/>
        </w:rPr>
        <w:t>w</w:t>
      </w:r>
      <w:r>
        <w:rPr>
          <w:rFonts w:ascii="Times New Roman" w:eastAsia="Arial" w:hAnsi="Times New Roman" w:cs="Times New Roman"/>
          <w:color w:val="000000"/>
          <w:spacing w:val="2"/>
          <w:w w:val="97"/>
        </w:rPr>
        <w:t>h</w:t>
      </w:r>
      <w:r>
        <w:rPr>
          <w:rFonts w:ascii="Times New Roman" w:eastAsia="Arial" w:hAnsi="Times New Roman" w:cs="Times New Roman"/>
          <w:color w:val="000000"/>
          <w:spacing w:val="2"/>
        </w:rPr>
        <w:t>i</w:t>
      </w:r>
      <w:r>
        <w:rPr>
          <w:rFonts w:ascii="Times New Roman" w:eastAsia="Arial" w:hAnsi="Times New Roman" w:cs="Times New Roman"/>
          <w:color w:val="000000"/>
          <w:spacing w:val="-3"/>
          <w:w w:val="87"/>
        </w:rPr>
        <w:t>c</w:t>
      </w:r>
      <w:r>
        <w:rPr>
          <w:rFonts w:ascii="Times New Roman" w:eastAsia="Arial" w:hAnsi="Times New Roman" w:cs="Times New Roman"/>
          <w:color w:val="000000"/>
          <w:spacing w:val="2"/>
          <w:w w:val="97"/>
        </w:rPr>
        <w:t>h</w:t>
      </w:r>
      <w:r>
        <w:rPr>
          <w:rFonts w:ascii="Times New Roman" w:eastAsia="Arial" w:hAnsi="Times New Roman" w:cs="Times New Roman"/>
          <w:color w:val="000000"/>
          <w:spacing w:val="6"/>
        </w:rPr>
        <w:t xml:space="preserve"> </w:t>
      </w:r>
      <w:r>
        <w:rPr>
          <w:rFonts w:ascii="Times New Roman" w:eastAsia="Arial" w:hAnsi="Times New Roman" w:cs="Times New Roman"/>
          <w:color w:val="000000"/>
          <w:spacing w:val="-8"/>
        </w:rPr>
        <w:t>is</w:t>
      </w:r>
      <w:r>
        <w:rPr>
          <w:rFonts w:ascii="Times New Roman" w:eastAsia="Arial" w:hAnsi="Times New Roman" w:cs="Times New Roman"/>
          <w:color w:val="000000"/>
          <w:spacing w:val="6"/>
        </w:rPr>
        <w:t xml:space="preserve"> </w:t>
      </w:r>
      <w:r>
        <w:rPr>
          <w:rFonts w:ascii="Times New Roman" w:eastAsia="Arial" w:hAnsi="Times New Roman" w:cs="Times New Roman"/>
          <w:color w:val="000000"/>
          <w:spacing w:val="3"/>
          <w:w w:val="88"/>
        </w:rPr>
        <w:t>o</w:t>
      </w:r>
      <w:r>
        <w:rPr>
          <w:rFonts w:ascii="Times New Roman" w:eastAsia="Arial" w:hAnsi="Times New Roman" w:cs="Times New Roman"/>
          <w:color w:val="000000"/>
          <w:spacing w:val="3"/>
          <w:w w:val="97"/>
        </w:rPr>
        <w:t>n</w:t>
      </w:r>
      <w:r>
        <w:rPr>
          <w:rFonts w:ascii="Times New Roman" w:eastAsia="Arial" w:hAnsi="Times New Roman" w:cs="Times New Roman"/>
          <w:color w:val="000000"/>
          <w:spacing w:val="3"/>
        </w:rPr>
        <w:t>l</w:t>
      </w:r>
      <w:r>
        <w:rPr>
          <w:rFonts w:ascii="Times New Roman" w:eastAsia="Arial" w:hAnsi="Times New Roman" w:cs="Times New Roman"/>
          <w:color w:val="000000"/>
          <w:spacing w:val="3"/>
          <w:w w:val="103"/>
        </w:rPr>
        <w:t>y</w:t>
      </w:r>
      <w:r>
        <w:rPr>
          <w:rFonts w:ascii="Times New Roman" w:eastAsia="Arial" w:hAnsi="Times New Roman" w:cs="Times New Roman"/>
          <w:color w:val="000000"/>
          <w:spacing w:val="7"/>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spacing w:val="7"/>
        </w:rPr>
        <w:t xml:space="preserve"> </w:t>
      </w:r>
      <w:r>
        <w:rPr>
          <w:rFonts w:ascii="Times New Roman" w:eastAsia="Arial" w:hAnsi="Times New Roman" w:cs="Times New Roman"/>
          <w:color w:val="000000"/>
          <w:spacing w:val="12"/>
          <w:w w:val="97"/>
        </w:rPr>
        <w:t>p</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5"/>
        </w:rPr>
        <w:t>ti</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w w:val="97"/>
        </w:rPr>
        <w:t>n</w:t>
      </w:r>
      <w:r>
        <w:rPr>
          <w:rFonts w:ascii="Times New Roman" w:eastAsia="Arial" w:hAnsi="Times New Roman" w:cs="Times New Roman"/>
          <w:color w:val="000000"/>
          <w:spacing w:val="7"/>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07"/>
        </w:rPr>
        <w:t>f</w:t>
      </w:r>
      <w:r>
        <w:rPr>
          <w:rFonts w:ascii="Times New Roman" w:eastAsia="Arial" w:hAnsi="Times New Roman" w:cs="Times New Roman"/>
          <w:color w:val="000000"/>
          <w:spacing w:val="6"/>
        </w:rPr>
        <w:t xml:space="preserve"> </w:t>
      </w:r>
      <w:r>
        <w:rPr>
          <w:rFonts w:ascii="Times New Roman" w:eastAsia="Arial" w:hAnsi="Times New Roman" w:cs="Times New Roman"/>
          <w:color w:val="000000"/>
          <w:spacing w:val="-9"/>
          <w:w w:val="88"/>
        </w:rPr>
        <w:t>o</w:t>
      </w:r>
      <w:r>
        <w:rPr>
          <w:rFonts w:ascii="Times New Roman" w:eastAsia="Arial" w:hAnsi="Times New Roman" w:cs="Times New Roman"/>
          <w:color w:val="000000"/>
          <w:spacing w:val="-9"/>
          <w:w w:val="97"/>
        </w:rPr>
        <w:t>n</w:t>
      </w:r>
      <w:r>
        <w:rPr>
          <w:rFonts w:ascii="Times New Roman" w:eastAsia="Arial" w:hAnsi="Times New Roman" w:cs="Times New Roman"/>
          <w:color w:val="000000"/>
          <w:spacing w:val="-9"/>
        </w:rPr>
        <w:t>e</w:t>
      </w:r>
      <w:r>
        <w:rPr>
          <w:rFonts w:ascii="Times New Roman" w:eastAsia="Arial" w:hAnsi="Times New Roman" w:cs="Times New Roman"/>
          <w:color w:val="000000"/>
          <w:spacing w:val="6"/>
        </w:rPr>
        <w:t xml:space="preserve"> </w:t>
      </w:r>
      <w:r>
        <w:rPr>
          <w:rFonts w:ascii="Times New Roman" w:eastAsia="Arial" w:hAnsi="Times New Roman" w:cs="Times New Roman"/>
          <w:color w:val="000000"/>
          <w:spacing w:val="-3"/>
          <w:w w:val="87"/>
        </w:rPr>
        <w:t>c</w:t>
      </w:r>
      <w:r>
        <w:rPr>
          <w:rFonts w:ascii="Times New Roman" w:eastAsia="Arial" w:hAnsi="Times New Roman" w:cs="Times New Roman"/>
          <w:color w:val="000000"/>
          <w:spacing w:val="-3"/>
          <w:w w:val="88"/>
        </w:rPr>
        <w:t>o</w:t>
      </w:r>
      <w:r>
        <w:rPr>
          <w:rFonts w:ascii="Times New Roman" w:eastAsia="Arial" w:hAnsi="Times New Roman" w:cs="Times New Roman"/>
          <w:color w:val="000000"/>
          <w:spacing w:val="-3"/>
          <w:w w:val="98"/>
        </w:rPr>
        <w:t>m</w:t>
      </w:r>
      <w:r>
        <w:rPr>
          <w:rFonts w:ascii="Times New Roman" w:eastAsia="Arial" w:hAnsi="Times New Roman" w:cs="Times New Roman"/>
          <w:color w:val="000000"/>
          <w:spacing w:val="-3"/>
          <w:w w:val="97"/>
        </w:rPr>
        <w:t>p</w:t>
      </w:r>
      <w:r>
        <w:rPr>
          <w:rFonts w:ascii="Times New Roman" w:eastAsia="Arial" w:hAnsi="Times New Roman" w:cs="Times New Roman"/>
          <w:color w:val="000000"/>
          <w:spacing w:val="-3"/>
        </w:rPr>
        <w:t>lete</w:t>
      </w:r>
      <w:r>
        <w:rPr>
          <w:rFonts w:ascii="Times New Roman" w:eastAsia="Arial" w:hAnsi="Times New Roman" w:cs="Times New Roman"/>
          <w:color w:val="000000"/>
        </w:rPr>
        <w:t xml:space="preserve"> </w:t>
      </w:r>
      <w:r>
        <w:rPr>
          <w:rFonts w:ascii="Times New Roman" w:eastAsia="Arial" w:hAnsi="Times New Roman" w:cs="Times New Roman"/>
          <w:color w:val="000000"/>
          <w:spacing w:val="7"/>
          <w:w w:val="114"/>
        </w:rPr>
        <w:t>r</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7"/>
        </w:rPr>
        <w:t>t</w:t>
      </w:r>
      <w:r>
        <w:rPr>
          <w:rFonts w:ascii="Times New Roman" w:eastAsia="Arial" w:hAnsi="Times New Roman" w:cs="Times New Roman"/>
          <w:color w:val="000000"/>
          <w:spacing w:val="7"/>
          <w:w w:val="88"/>
        </w:rPr>
        <w:t>a</w:t>
      </w:r>
      <w:r>
        <w:rPr>
          <w:rFonts w:ascii="Times New Roman" w:eastAsia="Arial" w:hAnsi="Times New Roman" w:cs="Times New Roman"/>
          <w:color w:val="000000"/>
          <w:spacing w:val="7"/>
        </w:rPr>
        <w:t>ti</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7"/>
          <w:w w:val="97"/>
        </w:rPr>
        <w:t>n</w:t>
      </w:r>
      <w:r>
        <w:rPr>
          <w:rFonts w:ascii="Times New Roman" w:eastAsia="Arial" w:hAnsi="Times New Roman" w:cs="Times New Roman"/>
          <w:color w:val="000000"/>
          <w:spacing w:val="7"/>
          <w:w w:val="98"/>
        </w:rPr>
        <w:t>.</w:t>
      </w:r>
      <w:r>
        <w:rPr>
          <w:rFonts w:ascii="Times New Roman" w:eastAsia="Arial" w:hAnsi="Times New Roman" w:cs="Times New Roman"/>
          <w:color w:val="000000"/>
          <w:spacing w:val="70"/>
        </w:rPr>
        <w:t xml:space="preserve"> </w:t>
      </w:r>
      <w:r>
        <w:rPr>
          <w:rFonts w:ascii="Times New Roman" w:eastAsia="Arial" w:hAnsi="Times New Roman" w:cs="Times New Roman"/>
          <w:color w:val="000000"/>
          <w:spacing w:val="-12"/>
          <w:w w:val="115"/>
        </w:rPr>
        <w:t>T</w:t>
      </w:r>
      <w:r>
        <w:rPr>
          <w:rFonts w:ascii="Times New Roman" w:eastAsia="Arial" w:hAnsi="Times New Roman" w:cs="Times New Roman"/>
          <w:color w:val="000000"/>
          <w:spacing w:val="-12"/>
          <w:w w:val="97"/>
        </w:rPr>
        <w:t>h</w:t>
      </w:r>
      <w:r>
        <w:rPr>
          <w:rFonts w:ascii="Times New Roman" w:eastAsia="Arial" w:hAnsi="Times New Roman" w:cs="Times New Roman"/>
          <w:color w:val="000000"/>
          <w:spacing w:val="-12"/>
        </w:rPr>
        <w:t>e</w:t>
      </w:r>
      <w:r>
        <w:rPr>
          <w:rFonts w:ascii="Times New Roman" w:eastAsia="Arial" w:hAnsi="Times New Roman" w:cs="Times New Roman"/>
          <w:color w:val="000000"/>
          <w:spacing w:val="-12"/>
          <w:w w:val="114"/>
        </w:rPr>
        <w:t>r</w:t>
      </w:r>
      <w:r>
        <w:rPr>
          <w:rFonts w:ascii="Times New Roman" w:eastAsia="Arial" w:hAnsi="Times New Roman" w:cs="Times New Roman"/>
          <w:color w:val="000000"/>
          <w:spacing w:val="-12"/>
        </w:rPr>
        <w:t>e</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10"/>
          <w:w w:val="88"/>
        </w:rPr>
        <w:t>a</w:t>
      </w:r>
      <w:r>
        <w:rPr>
          <w:rFonts w:ascii="Times New Roman" w:eastAsia="Arial" w:hAnsi="Times New Roman" w:cs="Times New Roman"/>
          <w:color w:val="000000"/>
          <w:spacing w:val="-10"/>
          <w:w w:val="114"/>
        </w:rPr>
        <w:t>r</w:t>
      </w:r>
      <w:r>
        <w:rPr>
          <w:rFonts w:ascii="Times New Roman" w:eastAsia="Arial" w:hAnsi="Times New Roman" w:cs="Times New Roman"/>
          <w:color w:val="000000"/>
          <w:spacing w:val="-10"/>
        </w:rPr>
        <w:t>e</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12"/>
          <w:w w:val="97"/>
        </w:rPr>
        <w:t>n</w:t>
      </w:r>
      <w:r>
        <w:rPr>
          <w:rFonts w:ascii="Times New Roman" w:eastAsia="Arial" w:hAnsi="Times New Roman" w:cs="Times New Roman"/>
          <w:color w:val="000000"/>
          <w:spacing w:val="-7"/>
          <w:w w:val="97"/>
        </w:rPr>
        <w:t>u</w:t>
      </w:r>
      <w:r>
        <w:rPr>
          <w:rFonts w:ascii="Times New Roman" w:eastAsia="Arial" w:hAnsi="Times New Roman" w:cs="Times New Roman"/>
          <w:color w:val="000000"/>
          <w:spacing w:val="-7"/>
          <w:w w:val="98"/>
        </w:rPr>
        <w:t>m</w:t>
      </w:r>
      <w:r>
        <w:rPr>
          <w:rFonts w:ascii="Times New Roman" w:eastAsia="Arial" w:hAnsi="Times New Roman" w:cs="Times New Roman"/>
          <w:color w:val="000000"/>
          <w:spacing w:val="-7"/>
        </w:rPr>
        <w:t>e</w:t>
      </w:r>
      <w:r>
        <w:rPr>
          <w:rFonts w:ascii="Times New Roman" w:eastAsia="Arial" w:hAnsi="Times New Roman" w:cs="Times New Roman"/>
          <w:color w:val="000000"/>
          <w:spacing w:val="-7"/>
          <w:w w:val="114"/>
        </w:rPr>
        <w:t>r</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7"/>
          <w:w w:val="97"/>
        </w:rPr>
        <w:t>u</w:t>
      </w:r>
      <w:r>
        <w:rPr>
          <w:rFonts w:ascii="Times New Roman" w:eastAsia="Arial" w:hAnsi="Times New Roman" w:cs="Times New Roman"/>
          <w:color w:val="000000"/>
          <w:spacing w:val="-7"/>
        </w:rPr>
        <w:t>s</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2"/>
          <w:w w:val="114"/>
        </w:rPr>
        <w:t>r</w:t>
      </w:r>
      <w:r>
        <w:rPr>
          <w:rFonts w:ascii="Times New Roman" w:eastAsia="Arial" w:hAnsi="Times New Roman" w:cs="Times New Roman"/>
          <w:color w:val="000000"/>
          <w:spacing w:val="-2"/>
        </w:rPr>
        <w:t>el</w:t>
      </w:r>
      <w:r>
        <w:rPr>
          <w:rFonts w:ascii="Times New Roman" w:eastAsia="Arial" w:hAnsi="Times New Roman" w:cs="Times New Roman"/>
          <w:color w:val="000000"/>
          <w:spacing w:val="-2"/>
          <w:w w:val="88"/>
        </w:rPr>
        <w:t>a</w:t>
      </w:r>
      <w:r>
        <w:rPr>
          <w:rFonts w:ascii="Times New Roman" w:eastAsia="Arial" w:hAnsi="Times New Roman" w:cs="Times New Roman"/>
          <w:color w:val="000000"/>
          <w:spacing w:val="-2"/>
        </w:rPr>
        <w:t>ti</w:t>
      </w:r>
      <w:r>
        <w:rPr>
          <w:rFonts w:ascii="Times New Roman" w:eastAsia="Arial" w:hAnsi="Times New Roman" w:cs="Times New Roman"/>
          <w:color w:val="000000"/>
          <w:spacing w:val="-2"/>
          <w:w w:val="88"/>
        </w:rPr>
        <w:t>o</w:t>
      </w:r>
      <w:r>
        <w:rPr>
          <w:rFonts w:ascii="Times New Roman" w:eastAsia="Arial" w:hAnsi="Times New Roman" w:cs="Times New Roman"/>
          <w:color w:val="000000"/>
          <w:spacing w:val="-2"/>
          <w:w w:val="97"/>
        </w:rPr>
        <w:t>n</w:t>
      </w:r>
      <w:r>
        <w:rPr>
          <w:rFonts w:ascii="Times New Roman" w:eastAsia="Arial" w:hAnsi="Times New Roman" w:cs="Times New Roman"/>
          <w:color w:val="000000"/>
          <w:spacing w:val="-2"/>
        </w:rPr>
        <w:t>s</w:t>
      </w:r>
      <w:r>
        <w:rPr>
          <w:rFonts w:ascii="Times New Roman" w:eastAsia="Arial" w:hAnsi="Times New Roman" w:cs="Times New Roman"/>
          <w:color w:val="000000"/>
          <w:spacing w:val="-2"/>
          <w:w w:val="97"/>
        </w:rPr>
        <w:t>h</w:t>
      </w:r>
      <w:r>
        <w:rPr>
          <w:rFonts w:ascii="Times New Roman" w:eastAsia="Arial" w:hAnsi="Times New Roman" w:cs="Times New Roman"/>
          <w:color w:val="000000"/>
          <w:spacing w:val="-2"/>
        </w:rPr>
        <w:t>i</w:t>
      </w:r>
      <w:r>
        <w:rPr>
          <w:rFonts w:ascii="Times New Roman" w:eastAsia="Arial" w:hAnsi="Times New Roman" w:cs="Times New Roman"/>
          <w:color w:val="000000"/>
          <w:spacing w:val="-2"/>
          <w:w w:val="97"/>
        </w:rPr>
        <w:t>p</w:t>
      </w:r>
      <w:r>
        <w:rPr>
          <w:rFonts w:ascii="Times New Roman" w:eastAsia="Arial" w:hAnsi="Times New Roman" w:cs="Times New Roman"/>
          <w:color w:val="000000"/>
          <w:spacing w:val="-2"/>
        </w:rPr>
        <w:t>s</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3"/>
          <w:w w:val="97"/>
        </w:rPr>
        <w:t>b</w:t>
      </w:r>
      <w:r>
        <w:rPr>
          <w:rFonts w:ascii="Times New Roman" w:eastAsia="Arial" w:hAnsi="Times New Roman" w:cs="Times New Roman"/>
          <w:color w:val="000000"/>
          <w:spacing w:val="-9"/>
        </w:rPr>
        <w:t>e</w:t>
      </w:r>
      <w:r>
        <w:rPr>
          <w:rFonts w:ascii="Times New Roman" w:eastAsia="Arial" w:hAnsi="Times New Roman" w:cs="Times New Roman"/>
          <w:color w:val="000000"/>
          <w:spacing w:val="-16"/>
        </w:rPr>
        <w:t>t</w:t>
      </w:r>
      <w:r>
        <w:rPr>
          <w:rFonts w:ascii="Times New Roman" w:eastAsia="Arial" w:hAnsi="Times New Roman" w:cs="Times New Roman"/>
          <w:color w:val="000000"/>
          <w:spacing w:val="-15"/>
          <w:w w:val="98"/>
        </w:rPr>
        <w:t>w</w:t>
      </w:r>
      <w:r>
        <w:rPr>
          <w:rFonts w:ascii="Times New Roman" w:eastAsia="Arial" w:hAnsi="Times New Roman" w:cs="Times New Roman"/>
          <w:color w:val="000000"/>
          <w:spacing w:val="-9"/>
        </w:rPr>
        <w:t>ee</w:t>
      </w:r>
      <w:r>
        <w:rPr>
          <w:rFonts w:ascii="Times New Roman" w:eastAsia="Arial" w:hAnsi="Times New Roman" w:cs="Times New Roman"/>
          <w:color w:val="000000"/>
          <w:spacing w:val="-9"/>
          <w:w w:val="97"/>
        </w:rPr>
        <w:t>n</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2"/>
        </w:rPr>
        <w:t>t</w:t>
      </w:r>
      <w:r>
        <w:rPr>
          <w:rFonts w:ascii="Times New Roman" w:eastAsia="Arial" w:hAnsi="Times New Roman" w:cs="Times New Roman"/>
          <w:color w:val="000000"/>
          <w:spacing w:val="-2"/>
          <w:w w:val="97"/>
        </w:rPr>
        <w:t>h</w:t>
      </w:r>
      <w:r>
        <w:rPr>
          <w:rFonts w:ascii="Times New Roman" w:eastAsia="Arial" w:hAnsi="Times New Roman" w:cs="Times New Roman"/>
          <w:color w:val="000000"/>
          <w:spacing w:val="-2"/>
        </w:rPr>
        <w:t>e</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1"/>
          <w:w w:val="98"/>
        </w:rPr>
        <w:t>m</w:t>
      </w:r>
      <w:r>
        <w:rPr>
          <w:rFonts w:ascii="Times New Roman" w:eastAsia="Arial" w:hAnsi="Times New Roman" w:cs="Times New Roman"/>
          <w:color w:val="000000"/>
          <w:spacing w:val="-1"/>
          <w:w w:val="88"/>
        </w:rPr>
        <w:t>o</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88"/>
        </w:rPr>
        <w:t>o</w:t>
      </w:r>
      <w:r>
        <w:rPr>
          <w:rFonts w:ascii="Times New Roman" w:eastAsia="Arial" w:hAnsi="Times New Roman" w:cs="Times New Roman"/>
          <w:color w:val="000000"/>
          <w:spacing w:val="-1"/>
          <w:w w:val="114"/>
        </w:rPr>
        <w:t>r</w:t>
      </w:r>
      <w:r>
        <w:rPr>
          <w:rFonts w:ascii="Times New Roman" w:eastAsia="Arial" w:hAnsi="Times New Roman" w:cs="Times New Roman"/>
          <w:color w:val="000000"/>
          <w:spacing w:val="-1"/>
        </w:rPr>
        <w:t>s</w:t>
      </w:r>
      <w:r>
        <w:rPr>
          <w:rFonts w:ascii="Times New Roman" w:eastAsia="Arial" w:hAnsi="Times New Roman" w:cs="Times New Roman"/>
          <w:color w:val="000000"/>
          <w:spacing w:val="22"/>
        </w:rPr>
        <w:t xml:space="preserve"> </w:t>
      </w:r>
      <w:r>
        <w:rPr>
          <w:rFonts w:ascii="Times New Roman" w:eastAsia="Arial" w:hAnsi="Times New Roman" w:cs="Times New Roman"/>
          <w:color w:val="000000"/>
          <w:spacing w:val="-1"/>
        </w:rPr>
        <w:t>s</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w w:val="88"/>
        </w:rPr>
        <w:t>a</w:t>
      </w:r>
      <w:r>
        <w:rPr>
          <w:rFonts w:ascii="Times New Roman" w:eastAsia="Arial" w:hAnsi="Times New Roman" w:cs="Times New Roman"/>
          <w:color w:val="000000"/>
          <w:spacing w:val="-1"/>
          <w:w w:val="107"/>
        </w:rPr>
        <w:t>f</w:t>
      </w:r>
      <w:r>
        <w:rPr>
          <w:rFonts w:ascii="Times New Roman" w:eastAsia="Arial" w:hAnsi="Times New Roman" w:cs="Times New Roman"/>
          <w:color w:val="000000"/>
          <w:spacing w:val="-1"/>
        </w:rPr>
        <w:t>t</w:t>
      </w:r>
      <w:r>
        <w:rPr>
          <w:rFonts w:ascii="Times New Roman" w:eastAsia="Arial" w:hAnsi="Times New Roman" w:cs="Times New Roman"/>
          <w:color w:val="000000"/>
          <w:spacing w:val="23"/>
        </w:rPr>
        <w:t xml:space="preserve"> </w:t>
      </w:r>
      <w:r>
        <w:rPr>
          <w:rFonts w:ascii="Times New Roman" w:eastAsia="Arial" w:hAnsi="Times New Roman" w:cs="Times New Roman"/>
          <w:color w:val="000000"/>
          <w:spacing w:val="7"/>
          <w:w w:val="114"/>
        </w:rPr>
        <w:t>r</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7"/>
        </w:rPr>
        <w:t>t</w:t>
      </w:r>
      <w:r>
        <w:rPr>
          <w:rFonts w:ascii="Times New Roman" w:eastAsia="Arial" w:hAnsi="Times New Roman" w:cs="Times New Roman"/>
          <w:color w:val="000000"/>
          <w:spacing w:val="7"/>
          <w:w w:val="88"/>
        </w:rPr>
        <w:t>a</w:t>
      </w:r>
      <w:r>
        <w:rPr>
          <w:rFonts w:ascii="Times New Roman" w:eastAsia="Arial" w:hAnsi="Times New Roman" w:cs="Times New Roman"/>
          <w:color w:val="000000"/>
          <w:spacing w:val="7"/>
          <w:w w:val="98"/>
        </w:rPr>
        <w:t>-</w:t>
      </w:r>
      <w:r>
        <w:rPr>
          <w:rFonts w:ascii="Times New Roman" w:eastAsia="Arial" w:hAnsi="Times New Roman" w:cs="Times New Roman"/>
          <w:color w:val="000000"/>
          <w:spacing w:val="7"/>
        </w:rPr>
        <w:t>ti</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7"/>
          <w:w w:val="97"/>
        </w:rPr>
        <w:t>n</w:t>
      </w:r>
      <w:r>
        <w:rPr>
          <w:rFonts w:ascii="Times New Roman" w:eastAsia="Arial" w:hAnsi="Times New Roman" w:cs="Times New Roman"/>
          <w:color w:val="000000"/>
          <w:spacing w:val="10"/>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w w:val="97"/>
        </w:rPr>
        <w:t>nd</w:t>
      </w:r>
      <w:r>
        <w:rPr>
          <w:rFonts w:ascii="Times New Roman" w:eastAsia="Arial" w:hAnsi="Times New Roman" w:cs="Times New Roman"/>
          <w:color w:val="000000"/>
          <w:spacing w:val="8"/>
        </w:rPr>
        <w:t xml:space="preserve"> </w:t>
      </w:r>
      <w:r>
        <w:rPr>
          <w:rFonts w:ascii="Times New Roman" w:eastAsia="Arial" w:hAnsi="Times New Roman" w:cs="Times New Roman"/>
          <w:color w:val="000000"/>
          <w:spacing w:val="7"/>
        </w:rPr>
        <w:t>i</w:t>
      </w:r>
      <w:r>
        <w:rPr>
          <w:rFonts w:ascii="Times New Roman" w:eastAsia="Arial" w:hAnsi="Times New Roman" w:cs="Times New Roman"/>
          <w:color w:val="000000"/>
          <w:spacing w:val="7"/>
          <w:w w:val="97"/>
        </w:rPr>
        <w:t>npu</w:t>
      </w:r>
      <w:r>
        <w:rPr>
          <w:rFonts w:ascii="Times New Roman" w:eastAsia="Arial" w:hAnsi="Times New Roman" w:cs="Times New Roman"/>
          <w:color w:val="000000"/>
          <w:spacing w:val="7"/>
        </w:rPr>
        <w:t>t</w:t>
      </w:r>
      <w:r>
        <w:rPr>
          <w:rFonts w:ascii="Times New Roman" w:eastAsia="Arial" w:hAnsi="Times New Roman" w:cs="Times New Roman"/>
          <w:color w:val="000000"/>
          <w:spacing w:val="9"/>
        </w:rPr>
        <w:t xml:space="preserve"> </w:t>
      </w:r>
      <w:r>
        <w:rPr>
          <w:rFonts w:ascii="Times New Roman" w:eastAsia="Arial" w:hAnsi="Times New Roman" w:cs="Times New Roman"/>
          <w:color w:val="000000"/>
          <w:spacing w:val="-10"/>
          <w:w w:val="97"/>
        </w:rPr>
        <w:t>pu</w:t>
      </w:r>
      <w:r>
        <w:rPr>
          <w:rFonts w:ascii="Times New Roman" w:eastAsia="Arial" w:hAnsi="Times New Roman" w:cs="Times New Roman"/>
          <w:color w:val="000000"/>
          <w:spacing w:val="-10"/>
        </w:rPr>
        <w:t>lses</w:t>
      </w:r>
      <w:r>
        <w:rPr>
          <w:rFonts w:ascii="Times New Roman" w:eastAsia="Arial" w:hAnsi="Times New Roman" w:cs="Times New Roman"/>
          <w:color w:val="000000"/>
          <w:spacing w:val="-10"/>
          <w:w w:val="98"/>
        </w:rPr>
        <w:t>.</w:t>
      </w:r>
      <w:r>
        <w:rPr>
          <w:rFonts w:ascii="Times New Roman" w:eastAsia="Arial" w:hAnsi="Times New Roman" w:cs="Times New Roman"/>
          <w:color w:val="000000"/>
          <w:spacing w:val="36"/>
        </w:rPr>
        <w:t xml:space="preserve"> </w:t>
      </w:r>
      <w:r>
        <w:rPr>
          <w:rFonts w:ascii="Times New Roman" w:eastAsia="Arial" w:hAnsi="Times New Roman" w:cs="Times New Roman"/>
          <w:color w:val="000000"/>
          <w:spacing w:val="-10"/>
          <w:w w:val="97"/>
        </w:rPr>
        <w:t>On</w:t>
      </w:r>
      <w:r>
        <w:rPr>
          <w:rFonts w:ascii="Times New Roman" w:eastAsia="Arial" w:hAnsi="Times New Roman" w:cs="Times New Roman"/>
          <w:color w:val="000000"/>
          <w:spacing w:val="-10"/>
        </w:rPr>
        <w:t>e</w:t>
      </w:r>
      <w:r>
        <w:rPr>
          <w:rFonts w:ascii="Times New Roman" w:eastAsia="Arial" w:hAnsi="Times New Roman" w:cs="Times New Roman"/>
          <w:color w:val="000000"/>
          <w:spacing w:val="8"/>
        </w:rPr>
        <w:t xml:space="preserve"> </w:t>
      </w:r>
      <w:r>
        <w:rPr>
          <w:rFonts w:ascii="Times New Roman" w:eastAsia="Arial" w:hAnsi="Times New Roman" w:cs="Times New Roman"/>
          <w:color w:val="000000"/>
          <w:spacing w:val="-7"/>
        </w:rPr>
        <w:t>s</w:t>
      </w:r>
      <w:r>
        <w:rPr>
          <w:rFonts w:ascii="Times New Roman" w:eastAsia="Arial" w:hAnsi="Times New Roman" w:cs="Times New Roman"/>
          <w:color w:val="000000"/>
          <w:spacing w:val="-7"/>
          <w:w w:val="97"/>
        </w:rPr>
        <w:t>u</w:t>
      </w:r>
      <w:r>
        <w:rPr>
          <w:rFonts w:ascii="Times New Roman" w:eastAsia="Arial" w:hAnsi="Times New Roman" w:cs="Times New Roman"/>
          <w:color w:val="000000"/>
          <w:spacing w:val="-14"/>
          <w:w w:val="87"/>
        </w:rPr>
        <w:t>c</w:t>
      </w:r>
      <w:r>
        <w:rPr>
          <w:rFonts w:ascii="Times New Roman" w:eastAsia="Arial" w:hAnsi="Times New Roman" w:cs="Times New Roman"/>
          <w:color w:val="000000"/>
          <w:spacing w:val="-7"/>
          <w:w w:val="97"/>
        </w:rPr>
        <w:t>h</w:t>
      </w:r>
      <w:r>
        <w:rPr>
          <w:rFonts w:ascii="Times New Roman" w:eastAsia="Arial" w:hAnsi="Times New Roman" w:cs="Times New Roman"/>
          <w:color w:val="000000"/>
          <w:spacing w:val="8"/>
        </w:rPr>
        <w:t xml:space="preserve"> </w:t>
      </w:r>
      <w:r>
        <w:rPr>
          <w:rFonts w:ascii="Times New Roman" w:eastAsia="Arial" w:hAnsi="Times New Roman" w:cs="Times New Roman"/>
          <w:color w:val="000000"/>
          <w:w w:val="114"/>
        </w:rPr>
        <w:t>r</w:t>
      </w:r>
      <w:r>
        <w:rPr>
          <w:rFonts w:ascii="Times New Roman" w:eastAsia="Arial" w:hAnsi="Times New Roman" w:cs="Times New Roman"/>
          <w:color w:val="000000"/>
        </w:rPr>
        <w:t>el</w:t>
      </w:r>
      <w:r>
        <w:rPr>
          <w:rFonts w:ascii="Times New Roman" w:eastAsia="Arial" w:hAnsi="Times New Roman" w:cs="Times New Roman"/>
          <w:color w:val="000000"/>
          <w:w w:val="88"/>
        </w:rPr>
        <w:t>a</w:t>
      </w:r>
      <w:r>
        <w:rPr>
          <w:rFonts w:ascii="Times New Roman" w:eastAsia="Arial" w:hAnsi="Times New Roman" w:cs="Times New Roman"/>
          <w:color w:val="000000"/>
        </w:rPr>
        <w:t>ti</w:t>
      </w:r>
      <w:r>
        <w:rPr>
          <w:rFonts w:ascii="Times New Roman" w:eastAsia="Arial" w:hAnsi="Times New Roman" w:cs="Times New Roman"/>
          <w:color w:val="000000"/>
          <w:w w:val="88"/>
        </w:rPr>
        <w:t>o</w:t>
      </w:r>
      <w:r>
        <w:rPr>
          <w:rFonts w:ascii="Times New Roman" w:eastAsia="Arial" w:hAnsi="Times New Roman" w:cs="Times New Roman"/>
          <w:color w:val="000000"/>
          <w:w w:val="97"/>
        </w:rPr>
        <w:t>n</w:t>
      </w:r>
      <w:r>
        <w:rPr>
          <w:rFonts w:ascii="Times New Roman" w:eastAsia="Arial" w:hAnsi="Times New Roman" w:cs="Times New Roman"/>
          <w:color w:val="000000"/>
        </w:rPr>
        <w:t>s</w:t>
      </w:r>
      <w:r>
        <w:rPr>
          <w:rFonts w:ascii="Times New Roman" w:eastAsia="Arial" w:hAnsi="Times New Roman" w:cs="Times New Roman"/>
          <w:color w:val="000000"/>
          <w:w w:val="97"/>
        </w:rPr>
        <w:t>h</w:t>
      </w:r>
      <w:r>
        <w:rPr>
          <w:rFonts w:ascii="Times New Roman" w:eastAsia="Arial" w:hAnsi="Times New Roman" w:cs="Times New Roman"/>
          <w:color w:val="000000"/>
        </w:rPr>
        <w:t>i</w:t>
      </w:r>
      <w:r>
        <w:rPr>
          <w:rFonts w:ascii="Times New Roman" w:eastAsia="Arial" w:hAnsi="Times New Roman" w:cs="Times New Roman"/>
          <w:color w:val="000000"/>
          <w:w w:val="97"/>
        </w:rPr>
        <w:t>p</w:t>
      </w:r>
      <w:r>
        <w:rPr>
          <w:rFonts w:ascii="Times New Roman" w:eastAsia="Arial" w:hAnsi="Times New Roman" w:cs="Times New Roman"/>
          <w:color w:val="000000"/>
          <w:spacing w:val="9"/>
        </w:rPr>
        <w:t xml:space="preserve"> </w:t>
      </w:r>
      <w:r>
        <w:rPr>
          <w:rFonts w:ascii="Times New Roman" w:eastAsia="Arial" w:hAnsi="Times New Roman" w:cs="Times New Roman"/>
          <w:color w:val="000000"/>
          <w:spacing w:val="-8"/>
        </w:rPr>
        <w:t>is</w:t>
      </w:r>
      <w:r>
        <w:rPr>
          <w:rFonts w:ascii="Times New Roman" w:eastAsia="Arial" w:hAnsi="Times New Roman" w:cs="Times New Roman"/>
          <w:color w:val="000000"/>
          <w:spacing w:val="8"/>
        </w:rPr>
        <w:t xml:space="preserve"> </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rPr>
        <w:t>e</w:t>
      </w:r>
      <w:r>
        <w:rPr>
          <w:rFonts w:ascii="Times New Roman" w:eastAsia="Arial" w:hAnsi="Times New Roman" w:cs="Times New Roman"/>
          <w:color w:val="000000"/>
          <w:spacing w:val="8"/>
        </w:rPr>
        <w:t xml:space="preserve"> </w:t>
      </w:r>
      <w:r>
        <w:rPr>
          <w:rFonts w:ascii="Times New Roman" w:eastAsia="Arial" w:hAnsi="Times New Roman" w:cs="Times New Roman"/>
          <w:color w:val="000000"/>
          <w:spacing w:val="2"/>
          <w:w w:val="97"/>
        </w:rPr>
        <w:t>d</w:t>
      </w:r>
      <w:r>
        <w:rPr>
          <w:rFonts w:ascii="Times New Roman" w:eastAsia="Arial" w:hAnsi="Times New Roman" w:cs="Times New Roman"/>
          <w:color w:val="000000"/>
          <w:spacing w:val="2"/>
        </w:rPr>
        <w:t>i</w:t>
      </w:r>
      <w:r>
        <w:rPr>
          <w:rFonts w:ascii="Times New Roman" w:eastAsia="Arial" w:hAnsi="Times New Roman" w:cs="Times New Roman"/>
          <w:color w:val="000000"/>
          <w:spacing w:val="2"/>
          <w:w w:val="114"/>
        </w:rPr>
        <w:t>r</w:t>
      </w:r>
      <w:r>
        <w:rPr>
          <w:rFonts w:ascii="Times New Roman" w:eastAsia="Arial" w:hAnsi="Times New Roman" w:cs="Times New Roman"/>
          <w:color w:val="000000"/>
          <w:spacing w:val="2"/>
        </w:rPr>
        <w:t>e</w:t>
      </w:r>
      <w:r>
        <w:rPr>
          <w:rFonts w:ascii="Times New Roman" w:eastAsia="Arial" w:hAnsi="Times New Roman" w:cs="Times New Roman"/>
          <w:color w:val="000000"/>
          <w:spacing w:val="2"/>
          <w:w w:val="87"/>
        </w:rPr>
        <w:t>c</w:t>
      </w:r>
      <w:r>
        <w:rPr>
          <w:rFonts w:ascii="Times New Roman" w:eastAsia="Arial" w:hAnsi="Times New Roman" w:cs="Times New Roman"/>
          <w:color w:val="000000"/>
          <w:spacing w:val="2"/>
        </w:rPr>
        <w:t>ti</w:t>
      </w:r>
      <w:r>
        <w:rPr>
          <w:rFonts w:ascii="Times New Roman" w:eastAsia="Arial" w:hAnsi="Times New Roman" w:cs="Times New Roman"/>
          <w:color w:val="000000"/>
          <w:spacing w:val="2"/>
          <w:w w:val="88"/>
        </w:rPr>
        <w:t>o</w:t>
      </w:r>
      <w:r>
        <w:rPr>
          <w:rFonts w:ascii="Times New Roman" w:eastAsia="Arial" w:hAnsi="Times New Roman" w:cs="Times New Roman"/>
          <w:color w:val="000000"/>
          <w:spacing w:val="2"/>
          <w:w w:val="97"/>
        </w:rPr>
        <w:t>n</w:t>
      </w:r>
      <w:r>
        <w:rPr>
          <w:rFonts w:ascii="Times New Roman" w:eastAsia="Arial" w:hAnsi="Times New Roman" w:cs="Times New Roman"/>
          <w:color w:val="000000"/>
          <w:spacing w:val="9"/>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07"/>
        </w:rPr>
        <w:t>f</w:t>
      </w:r>
      <w:r>
        <w:rPr>
          <w:rFonts w:ascii="Times New Roman" w:eastAsia="Arial" w:hAnsi="Times New Roman" w:cs="Times New Roman"/>
          <w:color w:val="000000"/>
          <w:spacing w:val="9"/>
        </w:rPr>
        <w:t xml:space="preserve"> </w:t>
      </w:r>
      <w:r>
        <w:rPr>
          <w:rFonts w:ascii="Times New Roman" w:eastAsia="Arial" w:hAnsi="Times New Roman" w:cs="Times New Roman"/>
          <w:color w:val="000000"/>
          <w:spacing w:val="8"/>
          <w:w w:val="114"/>
        </w:rPr>
        <w:t>r</w:t>
      </w:r>
      <w:r>
        <w:rPr>
          <w:rFonts w:ascii="Times New Roman" w:eastAsia="Arial" w:hAnsi="Times New Roman" w:cs="Times New Roman"/>
          <w:color w:val="000000"/>
          <w:spacing w:val="8"/>
          <w:w w:val="88"/>
        </w:rPr>
        <w:t>o</w:t>
      </w:r>
      <w:r>
        <w:rPr>
          <w:rFonts w:ascii="Times New Roman" w:eastAsia="Arial" w:hAnsi="Times New Roman" w:cs="Times New Roman"/>
          <w:color w:val="000000"/>
          <w:spacing w:val="8"/>
        </w:rPr>
        <w:t>t</w:t>
      </w:r>
      <w:r>
        <w:rPr>
          <w:rFonts w:ascii="Times New Roman" w:eastAsia="Arial" w:hAnsi="Times New Roman" w:cs="Times New Roman"/>
          <w:color w:val="000000"/>
          <w:spacing w:val="8"/>
          <w:w w:val="88"/>
        </w:rPr>
        <w:t>a</w:t>
      </w:r>
      <w:r>
        <w:rPr>
          <w:rFonts w:ascii="Times New Roman" w:eastAsia="Arial" w:hAnsi="Times New Roman" w:cs="Times New Roman"/>
          <w:color w:val="000000"/>
          <w:spacing w:val="8"/>
        </w:rPr>
        <w:t>ti</w:t>
      </w:r>
      <w:r>
        <w:rPr>
          <w:rFonts w:ascii="Times New Roman" w:eastAsia="Arial" w:hAnsi="Times New Roman" w:cs="Times New Roman"/>
          <w:color w:val="000000"/>
          <w:spacing w:val="8"/>
          <w:w w:val="88"/>
        </w:rPr>
        <w:t>o</w:t>
      </w:r>
      <w:r>
        <w:rPr>
          <w:rFonts w:ascii="Times New Roman" w:eastAsia="Arial" w:hAnsi="Times New Roman" w:cs="Times New Roman"/>
          <w:color w:val="000000"/>
          <w:spacing w:val="8"/>
          <w:w w:val="97"/>
        </w:rPr>
        <w:t>n</w:t>
      </w:r>
      <w:r>
        <w:rPr>
          <w:rFonts w:ascii="Times New Roman" w:eastAsia="Arial" w:hAnsi="Times New Roman" w:cs="Times New Roman"/>
          <w:color w:val="000000"/>
          <w:spacing w:val="9"/>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w w:val="97"/>
        </w:rPr>
        <w:t>nd</w:t>
      </w:r>
      <w:r>
        <w:rPr>
          <w:rFonts w:ascii="Times New Roman" w:eastAsia="Arial" w:hAnsi="Times New Roman" w:cs="Times New Roman"/>
          <w:color w:val="000000"/>
        </w:rPr>
        <w:t xml:space="preserve"> </w:t>
      </w:r>
      <w:r>
        <w:rPr>
          <w:rFonts w:ascii="Times New Roman" w:eastAsia="Arial" w:hAnsi="Times New Roman" w:cs="Times New Roman"/>
          <w:color w:val="000000"/>
          <w:spacing w:val="-2"/>
        </w:rPr>
        <w:t>t</w:t>
      </w:r>
      <w:r>
        <w:rPr>
          <w:rFonts w:ascii="Times New Roman" w:eastAsia="Arial" w:hAnsi="Times New Roman" w:cs="Times New Roman"/>
          <w:color w:val="000000"/>
          <w:spacing w:val="-2"/>
          <w:w w:val="97"/>
        </w:rPr>
        <w:t>h</w:t>
      </w:r>
      <w:r>
        <w:rPr>
          <w:rFonts w:ascii="Times New Roman" w:eastAsia="Arial" w:hAnsi="Times New Roman" w:cs="Times New Roman"/>
          <w:color w:val="000000"/>
          <w:spacing w:val="-2"/>
        </w:rPr>
        <w:t>e</w:t>
      </w:r>
      <w:r>
        <w:rPr>
          <w:rFonts w:ascii="Times New Roman" w:eastAsia="Arial" w:hAnsi="Times New Roman" w:cs="Times New Roman"/>
          <w:color w:val="000000"/>
          <w:spacing w:val="27"/>
        </w:rPr>
        <w:t xml:space="preserve"> </w:t>
      </w:r>
      <w:r>
        <w:rPr>
          <w:rFonts w:ascii="Times New Roman" w:eastAsia="Arial" w:hAnsi="Times New Roman" w:cs="Times New Roman"/>
          <w:color w:val="000000"/>
          <w:spacing w:val="-14"/>
        </w:rPr>
        <w:t>se</w:t>
      </w:r>
      <w:r>
        <w:rPr>
          <w:rFonts w:ascii="Times New Roman" w:eastAsia="Arial" w:hAnsi="Times New Roman" w:cs="Times New Roman"/>
          <w:color w:val="000000"/>
          <w:spacing w:val="-14"/>
          <w:w w:val="92"/>
        </w:rPr>
        <w:t>q</w:t>
      </w:r>
      <w:r>
        <w:rPr>
          <w:rFonts w:ascii="Times New Roman" w:eastAsia="Arial" w:hAnsi="Times New Roman" w:cs="Times New Roman"/>
          <w:color w:val="000000"/>
          <w:spacing w:val="-14"/>
          <w:w w:val="97"/>
        </w:rPr>
        <w:t>u</w:t>
      </w:r>
      <w:r>
        <w:rPr>
          <w:rFonts w:ascii="Times New Roman" w:eastAsia="Arial" w:hAnsi="Times New Roman" w:cs="Times New Roman"/>
          <w:color w:val="000000"/>
          <w:spacing w:val="-14"/>
        </w:rPr>
        <w:t>e</w:t>
      </w:r>
      <w:r>
        <w:rPr>
          <w:rFonts w:ascii="Times New Roman" w:eastAsia="Arial" w:hAnsi="Times New Roman" w:cs="Times New Roman"/>
          <w:color w:val="000000"/>
          <w:spacing w:val="-14"/>
          <w:w w:val="97"/>
        </w:rPr>
        <w:t>n</w:t>
      </w:r>
      <w:r>
        <w:rPr>
          <w:rFonts w:ascii="Times New Roman" w:eastAsia="Arial" w:hAnsi="Times New Roman" w:cs="Times New Roman"/>
          <w:color w:val="000000"/>
          <w:spacing w:val="-14"/>
          <w:w w:val="87"/>
        </w:rPr>
        <w:t>c</w:t>
      </w:r>
      <w:r>
        <w:rPr>
          <w:rFonts w:ascii="Times New Roman" w:eastAsia="Arial" w:hAnsi="Times New Roman" w:cs="Times New Roman"/>
          <w:color w:val="000000"/>
          <w:spacing w:val="-14"/>
        </w:rPr>
        <w:t>e</w:t>
      </w:r>
      <w:r>
        <w:rPr>
          <w:rFonts w:ascii="Times New Roman" w:eastAsia="Arial" w:hAnsi="Times New Roman" w:cs="Times New Roman"/>
          <w:color w:val="000000"/>
          <w:spacing w:val="26"/>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07"/>
        </w:rPr>
        <w:t>f</w:t>
      </w:r>
      <w:r>
        <w:rPr>
          <w:rFonts w:ascii="Times New Roman" w:eastAsia="Arial" w:hAnsi="Times New Roman" w:cs="Times New Roman"/>
          <w:color w:val="000000"/>
          <w:spacing w:val="27"/>
        </w:rPr>
        <w:t xml:space="preserve"> </w:t>
      </w:r>
      <w:r>
        <w:rPr>
          <w:rFonts w:ascii="Times New Roman" w:eastAsia="Arial" w:hAnsi="Times New Roman" w:cs="Times New Roman"/>
          <w:color w:val="000000"/>
          <w:spacing w:val="-1"/>
          <w:w w:val="88"/>
        </w:rPr>
        <w:t>a</w:t>
      </w:r>
      <w:r>
        <w:rPr>
          <w:rFonts w:ascii="Times New Roman" w:eastAsia="Arial" w:hAnsi="Times New Roman" w:cs="Times New Roman"/>
          <w:color w:val="000000"/>
          <w:spacing w:val="-1"/>
          <w:w w:val="97"/>
        </w:rPr>
        <w:t>pp</w:t>
      </w:r>
      <w:r>
        <w:rPr>
          <w:rFonts w:ascii="Times New Roman" w:eastAsia="Arial" w:hAnsi="Times New Roman" w:cs="Times New Roman"/>
          <w:color w:val="000000"/>
          <w:spacing w:val="-1"/>
        </w:rPr>
        <w:t>lie</w:t>
      </w:r>
      <w:r>
        <w:rPr>
          <w:rFonts w:ascii="Times New Roman" w:eastAsia="Arial" w:hAnsi="Times New Roman" w:cs="Times New Roman"/>
          <w:color w:val="000000"/>
          <w:spacing w:val="-1"/>
          <w:w w:val="97"/>
        </w:rPr>
        <w:t>d</w:t>
      </w:r>
      <w:r>
        <w:rPr>
          <w:rFonts w:ascii="Times New Roman" w:eastAsia="Arial" w:hAnsi="Times New Roman" w:cs="Times New Roman"/>
          <w:color w:val="000000"/>
          <w:spacing w:val="27"/>
        </w:rPr>
        <w:t xml:space="preserve"> </w:t>
      </w:r>
      <w:r>
        <w:rPr>
          <w:rFonts w:ascii="Times New Roman" w:eastAsia="Arial" w:hAnsi="Times New Roman" w:cs="Times New Roman"/>
          <w:color w:val="000000"/>
          <w:spacing w:val="-10"/>
          <w:w w:val="97"/>
        </w:rPr>
        <w:t>pu</w:t>
      </w:r>
      <w:r>
        <w:rPr>
          <w:rFonts w:ascii="Times New Roman" w:eastAsia="Arial" w:hAnsi="Times New Roman" w:cs="Times New Roman"/>
          <w:color w:val="000000"/>
          <w:spacing w:val="-10"/>
        </w:rPr>
        <w:t>lses</w:t>
      </w:r>
      <w:r>
        <w:rPr>
          <w:rFonts w:ascii="Times New Roman" w:eastAsia="Arial" w:hAnsi="Times New Roman" w:cs="Times New Roman"/>
          <w:color w:val="000000"/>
          <w:spacing w:val="-10"/>
          <w:w w:val="98"/>
        </w:rPr>
        <w:t>.</w:t>
      </w:r>
      <w:r>
        <w:rPr>
          <w:rFonts w:ascii="Times New Roman" w:eastAsia="Arial" w:hAnsi="Times New Roman" w:cs="Times New Roman"/>
          <w:color w:val="000000"/>
          <w:spacing w:val="84"/>
        </w:rPr>
        <w:t xml:space="preserve"> </w:t>
      </w:r>
      <w:r>
        <w:rPr>
          <w:rFonts w:ascii="Times New Roman" w:eastAsia="Arial" w:hAnsi="Times New Roman" w:cs="Times New Roman"/>
          <w:color w:val="000000"/>
          <w:spacing w:val="9"/>
          <w:w w:val="106"/>
        </w:rPr>
        <w:t>W</w:t>
      </w:r>
      <w:r>
        <w:rPr>
          <w:rFonts w:ascii="Times New Roman" w:eastAsia="Arial" w:hAnsi="Times New Roman" w:cs="Times New Roman"/>
          <w:color w:val="000000"/>
          <w:spacing w:val="9"/>
        </w:rPr>
        <w:t>it</w:t>
      </w:r>
      <w:r>
        <w:rPr>
          <w:rFonts w:ascii="Times New Roman" w:eastAsia="Arial" w:hAnsi="Times New Roman" w:cs="Times New Roman"/>
          <w:color w:val="000000"/>
          <w:spacing w:val="9"/>
          <w:w w:val="97"/>
        </w:rPr>
        <w:t>h</w:t>
      </w:r>
      <w:r>
        <w:rPr>
          <w:rFonts w:ascii="Times New Roman" w:eastAsia="Arial" w:hAnsi="Times New Roman" w:cs="Times New Roman"/>
          <w:color w:val="000000"/>
          <w:spacing w:val="28"/>
        </w:rPr>
        <w:t xml:space="preserve"> </w:t>
      </w:r>
      <w:r>
        <w:rPr>
          <w:rFonts w:ascii="Times New Roman" w:eastAsia="Arial" w:hAnsi="Times New Roman" w:cs="Times New Roman"/>
          <w:color w:val="000000"/>
          <w:spacing w:val="-5"/>
          <w:w w:val="97"/>
        </w:rPr>
        <w:t>p</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1"/>
          <w:w w:val="97"/>
        </w:rPr>
        <w:t>p</w:t>
      </w:r>
      <w:r>
        <w:rPr>
          <w:rFonts w:ascii="Times New Roman" w:eastAsia="Arial" w:hAnsi="Times New Roman" w:cs="Times New Roman"/>
          <w:color w:val="000000"/>
          <w:spacing w:val="-5"/>
        </w:rPr>
        <w:t>e</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26"/>
        </w:rPr>
        <w:t xml:space="preserve"> </w:t>
      </w:r>
      <w:r>
        <w:rPr>
          <w:rFonts w:ascii="Times New Roman" w:eastAsia="Arial" w:hAnsi="Times New Roman" w:cs="Times New Roman"/>
          <w:color w:val="000000"/>
          <w:spacing w:val="-4"/>
        </w:rPr>
        <w:t>se</w:t>
      </w:r>
      <w:r>
        <w:rPr>
          <w:rFonts w:ascii="Times New Roman" w:eastAsia="Arial" w:hAnsi="Times New Roman" w:cs="Times New Roman"/>
          <w:color w:val="000000"/>
          <w:spacing w:val="-4"/>
          <w:w w:val="92"/>
        </w:rPr>
        <w:t>q</w:t>
      </w:r>
      <w:r>
        <w:rPr>
          <w:rFonts w:ascii="Times New Roman" w:eastAsia="Arial" w:hAnsi="Times New Roman" w:cs="Times New Roman"/>
          <w:color w:val="000000"/>
          <w:spacing w:val="-4"/>
          <w:w w:val="97"/>
        </w:rPr>
        <w:t>u</w:t>
      </w:r>
      <w:r>
        <w:rPr>
          <w:rFonts w:ascii="Times New Roman" w:eastAsia="Arial" w:hAnsi="Times New Roman" w:cs="Times New Roman"/>
          <w:color w:val="000000"/>
          <w:spacing w:val="-4"/>
        </w:rPr>
        <w:t>e</w:t>
      </w:r>
      <w:r>
        <w:rPr>
          <w:rFonts w:ascii="Times New Roman" w:eastAsia="Arial" w:hAnsi="Times New Roman" w:cs="Times New Roman"/>
          <w:color w:val="000000"/>
          <w:spacing w:val="-10"/>
          <w:w w:val="97"/>
        </w:rPr>
        <w:t>n</w:t>
      </w:r>
      <w:r>
        <w:rPr>
          <w:rFonts w:ascii="Times New Roman" w:eastAsia="Arial" w:hAnsi="Times New Roman" w:cs="Times New Roman"/>
          <w:color w:val="000000"/>
          <w:spacing w:val="-4"/>
        </w:rPr>
        <w:t>ti</w:t>
      </w:r>
      <w:r>
        <w:rPr>
          <w:rFonts w:ascii="Times New Roman" w:eastAsia="Arial" w:hAnsi="Times New Roman" w:cs="Times New Roman"/>
          <w:color w:val="000000"/>
          <w:spacing w:val="-4"/>
          <w:w w:val="88"/>
        </w:rPr>
        <w:t>a</w:t>
      </w:r>
      <w:r>
        <w:rPr>
          <w:rFonts w:ascii="Times New Roman" w:eastAsia="Arial" w:hAnsi="Times New Roman" w:cs="Times New Roman"/>
          <w:color w:val="000000"/>
          <w:spacing w:val="-4"/>
        </w:rPr>
        <w:t>l</w:t>
      </w:r>
      <w:r>
        <w:rPr>
          <w:rFonts w:ascii="Times New Roman" w:eastAsia="Arial" w:hAnsi="Times New Roman" w:cs="Times New Roman"/>
          <w:color w:val="000000"/>
          <w:spacing w:val="27"/>
        </w:rPr>
        <w:t xml:space="preserve"> </w:t>
      </w:r>
      <w:r>
        <w:rPr>
          <w:rFonts w:ascii="Times New Roman" w:eastAsia="Arial" w:hAnsi="Times New Roman" w:cs="Times New Roman"/>
          <w:color w:val="000000"/>
          <w:spacing w:val="-12"/>
          <w:w w:val="97"/>
        </w:rPr>
        <w:t>pu</w:t>
      </w:r>
      <w:r>
        <w:rPr>
          <w:rFonts w:ascii="Times New Roman" w:eastAsia="Arial" w:hAnsi="Times New Roman" w:cs="Times New Roman"/>
          <w:color w:val="000000"/>
          <w:spacing w:val="-12"/>
        </w:rPr>
        <w:t>lses</w:t>
      </w:r>
      <w:r>
        <w:rPr>
          <w:rFonts w:ascii="Times New Roman" w:eastAsia="Arial" w:hAnsi="Times New Roman" w:cs="Times New Roman"/>
          <w:color w:val="000000"/>
          <w:spacing w:val="26"/>
        </w:rPr>
        <w:t xml:space="preserve"> </w:t>
      </w:r>
      <w:r>
        <w:rPr>
          <w:rFonts w:ascii="Times New Roman" w:eastAsia="Arial" w:hAnsi="Times New Roman" w:cs="Times New Roman"/>
          <w:color w:val="000000"/>
          <w:spacing w:val="3"/>
          <w:w w:val="97"/>
        </w:rPr>
        <w:t>b</w:t>
      </w:r>
      <w:r>
        <w:rPr>
          <w:rFonts w:ascii="Times New Roman" w:eastAsia="Arial" w:hAnsi="Times New Roman" w:cs="Times New Roman"/>
          <w:color w:val="000000"/>
          <w:spacing w:val="-4"/>
        </w:rPr>
        <w:t>ei</w:t>
      </w:r>
      <w:r>
        <w:rPr>
          <w:rFonts w:ascii="Times New Roman" w:eastAsia="Arial" w:hAnsi="Times New Roman" w:cs="Times New Roman"/>
          <w:color w:val="000000"/>
          <w:spacing w:val="-4"/>
          <w:w w:val="97"/>
        </w:rPr>
        <w:t>n</w:t>
      </w:r>
      <w:r>
        <w:rPr>
          <w:rFonts w:ascii="Times New Roman" w:eastAsia="Arial" w:hAnsi="Times New Roman" w:cs="Times New Roman"/>
          <w:color w:val="000000"/>
          <w:spacing w:val="-4"/>
          <w:w w:val="88"/>
        </w:rPr>
        <w:t>g</w:t>
      </w:r>
      <w:r>
        <w:rPr>
          <w:rFonts w:ascii="Times New Roman" w:eastAsia="Arial" w:hAnsi="Times New Roman" w:cs="Times New Roman"/>
          <w:color w:val="000000"/>
          <w:spacing w:val="28"/>
        </w:rPr>
        <w:t xml:space="preserve"> </w:t>
      </w:r>
      <w:r>
        <w:rPr>
          <w:rFonts w:ascii="Times New Roman" w:eastAsia="Arial" w:hAnsi="Times New Roman" w:cs="Times New Roman"/>
          <w:color w:val="000000"/>
          <w:spacing w:val="-7"/>
          <w:w w:val="97"/>
        </w:rPr>
        <w:t>d</w:t>
      </w:r>
      <w:r>
        <w:rPr>
          <w:rFonts w:ascii="Times New Roman" w:eastAsia="Arial" w:hAnsi="Times New Roman" w:cs="Times New Roman"/>
          <w:color w:val="000000"/>
          <w:spacing w:val="-7"/>
        </w:rPr>
        <w:t>eli</w:t>
      </w:r>
      <w:r>
        <w:rPr>
          <w:rFonts w:ascii="Times New Roman" w:eastAsia="Arial" w:hAnsi="Times New Roman" w:cs="Times New Roman"/>
          <w:color w:val="000000"/>
          <w:spacing w:val="-7"/>
          <w:w w:val="103"/>
        </w:rPr>
        <w:t>v</w:t>
      </w:r>
      <w:r>
        <w:rPr>
          <w:rFonts w:ascii="Times New Roman" w:eastAsia="Arial" w:hAnsi="Times New Roman" w:cs="Times New Roman"/>
          <w:color w:val="000000"/>
          <w:spacing w:val="-7"/>
          <w:w w:val="98"/>
        </w:rPr>
        <w:t>-</w:t>
      </w:r>
      <w:r>
        <w:rPr>
          <w:rFonts w:ascii="Times New Roman" w:eastAsia="Arial" w:hAnsi="Times New Roman" w:cs="Times New Roman"/>
          <w:color w:val="000000"/>
          <w:spacing w:val="-7"/>
        </w:rPr>
        <w:t>e</w:t>
      </w:r>
      <w:r>
        <w:rPr>
          <w:rFonts w:ascii="Times New Roman" w:eastAsia="Arial" w:hAnsi="Times New Roman" w:cs="Times New Roman"/>
          <w:color w:val="000000"/>
          <w:spacing w:val="-7"/>
          <w:w w:val="114"/>
        </w:rPr>
        <w:t>r</w:t>
      </w:r>
      <w:r>
        <w:rPr>
          <w:rFonts w:ascii="Times New Roman" w:eastAsia="Arial" w:hAnsi="Times New Roman" w:cs="Times New Roman"/>
          <w:color w:val="000000"/>
          <w:spacing w:val="-7"/>
        </w:rPr>
        <w:t>e</w:t>
      </w:r>
      <w:r>
        <w:rPr>
          <w:rFonts w:ascii="Times New Roman" w:eastAsia="Arial" w:hAnsi="Times New Roman" w:cs="Times New Roman"/>
          <w:color w:val="000000"/>
          <w:spacing w:val="-7"/>
          <w:w w:val="97"/>
        </w:rPr>
        <w:t>d</w:t>
      </w:r>
      <w:r>
        <w:rPr>
          <w:rFonts w:ascii="Times New Roman" w:eastAsia="Arial" w:hAnsi="Times New Roman" w:cs="Times New Roman"/>
          <w:color w:val="000000"/>
          <w:spacing w:val="16"/>
        </w:rPr>
        <w:t xml:space="preserve"> </w:t>
      </w:r>
      <w:r>
        <w:rPr>
          <w:rFonts w:ascii="Times New Roman" w:eastAsia="Arial" w:hAnsi="Times New Roman" w:cs="Times New Roman"/>
          <w:color w:val="000000"/>
          <w:spacing w:val="12"/>
        </w:rPr>
        <w:t>t</w:t>
      </w:r>
      <w:r>
        <w:rPr>
          <w:rFonts w:ascii="Times New Roman" w:eastAsia="Arial" w:hAnsi="Times New Roman" w:cs="Times New Roman"/>
          <w:color w:val="000000"/>
          <w:spacing w:val="12"/>
          <w:w w:val="88"/>
        </w:rPr>
        <w:t>o</w:t>
      </w:r>
      <w:r>
        <w:rPr>
          <w:rFonts w:ascii="Times New Roman" w:eastAsia="Arial" w:hAnsi="Times New Roman" w:cs="Times New Roman"/>
          <w:color w:val="000000"/>
          <w:spacing w:val="18"/>
        </w:rPr>
        <w:t xml:space="preserve"> </w:t>
      </w:r>
      <w:r>
        <w:rPr>
          <w:rFonts w:ascii="Times New Roman" w:eastAsia="Arial" w:hAnsi="Times New Roman" w:cs="Times New Roman"/>
          <w:color w:val="000000"/>
          <w:spacing w:val="-2"/>
        </w:rPr>
        <w:t>t</w:t>
      </w:r>
      <w:r>
        <w:rPr>
          <w:rFonts w:ascii="Times New Roman" w:eastAsia="Arial" w:hAnsi="Times New Roman" w:cs="Times New Roman"/>
          <w:color w:val="000000"/>
          <w:spacing w:val="-2"/>
          <w:w w:val="97"/>
        </w:rPr>
        <w:t>h</w:t>
      </w:r>
      <w:r>
        <w:rPr>
          <w:rFonts w:ascii="Times New Roman" w:eastAsia="Arial" w:hAnsi="Times New Roman" w:cs="Times New Roman"/>
          <w:color w:val="000000"/>
          <w:spacing w:val="-2"/>
        </w:rPr>
        <w:t>e</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7"/>
          <w:w w:val="97"/>
        </w:rPr>
        <w:t>d</w:t>
      </w:r>
      <w:r>
        <w:rPr>
          <w:rFonts w:ascii="Times New Roman" w:eastAsia="Arial" w:hAnsi="Times New Roman" w:cs="Times New Roman"/>
          <w:color w:val="000000"/>
          <w:spacing w:val="-7"/>
        </w:rPr>
        <w:t>e</w:t>
      </w:r>
      <w:r>
        <w:rPr>
          <w:rFonts w:ascii="Times New Roman" w:eastAsia="Arial" w:hAnsi="Times New Roman" w:cs="Times New Roman"/>
          <w:color w:val="000000"/>
          <w:spacing w:val="-7"/>
          <w:w w:val="103"/>
        </w:rPr>
        <w:t>v</w:t>
      </w:r>
      <w:r>
        <w:rPr>
          <w:rFonts w:ascii="Times New Roman" w:eastAsia="Arial" w:hAnsi="Times New Roman" w:cs="Times New Roman"/>
          <w:color w:val="000000"/>
          <w:spacing w:val="-7"/>
        </w:rPr>
        <w:t>i</w:t>
      </w:r>
      <w:r>
        <w:rPr>
          <w:rFonts w:ascii="Times New Roman" w:eastAsia="Arial" w:hAnsi="Times New Roman" w:cs="Times New Roman"/>
          <w:color w:val="000000"/>
          <w:spacing w:val="-7"/>
          <w:w w:val="87"/>
        </w:rPr>
        <w:t>c</w:t>
      </w:r>
      <w:r>
        <w:rPr>
          <w:rFonts w:ascii="Times New Roman" w:eastAsia="Arial" w:hAnsi="Times New Roman" w:cs="Times New Roman"/>
          <w:color w:val="000000"/>
          <w:spacing w:val="-7"/>
        </w:rPr>
        <w:t>e</w:t>
      </w:r>
      <w:r>
        <w:rPr>
          <w:rFonts w:ascii="Times New Roman" w:eastAsia="Arial" w:hAnsi="Times New Roman" w:cs="Times New Roman"/>
          <w:color w:val="000000"/>
          <w:spacing w:val="-7"/>
          <w:w w:val="98"/>
        </w:rPr>
        <w:t>,</w:t>
      </w:r>
      <w:r>
        <w:rPr>
          <w:rFonts w:ascii="Times New Roman" w:eastAsia="Arial" w:hAnsi="Times New Roman" w:cs="Times New Roman"/>
          <w:color w:val="000000"/>
          <w:spacing w:val="18"/>
        </w:rPr>
        <w:t xml:space="preserve"> </w:t>
      </w:r>
      <w:r>
        <w:rPr>
          <w:rFonts w:ascii="Times New Roman" w:eastAsia="Arial" w:hAnsi="Times New Roman" w:cs="Times New Roman"/>
          <w:color w:val="000000"/>
          <w:spacing w:val="-2"/>
        </w:rPr>
        <w:t>t</w:t>
      </w:r>
      <w:r>
        <w:rPr>
          <w:rFonts w:ascii="Times New Roman" w:eastAsia="Arial" w:hAnsi="Times New Roman" w:cs="Times New Roman"/>
          <w:color w:val="000000"/>
          <w:spacing w:val="-2"/>
          <w:w w:val="97"/>
        </w:rPr>
        <w:t>h</w:t>
      </w:r>
      <w:r>
        <w:rPr>
          <w:rFonts w:ascii="Times New Roman" w:eastAsia="Arial" w:hAnsi="Times New Roman" w:cs="Times New Roman"/>
          <w:color w:val="000000"/>
          <w:spacing w:val="-2"/>
        </w:rPr>
        <w:t>e</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8"/>
          <w:w w:val="114"/>
        </w:rPr>
        <w:t>r</w:t>
      </w:r>
      <w:r>
        <w:rPr>
          <w:rFonts w:ascii="Times New Roman" w:eastAsia="Arial" w:hAnsi="Times New Roman" w:cs="Times New Roman"/>
          <w:color w:val="000000"/>
          <w:spacing w:val="8"/>
          <w:w w:val="88"/>
        </w:rPr>
        <w:t>o</w:t>
      </w:r>
      <w:r>
        <w:rPr>
          <w:rFonts w:ascii="Times New Roman" w:eastAsia="Arial" w:hAnsi="Times New Roman" w:cs="Times New Roman"/>
          <w:color w:val="000000"/>
          <w:spacing w:val="8"/>
        </w:rPr>
        <w:t>t</w:t>
      </w:r>
      <w:r>
        <w:rPr>
          <w:rFonts w:ascii="Times New Roman" w:eastAsia="Arial" w:hAnsi="Times New Roman" w:cs="Times New Roman"/>
          <w:color w:val="000000"/>
          <w:spacing w:val="8"/>
          <w:w w:val="88"/>
        </w:rPr>
        <w:t>a</w:t>
      </w:r>
      <w:r>
        <w:rPr>
          <w:rFonts w:ascii="Times New Roman" w:eastAsia="Arial" w:hAnsi="Times New Roman" w:cs="Times New Roman"/>
          <w:color w:val="000000"/>
          <w:spacing w:val="8"/>
        </w:rPr>
        <w:t>ti</w:t>
      </w:r>
      <w:r>
        <w:rPr>
          <w:rFonts w:ascii="Times New Roman" w:eastAsia="Arial" w:hAnsi="Times New Roman" w:cs="Times New Roman"/>
          <w:color w:val="000000"/>
          <w:spacing w:val="8"/>
          <w:w w:val="88"/>
        </w:rPr>
        <w:t>o</w:t>
      </w:r>
      <w:r>
        <w:rPr>
          <w:rFonts w:ascii="Times New Roman" w:eastAsia="Arial" w:hAnsi="Times New Roman" w:cs="Times New Roman"/>
          <w:color w:val="000000"/>
          <w:spacing w:val="8"/>
          <w:w w:val="97"/>
        </w:rPr>
        <w:t>n</w:t>
      </w:r>
      <w:r>
        <w:rPr>
          <w:rFonts w:ascii="Times New Roman" w:eastAsia="Arial" w:hAnsi="Times New Roman" w:cs="Times New Roman"/>
          <w:color w:val="000000"/>
          <w:spacing w:val="17"/>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07"/>
        </w:rPr>
        <w:t>f</w:t>
      </w:r>
      <w:r>
        <w:rPr>
          <w:rFonts w:ascii="Times New Roman" w:eastAsia="Arial" w:hAnsi="Times New Roman" w:cs="Times New Roman"/>
          <w:color w:val="000000"/>
          <w:spacing w:val="18"/>
        </w:rPr>
        <w:t xml:space="preserve"> </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rPr>
        <w:t>e</w:t>
      </w:r>
      <w:r>
        <w:rPr>
          <w:rFonts w:ascii="Times New Roman" w:eastAsia="Arial" w:hAnsi="Times New Roman" w:cs="Times New Roman"/>
          <w:color w:val="000000"/>
          <w:spacing w:val="16"/>
        </w:rPr>
        <w:t xml:space="preserve"> </w:t>
      </w:r>
      <w:r>
        <w:rPr>
          <w:rFonts w:ascii="Times New Roman" w:eastAsia="Arial" w:hAnsi="Times New Roman" w:cs="Times New Roman"/>
          <w:color w:val="000000"/>
          <w:spacing w:val="-1"/>
        </w:rPr>
        <w:t>s</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w w:val="88"/>
        </w:rPr>
        <w:t>a</w:t>
      </w:r>
      <w:r>
        <w:rPr>
          <w:rFonts w:ascii="Times New Roman" w:eastAsia="Arial" w:hAnsi="Times New Roman" w:cs="Times New Roman"/>
          <w:color w:val="000000"/>
          <w:spacing w:val="-1"/>
          <w:w w:val="107"/>
        </w:rPr>
        <w:t>f</w:t>
      </w:r>
      <w:r>
        <w:rPr>
          <w:rFonts w:ascii="Times New Roman" w:eastAsia="Arial" w:hAnsi="Times New Roman" w:cs="Times New Roman"/>
          <w:color w:val="000000"/>
          <w:spacing w:val="-1"/>
        </w:rPr>
        <w:t>t</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5"/>
          <w:w w:val="98"/>
        </w:rPr>
        <w:t>m</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rPr>
        <w:t>t</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18"/>
        </w:rPr>
        <w:t xml:space="preserve"> </w:t>
      </w:r>
      <w:r>
        <w:rPr>
          <w:rFonts w:ascii="Times New Roman" w:eastAsia="Arial" w:hAnsi="Times New Roman" w:cs="Times New Roman"/>
          <w:color w:val="000000"/>
          <w:spacing w:val="9"/>
          <w:w w:val="98"/>
        </w:rPr>
        <w:t>w</w:t>
      </w:r>
      <w:r>
        <w:rPr>
          <w:rFonts w:ascii="Times New Roman" w:eastAsia="Arial" w:hAnsi="Times New Roman" w:cs="Times New Roman"/>
          <w:color w:val="000000"/>
          <w:spacing w:val="9"/>
        </w:rPr>
        <w:t>ill</w:t>
      </w:r>
      <w:r>
        <w:rPr>
          <w:rFonts w:ascii="Times New Roman" w:eastAsia="Arial" w:hAnsi="Times New Roman" w:cs="Times New Roman"/>
          <w:color w:val="000000"/>
          <w:spacing w:val="17"/>
        </w:rPr>
        <w:t xml:space="preserve"> </w:t>
      </w:r>
      <w:r>
        <w:rPr>
          <w:rFonts w:ascii="Times New Roman" w:eastAsia="Arial" w:hAnsi="Times New Roman" w:cs="Times New Roman"/>
          <w:color w:val="000000"/>
          <w:spacing w:val="-4"/>
          <w:w w:val="97"/>
        </w:rPr>
        <w:t>und</w:t>
      </w:r>
      <w:r>
        <w:rPr>
          <w:rFonts w:ascii="Times New Roman" w:eastAsia="Arial" w:hAnsi="Times New Roman" w:cs="Times New Roman"/>
          <w:color w:val="000000"/>
          <w:spacing w:val="-4"/>
        </w:rPr>
        <w:t>e</w:t>
      </w:r>
      <w:r>
        <w:rPr>
          <w:rFonts w:ascii="Times New Roman" w:eastAsia="Arial" w:hAnsi="Times New Roman" w:cs="Times New Roman"/>
          <w:color w:val="000000"/>
          <w:spacing w:val="-4"/>
          <w:w w:val="114"/>
        </w:rPr>
        <w:t>r</w:t>
      </w:r>
      <w:r>
        <w:rPr>
          <w:rFonts w:ascii="Times New Roman" w:eastAsia="Arial" w:hAnsi="Times New Roman" w:cs="Times New Roman"/>
          <w:color w:val="000000"/>
          <w:spacing w:val="-4"/>
          <w:w w:val="88"/>
        </w:rPr>
        <w:t>go</w:t>
      </w:r>
      <w:r>
        <w:rPr>
          <w:rFonts w:ascii="Times New Roman" w:eastAsia="Arial" w:hAnsi="Times New Roman" w:cs="Times New Roman"/>
          <w:color w:val="000000"/>
          <w:spacing w:val="16"/>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spacing w:val="18"/>
        </w:rPr>
        <w:t xml:space="preserve"> </w:t>
      </w:r>
      <w:r>
        <w:rPr>
          <w:rFonts w:ascii="Times New Roman" w:eastAsia="Arial" w:hAnsi="Times New Roman" w:cs="Times New Roman"/>
          <w:color w:val="000000"/>
          <w:spacing w:val="-4"/>
          <w:w w:val="87"/>
        </w:rPr>
        <w:t>c</w:t>
      </w:r>
      <w:r>
        <w:rPr>
          <w:rFonts w:ascii="Times New Roman" w:eastAsia="Arial" w:hAnsi="Times New Roman" w:cs="Times New Roman"/>
          <w:color w:val="000000"/>
          <w:spacing w:val="-4"/>
        </w:rPr>
        <w:t>l</w:t>
      </w:r>
      <w:r>
        <w:rPr>
          <w:rFonts w:ascii="Times New Roman" w:eastAsia="Arial" w:hAnsi="Times New Roman" w:cs="Times New Roman"/>
          <w:color w:val="000000"/>
          <w:spacing w:val="2"/>
          <w:w w:val="88"/>
        </w:rPr>
        <w:t>o</w:t>
      </w:r>
      <w:r>
        <w:rPr>
          <w:rFonts w:ascii="Times New Roman" w:eastAsia="Arial" w:hAnsi="Times New Roman" w:cs="Times New Roman"/>
          <w:color w:val="000000"/>
          <w:spacing w:val="-9"/>
          <w:w w:val="87"/>
        </w:rPr>
        <w:t>c</w:t>
      </w:r>
      <w:r>
        <w:rPr>
          <w:rFonts w:ascii="Times New Roman" w:eastAsia="Arial" w:hAnsi="Times New Roman" w:cs="Times New Roman"/>
          <w:color w:val="000000"/>
          <w:spacing w:val="-4"/>
          <w:w w:val="103"/>
        </w:rPr>
        <w:t>k</w:t>
      </w:r>
      <w:r>
        <w:rPr>
          <w:rFonts w:ascii="Times New Roman" w:eastAsia="Arial" w:hAnsi="Times New Roman" w:cs="Times New Roman"/>
          <w:color w:val="000000"/>
          <w:spacing w:val="-4"/>
          <w:w w:val="98"/>
        </w:rPr>
        <w:t>w</w:t>
      </w:r>
      <w:r>
        <w:rPr>
          <w:rFonts w:ascii="Times New Roman" w:eastAsia="Arial" w:hAnsi="Times New Roman" w:cs="Times New Roman"/>
          <w:color w:val="000000"/>
          <w:spacing w:val="-4"/>
        </w:rPr>
        <w:t>ise</w:t>
      </w:r>
      <w:r>
        <w:rPr>
          <w:rFonts w:ascii="Times New Roman" w:eastAsia="Arial" w:hAnsi="Times New Roman" w:cs="Times New Roman"/>
          <w:color w:val="000000"/>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14"/>
        </w:rPr>
        <w:t>r</w:t>
      </w:r>
      <w:r>
        <w:rPr>
          <w:rFonts w:ascii="Times New Roman" w:eastAsia="Arial" w:hAnsi="Times New Roman" w:cs="Times New Roman"/>
          <w:color w:val="000000"/>
          <w:spacing w:val="6"/>
        </w:rPr>
        <w:t xml:space="preserve"> </w:t>
      </w:r>
      <w:r>
        <w:rPr>
          <w:rFonts w:ascii="Times New Roman" w:eastAsia="Arial" w:hAnsi="Times New Roman" w:cs="Times New Roman"/>
          <w:color w:val="000000"/>
          <w:spacing w:val="-3"/>
          <w:w w:val="87"/>
        </w:rPr>
        <w:t>c</w:t>
      </w:r>
      <w:r>
        <w:rPr>
          <w:rFonts w:ascii="Times New Roman" w:eastAsia="Arial" w:hAnsi="Times New Roman" w:cs="Times New Roman"/>
          <w:color w:val="000000"/>
          <w:spacing w:val="-3"/>
          <w:w w:val="88"/>
        </w:rPr>
        <w:t>o</w:t>
      </w:r>
      <w:r>
        <w:rPr>
          <w:rFonts w:ascii="Times New Roman" w:eastAsia="Arial" w:hAnsi="Times New Roman" w:cs="Times New Roman"/>
          <w:color w:val="000000"/>
          <w:spacing w:val="-3"/>
          <w:w w:val="97"/>
        </w:rPr>
        <w:t>u</w:t>
      </w:r>
      <w:r>
        <w:rPr>
          <w:rFonts w:ascii="Times New Roman" w:eastAsia="Arial" w:hAnsi="Times New Roman" w:cs="Times New Roman"/>
          <w:color w:val="000000"/>
          <w:spacing w:val="-8"/>
          <w:w w:val="97"/>
        </w:rPr>
        <w:t>n</w:t>
      </w:r>
      <w:r>
        <w:rPr>
          <w:rFonts w:ascii="Times New Roman" w:eastAsia="Arial" w:hAnsi="Times New Roman" w:cs="Times New Roman"/>
          <w:color w:val="000000"/>
          <w:spacing w:val="-3"/>
        </w:rPr>
        <w:t>te</w:t>
      </w:r>
      <w:r>
        <w:rPr>
          <w:rFonts w:ascii="Times New Roman" w:eastAsia="Arial" w:hAnsi="Times New Roman" w:cs="Times New Roman"/>
          <w:color w:val="000000"/>
          <w:spacing w:val="-3"/>
          <w:w w:val="114"/>
        </w:rPr>
        <w:t>r</w:t>
      </w:r>
      <w:r>
        <w:rPr>
          <w:rFonts w:ascii="Times New Roman" w:eastAsia="Arial" w:hAnsi="Times New Roman" w:cs="Times New Roman"/>
          <w:color w:val="000000"/>
          <w:spacing w:val="-3"/>
          <w:w w:val="87"/>
        </w:rPr>
        <w:t>c</w:t>
      </w:r>
      <w:r>
        <w:rPr>
          <w:rFonts w:ascii="Times New Roman" w:eastAsia="Arial" w:hAnsi="Times New Roman" w:cs="Times New Roman"/>
          <w:color w:val="000000"/>
          <w:spacing w:val="-3"/>
        </w:rPr>
        <w:t>l</w:t>
      </w:r>
      <w:r>
        <w:rPr>
          <w:rFonts w:ascii="Times New Roman" w:eastAsia="Arial" w:hAnsi="Times New Roman" w:cs="Times New Roman"/>
          <w:color w:val="000000"/>
          <w:spacing w:val="4"/>
          <w:w w:val="88"/>
        </w:rPr>
        <w:t>o</w:t>
      </w:r>
      <w:r>
        <w:rPr>
          <w:rFonts w:ascii="Times New Roman" w:eastAsia="Arial" w:hAnsi="Times New Roman" w:cs="Times New Roman"/>
          <w:color w:val="000000"/>
          <w:spacing w:val="-8"/>
          <w:w w:val="87"/>
        </w:rPr>
        <w:t>c</w:t>
      </w:r>
      <w:r>
        <w:rPr>
          <w:rFonts w:ascii="Times New Roman" w:eastAsia="Arial" w:hAnsi="Times New Roman" w:cs="Times New Roman"/>
          <w:color w:val="000000"/>
          <w:spacing w:val="-3"/>
          <w:w w:val="103"/>
        </w:rPr>
        <w:t>k</w:t>
      </w:r>
      <w:r>
        <w:rPr>
          <w:rFonts w:ascii="Times New Roman" w:eastAsia="Arial" w:hAnsi="Times New Roman" w:cs="Times New Roman"/>
          <w:color w:val="000000"/>
          <w:spacing w:val="-3"/>
          <w:w w:val="98"/>
        </w:rPr>
        <w:t>w</w:t>
      </w:r>
      <w:r>
        <w:rPr>
          <w:rFonts w:ascii="Times New Roman" w:eastAsia="Arial" w:hAnsi="Times New Roman" w:cs="Times New Roman"/>
          <w:color w:val="000000"/>
          <w:spacing w:val="-3"/>
        </w:rPr>
        <w:t>ise</w:t>
      </w:r>
      <w:r>
        <w:rPr>
          <w:rFonts w:ascii="Times New Roman" w:eastAsia="Arial" w:hAnsi="Times New Roman" w:cs="Times New Roman"/>
          <w:color w:val="000000"/>
          <w:spacing w:val="5"/>
        </w:rPr>
        <w:t xml:space="preserve"> </w:t>
      </w:r>
      <w:r>
        <w:rPr>
          <w:rFonts w:ascii="Times New Roman" w:eastAsia="Arial" w:hAnsi="Times New Roman" w:cs="Times New Roman"/>
          <w:color w:val="000000"/>
          <w:spacing w:val="7"/>
          <w:w w:val="114"/>
        </w:rPr>
        <w:t>r</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7"/>
        </w:rPr>
        <w:t>t</w:t>
      </w:r>
      <w:r>
        <w:rPr>
          <w:rFonts w:ascii="Times New Roman" w:eastAsia="Arial" w:hAnsi="Times New Roman" w:cs="Times New Roman"/>
          <w:color w:val="000000"/>
          <w:spacing w:val="7"/>
          <w:w w:val="88"/>
        </w:rPr>
        <w:t>a</w:t>
      </w:r>
      <w:r>
        <w:rPr>
          <w:rFonts w:ascii="Times New Roman" w:eastAsia="Arial" w:hAnsi="Times New Roman" w:cs="Times New Roman"/>
          <w:color w:val="000000"/>
          <w:spacing w:val="7"/>
        </w:rPr>
        <w:t>ti</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7"/>
          <w:w w:val="97"/>
        </w:rPr>
        <w:t>n</w:t>
      </w:r>
      <w:r>
        <w:rPr>
          <w:rFonts w:ascii="Times New Roman" w:eastAsia="Arial" w:hAnsi="Times New Roman" w:cs="Times New Roman"/>
          <w:color w:val="000000"/>
          <w:spacing w:val="7"/>
          <w:w w:val="98"/>
        </w:rPr>
        <w:t>.</w:t>
      </w:r>
      <w:r>
        <w:rPr>
          <w:rFonts w:ascii="Times New Roman" w:eastAsia="Arial" w:hAnsi="Times New Roman" w:cs="Times New Roman"/>
          <w:color w:val="000000"/>
          <w:spacing w:val="36"/>
        </w:rPr>
        <w:t xml:space="preserve"> </w:t>
      </w:r>
      <w:r>
        <w:rPr>
          <w:rFonts w:ascii="Times New Roman" w:eastAsia="Arial" w:hAnsi="Times New Roman" w:cs="Times New Roman"/>
          <w:color w:val="000000"/>
          <w:spacing w:val="-1"/>
          <w:w w:val="110"/>
        </w:rPr>
        <w:t>A</w:t>
      </w:r>
      <w:r>
        <w:rPr>
          <w:rFonts w:ascii="Times New Roman" w:eastAsia="Arial" w:hAnsi="Times New Roman" w:cs="Times New Roman"/>
          <w:color w:val="000000"/>
          <w:spacing w:val="-1"/>
          <w:w w:val="97"/>
        </w:rPr>
        <w:t>n</w:t>
      </w:r>
      <w:r>
        <w:rPr>
          <w:rFonts w:ascii="Times New Roman" w:eastAsia="Arial" w:hAnsi="Times New Roman" w:cs="Times New Roman"/>
          <w:color w:val="000000"/>
          <w:spacing w:val="-1"/>
          <w:w w:val="88"/>
        </w:rPr>
        <w:t>o</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rPr>
        <w:t>e</w:t>
      </w:r>
      <w:r>
        <w:rPr>
          <w:rFonts w:ascii="Times New Roman" w:eastAsia="Arial" w:hAnsi="Times New Roman" w:cs="Times New Roman"/>
          <w:color w:val="000000"/>
          <w:spacing w:val="-1"/>
          <w:w w:val="114"/>
        </w:rPr>
        <w:t>r</w:t>
      </w:r>
      <w:r>
        <w:rPr>
          <w:rFonts w:ascii="Times New Roman" w:eastAsia="Arial" w:hAnsi="Times New Roman" w:cs="Times New Roman"/>
          <w:color w:val="000000"/>
          <w:spacing w:val="6"/>
        </w:rPr>
        <w:t xml:space="preserve"> </w:t>
      </w:r>
      <w:r>
        <w:rPr>
          <w:rFonts w:ascii="Times New Roman" w:eastAsia="Arial" w:hAnsi="Times New Roman" w:cs="Times New Roman"/>
          <w:color w:val="000000"/>
          <w:spacing w:val="2"/>
          <w:w w:val="114"/>
        </w:rPr>
        <w:t>r</w:t>
      </w:r>
      <w:r>
        <w:rPr>
          <w:rFonts w:ascii="Times New Roman" w:eastAsia="Arial" w:hAnsi="Times New Roman" w:cs="Times New Roman"/>
          <w:color w:val="000000"/>
          <w:spacing w:val="2"/>
        </w:rPr>
        <w:t>el</w:t>
      </w:r>
      <w:r>
        <w:rPr>
          <w:rFonts w:ascii="Times New Roman" w:eastAsia="Arial" w:hAnsi="Times New Roman" w:cs="Times New Roman"/>
          <w:color w:val="000000"/>
          <w:spacing w:val="2"/>
          <w:w w:val="88"/>
        </w:rPr>
        <w:t>a</w:t>
      </w:r>
      <w:r>
        <w:rPr>
          <w:rFonts w:ascii="Times New Roman" w:eastAsia="Arial" w:hAnsi="Times New Roman" w:cs="Times New Roman"/>
          <w:color w:val="000000"/>
          <w:spacing w:val="2"/>
        </w:rPr>
        <w:t>ti</w:t>
      </w:r>
      <w:r>
        <w:rPr>
          <w:rFonts w:ascii="Times New Roman" w:eastAsia="Arial" w:hAnsi="Times New Roman" w:cs="Times New Roman"/>
          <w:color w:val="000000"/>
          <w:spacing w:val="2"/>
          <w:w w:val="88"/>
        </w:rPr>
        <w:t>o</w:t>
      </w:r>
      <w:r>
        <w:rPr>
          <w:rFonts w:ascii="Times New Roman" w:eastAsia="Arial" w:hAnsi="Times New Roman" w:cs="Times New Roman"/>
          <w:color w:val="000000"/>
          <w:spacing w:val="2"/>
          <w:w w:val="97"/>
        </w:rPr>
        <w:t>n</w:t>
      </w:r>
      <w:r>
        <w:rPr>
          <w:rFonts w:ascii="Times New Roman" w:eastAsia="Arial" w:hAnsi="Times New Roman" w:cs="Times New Roman"/>
          <w:color w:val="000000"/>
          <w:spacing w:val="7"/>
        </w:rPr>
        <w:t xml:space="preserve"> </w:t>
      </w:r>
      <w:r>
        <w:rPr>
          <w:rFonts w:ascii="Times New Roman" w:eastAsia="Arial" w:hAnsi="Times New Roman" w:cs="Times New Roman"/>
          <w:color w:val="000000"/>
          <w:spacing w:val="-3"/>
          <w:w w:val="97"/>
        </w:rPr>
        <w:t>b</w:t>
      </w:r>
      <w:r>
        <w:rPr>
          <w:rFonts w:ascii="Times New Roman" w:eastAsia="Arial" w:hAnsi="Times New Roman" w:cs="Times New Roman"/>
          <w:color w:val="000000"/>
          <w:spacing w:val="-9"/>
        </w:rPr>
        <w:t>e</w:t>
      </w:r>
      <w:r>
        <w:rPr>
          <w:rFonts w:ascii="Times New Roman" w:eastAsia="Arial" w:hAnsi="Times New Roman" w:cs="Times New Roman"/>
          <w:color w:val="000000"/>
          <w:spacing w:val="-16"/>
        </w:rPr>
        <w:t>t</w:t>
      </w:r>
      <w:r>
        <w:rPr>
          <w:rFonts w:ascii="Times New Roman" w:eastAsia="Arial" w:hAnsi="Times New Roman" w:cs="Times New Roman"/>
          <w:color w:val="000000"/>
          <w:spacing w:val="-14"/>
          <w:w w:val="98"/>
        </w:rPr>
        <w:t>w</w:t>
      </w:r>
      <w:r>
        <w:rPr>
          <w:rFonts w:ascii="Times New Roman" w:eastAsia="Arial" w:hAnsi="Times New Roman" w:cs="Times New Roman"/>
          <w:color w:val="000000"/>
          <w:spacing w:val="-9"/>
        </w:rPr>
        <w:t>ee</w:t>
      </w:r>
      <w:r>
        <w:rPr>
          <w:rFonts w:ascii="Times New Roman" w:eastAsia="Arial" w:hAnsi="Times New Roman" w:cs="Times New Roman"/>
          <w:color w:val="000000"/>
          <w:spacing w:val="-9"/>
          <w:w w:val="97"/>
        </w:rPr>
        <w:t>n</w:t>
      </w:r>
      <w:r>
        <w:rPr>
          <w:rFonts w:ascii="Times New Roman" w:eastAsia="Arial" w:hAnsi="Times New Roman" w:cs="Times New Roman"/>
          <w:color w:val="000000"/>
          <w:spacing w:val="5"/>
        </w:rPr>
        <w:t xml:space="preserve"> </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rPr>
        <w:t>e</w:t>
      </w:r>
      <w:r>
        <w:rPr>
          <w:rFonts w:ascii="Times New Roman" w:eastAsia="Arial" w:hAnsi="Times New Roman" w:cs="Times New Roman"/>
          <w:color w:val="000000"/>
          <w:spacing w:val="5"/>
        </w:rPr>
        <w:t xml:space="preserve"> </w:t>
      </w:r>
      <w:r>
        <w:rPr>
          <w:rFonts w:ascii="Times New Roman" w:eastAsia="Arial" w:hAnsi="Times New Roman" w:cs="Times New Roman"/>
          <w:color w:val="000000"/>
          <w:spacing w:val="1"/>
          <w:w w:val="98"/>
        </w:rPr>
        <w:t>m</w:t>
      </w:r>
      <w:r>
        <w:rPr>
          <w:rFonts w:ascii="Times New Roman" w:eastAsia="Arial" w:hAnsi="Times New Roman" w:cs="Times New Roman"/>
          <w:color w:val="000000"/>
          <w:spacing w:val="1"/>
          <w:w w:val="88"/>
        </w:rPr>
        <w:t>o</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88"/>
        </w:rPr>
        <w:t>o</w:t>
      </w:r>
      <w:r>
        <w:rPr>
          <w:rFonts w:ascii="Times New Roman" w:eastAsia="Arial" w:hAnsi="Times New Roman" w:cs="Times New Roman"/>
          <w:color w:val="000000"/>
          <w:spacing w:val="1"/>
          <w:w w:val="114"/>
        </w:rPr>
        <w:t>r</w:t>
      </w:r>
      <w:r>
        <w:rPr>
          <w:rFonts w:ascii="Times New Roman" w:eastAsia="Arial" w:hAnsi="Times New Roman" w:cs="Times New Roman"/>
          <w:color w:val="000000"/>
          <w:spacing w:val="1"/>
        </w:rPr>
        <w:t>’s</w:t>
      </w:r>
      <w:r>
        <w:rPr>
          <w:rFonts w:ascii="Times New Roman" w:eastAsia="Arial" w:hAnsi="Times New Roman" w:cs="Times New Roman"/>
          <w:color w:val="000000"/>
          <w:spacing w:val="5"/>
        </w:rPr>
        <w:t xml:space="preserve"> </w:t>
      </w:r>
      <w:r>
        <w:rPr>
          <w:rFonts w:ascii="Times New Roman" w:eastAsia="Arial" w:hAnsi="Times New Roman" w:cs="Times New Roman"/>
          <w:color w:val="000000"/>
          <w:spacing w:val="8"/>
          <w:w w:val="114"/>
        </w:rPr>
        <w:t>r</w:t>
      </w:r>
      <w:r>
        <w:rPr>
          <w:rFonts w:ascii="Times New Roman" w:eastAsia="Arial" w:hAnsi="Times New Roman" w:cs="Times New Roman"/>
          <w:color w:val="000000"/>
          <w:spacing w:val="8"/>
          <w:w w:val="88"/>
        </w:rPr>
        <w:t>o</w:t>
      </w:r>
      <w:r>
        <w:rPr>
          <w:rFonts w:ascii="Times New Roman" w:eastAsia="Arial" w:hAnsi="Times New Roman" w:cs="Times New Roman"/>
          <w:color w:val="000000"/>
          <w:spacing w:val="8"/>
        </w:rPr>
        <w:t>t</w:t>
      </w:r>
      <w:r>
        <w:rPr>
          <w:rFonts w:ascii="Times New Roman" w:eastAsia="Arial" w:hAnsi="Times New Roman" w:cs="Times New Roman"/>
          <w:color w:val="000000"/>
          <w:spacing w:val="8"/>
          <w:w w:val="88"/>
        </w:rPr>
        <w:t>a</w:t>
      </w:r>
      <w:r>
        <w:rPr>
          <w:rFonts w:ascii="Times New Roman" w:eastAsia="Arial" w:hAnsi="Times New Roman" w:cs="Times New Roman"/>
          <w:color w:val="000000"/>
          <w:spacing w:val="8"/>
        </w:rPr>
        <w:t>ti</w:t>
      </w:r>
      <w:r>
        <w:rPr>
          <w:rFonts w:ascii="Times New Roman" w:eastAsia="Arial" w:hAnsi="Times New Roman" w:cs="Times New Roman"/>
          <w:color w:val="000000"/>
          <w:spacing w:val="8"/>
          <w:w w:val="88"/>
        </w:rPr>
        <w:t>o</w:t>
      </w:r>
      <w:r>
        <w:rPr>
          <w:rFonts w:ascii="Times New Roman" w:eastAsia="Arial" w:hAnsi="Times New Roman" w:cs="Times New Roman"/>
          <w:color w:val="000000"/>
          <w:spacing w:val="8"/>
          <w:w w:val="97"/>
        </w:rPr>
        <w:t>n</w:t>
      </w:r>
      <w:r>
        <w:rPr>
          <w:rFonts w:ascii="Times New Roman" w:eastAsia="Arial" w:hAnsi="Times New Roman" w:cs="Times New Roman"/>
          <w:color w:val="000000"/>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w w:val="97"/>
        </w:rPr>
        <w:t>nd</w:t>
      </w:r>
      <w:r>
        <w:rPr>
          <w:rFonts w:ascii="Times New Roman" w:eastAsia="Arial" w:hAnsi="Times New Roman" w:cs="Times New Roman"/>
          <w:color w:val="000000"/>
        </w:rPr>
        <w:t xml:space="preserve"> </w:t>
      </w:r>
      <w:r>
        <w:rPr>
          <w:rFonts w:ascii="Times New Roman" w:eastAsia="Arial" w:hAnsi="Times New Roman" w:cs="Times New Roman"/>
          <w:color w:val="000000"/>
          <w:spacing w:val="7"/>
        </w:rPr>
        <w:t>i</w:t>
      </w:r>
      <w:r>
        <w:rPr>
          <w:rFonts w:ascii="Times New Roman" w:eastAsia="Arial" w:hAnsi="Times New Roman" w:cs="Times New Roman"/>
          <w:color w:val="000000"/>
          <w:spacing w:val="7"/>
          <w:w w:val="97"/>
        </w:rPr>
        <w:t>npu</w:t>
      </w:r>
      <w:r>
        <w:rPr>
          <w:rFonts w:ascii="Times New Roman" w:eastAsia="Arial" w:hAnsi="Times New Roman" w:cs="Times New Roman"/>
          <w:color w:val="000000"/>
          <w:spacing w:val="7"/>
        </w:rPr>
        <w:t>t</w:t>
      </w:r>
      <w:r>
        <w:rPr>
          <w:rFonts w:ascii="Times New Roman" w:eastAsia="Arial" w:hAnsi="Times New Roman" w:cs="Times New Roman"/>
          <w:color w:val="000000"/>
        </w:rPr>
        <w:t xml:space="preserve"> </w:t>
      </w:r>
      <w:r>
        <w:rPr>
          <w:rFonts w:ascii="Times New Roman" w:eastAsia="Arial" w:hAnsi="Times New Roman" w:cs="Times New Roman"/>
          <w:color w:val="000000"/>
          <w:spacing w:val="-12"/>
          <w:w w:val="97"/>
        </w:rPr>
        <w:t>pu</w:t>
      </w:r>
      <w:r>
        <w:rPr>
          <w:rFonts w:ascii="Times New Roman" w:eastAsia="Arial" w:hAnsi="Times New Roman" w:cs="Times New Roman"/>
          <w:color w:val="000000"/>
          <w:spacing w:val="-12"/>
        </w:rPr>
        <w:t>lses</w:t>
      </w:r>
      <w:r>
        <w:rPr>
          <w:rFonts w:ascii="Times New Roman" w:eastAsia="Arial" w:hAnsi="Times New Roman" w:cs="Times New Roman"/>
          <w:color w:val="000000"/>
        </w:rPr>
        <w:t xml:space="preserve"> </w:t>
      </w:r>
      <w:r>
        <w:rPr>
          <w:rFonts w:ascii="Times New Roman" w:eastAsia="Arial" w:hAnsi="Times New Roman" w:cs="Times New Roman"/>
          <w:color w:val="000000"/>
          <w:spacing w:val="-8"/>
        </w:rPr>
        <w:t>is</w:t>
      </w:r>
      <w:r>
        <w:rPr>
          <w:rFonts w:ascii="Times New Roman" w:eastAsia="Arial" w:hAnsi="Times New Roman" w:cs="Times New Roman"/>
          <w:color w:val="000000"/>
        </w:rPr>
        <w:t xml:space="preserve"> </w:t>
      </w:r>
      <w:r>
        <w:rPr>
          <w:rFonts w:ascii="Times New Roman" w:eastAsia="Arial" w:hAnsi="Times New Roman" w:cs="Times New Roman"/>
          <w:color w:val="000000"/>
          <w:spacing w:val="-2"/>
        </w:rPr>
        <w:t>t</w:t>
      </w:r>
      <w:r>
        <w:rPr>
          <w:rFonts w:ascii="Times New Roman" w:eastAsia="Arial" w:hAnsi="Times New Roman" w:cs="Times New Roman"/>
          <w:color w:val="000000"/>
          <w:spacing w:val="-2"/>
          <w:w w:val="97"/>
        </w:rPr>
        <w:t>h</w:t>
      </w:r>
      <w:r>
        <w:rPr>
          <w:rFonts w:ascii="Times New Roman" w:eastAsia="Arial" w:hAnsi="Times New Roman" w:cs="Times New Roman"/>
          <w:color w:val="000000"/>
          <w:spacing w:val="-2"/>
        </w:rPr>
        <w:t>e</w:t>
      </w:r>
      <w:r>
        <w:rPr>
          <w:rFonts w:ascii="Times New Roman" w:eastAsia="Arial" w:hAnsi="Times New Roman" w:cs="Times New Roman"/>
          <w:color w:val="000000"/>
        </w:rPr>
        <w:t xml:space="preserve"> </w:t>
      </w:r>
      <w:r>
        <w:rPr>
          <w:rFonts w:ascii="Times New Roman" w:eastAsia="Arial" w:hAnsi="Times New Roman" w:cs="Times New Roman"/>
          <w:color w:val="000000"/>
          <w:w w:val="114"/>
        </w:rPr>
        <w:t>r</w:t>
      </w:r>
      <w:r>
        <w:rPr>
          <w:rFonts w:ascii="Times New Roman" w:eastAsia="Arial" w:hAnsi="Times New Roman" w:cs="Times New Roman"/>
          <w:color w:val="000000"/>
        </w:rPr>
        <w:t>el</w:t>
      </w:r>
      <w:r>
        <w:rPr>
          <w:rFonts w:ascii="Times New Roman" w:eastAsia="Arial" w:hAnsi="Times New Roman" w:cs="Times New Roman"/>
          <w:color w:val="000000"/>
          <w:w w:val="88"/>
        </w:rPr>
        <w:t>a</w:t>
      </w:r>
      <w:r>
        <w:rPr>
          <w:rFonts w:ascii="Times New Roman" w:eastAsia="Arial" w:hAnsi="Times New Roman" w:cs="Times New Roman"/>
          <w:color w:val="000000"/>
        </w:rPr>
        <w:t>ti</w:t>
      </w:r>
      <w:r>
        <w:rPr>
          <w:rFonts w:ascii="Times New Roman" w:eastAsia="Arial" w:hAnsi="Times New Roman" w:cs="Times New Roman"/>
          <w:color w:val="000000"/>
          <w:w w:val="88"/>
        </w:rPr>
        <w:t>o</w:t>
      </w:r>
      <w:r>
        <w:rPr>
          <w:rFonts w:ascii="Times New Roman" w:eastAsia="Arial" w:hAnsi="Times New Roman" w:cs="Times New Roman"/>
          <w:color w:val="000000"/>
          <w:w w:val="97"/>
        </w:rPr>
        <w:t>n</w:t>
      </w:r>
      <w:r>
        <w:rPr>
          <w:rFonts w:ascii="Times New Roman" w:eastAsia="Arial" w:hAnsi="Times New Roman" w:cs="Times New Roman"/>
          <w:color w:val="000000"/>
        </w:rPr>
        <w:t>s</w:t>
      </w:r>
      <w:r>
        <w:rPr>
          <w:rFonts w:ascii="Times New Roman" w:eastAsia="Arial" w:hAnsi="Times New Roman" w:cs="Times New Roman"/>
          <w:color w:val="000000"/>
          <w:w w:val="97"/>
        </w:rPr>
        <w:t>h</w:t>
      </w:r>
      <w:r>
        <w:rPr>
          <w:rFonts w:ascii="Times New Roman" w:eastAsia="Arial" w:hAnsi="Times New Roman" w:cs="Times New Roman"/>
          <w:color w:val="000000"/>
        </w:rPr>
        <w:t>i</w:t>
      </w:r>
      <w:r>
        <w:rPr>
          <w:rFonts w:ascii="Times New Roman" w:eastAsia="Arial" w:hAnsi="Times New Roman" w:cs="Times New Roman"/>
          <w:color w:val="000000"/>
          <w:w w:val="97"/>
        </w:rPr>
        <w:t>p</w:t>
      </w:r>
      <w:r>
        <w:rPr>
          <w:rFonts w:ascii="Times New Roman" w:eastAsia="Arial" w:hAnsi="Times New Roman" w:cs="Times New Roman"/>
          <w:color w:val="000000"/>
        </w:rPr>
        <w:t xml:space="preserve"> </w:t>
      </w:r>
      <w:r>
        <w:rPr>
          <w:rFonts w:ascii="Times New Roman" w:eastAsia="Arial" w:hAnsi="Times New Roman" w:cs="Times New Roman"/>
          <w:color w:val="000000"/>
          <w:spacing w:val="-2"/>
          <w:w w:val="97"/>
        </w:rPr>
        <w:t>b</w:t>
      </w:r>
      <w:r>
        <w:rPr>
          <w:rFonts w:ascii="Times New Roman" w:eastAsia="Arial" w:hAnsi="Times New Roman" w:cs="Times New Roman"/>
          <w:color w:val="000000"/>
          <w:spacing w:val="-9"/>
        </w:rPr>
        <w:t>e</w:t>
      </w:r>
      <w:r>
        <w:rPr>
          <w:rFonts w:ascii="Times New Roman" w:eastAsia="Arial" w:hAnsi="Times New Roman" w:cs="Times New Roman"/>
          <w:color w:val="000000"/>
          <w:spacing w:val="-15"/>
        </w:rPr>
        <w:t>t</w:t>
      </w:r>
      <w:r>
        <w:rPr>
          <w:rFonts w:ascii="Times New Roman" w:eastAsia="Arial" w:hAnsi="Times New Roman" w:cs="Times New Roman"/>
          <w:color w:val="000000"/>
          <w:spacing w:val="-15"/>
          <w:w w:val="98"/>
        </w:rPr>
        <w:t>w</w:t>
      </w:r>
      <w:r>
        <w:rPr>
          <w:rFonts w:ascii="Times New Roman" w:eastAsia="Arial" w:hAnsi="Times New Roman" w:cs="Times New Roman"/>
          <w:color w:val="000000"/>
          <w:spacing w:val="-9"/>
        </w:rPr>
        <w:t>ee</w:t>
      </w:r>
      <w:r>
        <w:rPr>
          <w:rFonts w:ascii="Times New Roman" w:eastAsia="Arial" w:hAnsi="Times New Roman" w:cs="Times New Roman"/>
          <w:color w:val="000000"/>
          <w:spacing w:val="-9"/>
          <w:w w:val="97"/>
        </w:rPr>
        <w:t>n</w:t>
      </w:r>
      <w:r>
        <w:rPr>
          <w:rFonts w:ascii="Times New Roman" w:eastAsia="Arial" w:hAnsi="Times New Roman" w:cs="Times New Roman"/>
          <w:color w:val="000000"/>
        </w:rPr>
        <w:t xml:space="preserve"> </w:t>
      </w:r>
      <w:r>
        <w:rPr>
          <w:rFonts w:ascii="Times New Roman" w:eastAsia="Arial" w:hAnsi="Times New Roman" w:cs="Times New Roman"/>
          <w:color w:val="000000"/>
          <w:spacing w:val="-7"/>
          <w:w w:val="107"/>
        </w:rPr>
        <w:t>f</w:t>
      </w:r>
      <w:r>
        <w:rPr>
          <w:rFonts w:ascii="Times New Roman" w:eastAsia="Arial" w:hAnsi="Times New Roman" w:cs="Times New Roman"/>
          <w:color w:val="000000"/>
          <w:spacing w:val="-7"/>
          <w:w w:val="114"/>
        </w:rPr>
        <w:t>r</w:t>
      </w:r>
      <w:r>
        <w:rPr>
          <w:rFonts w:ascii="Times New Roman" w:eastAsia="Arial" w:hAnsi="Times New Roman" w:cs="Times New Roman"/>
          <w:color w:val="000000"/>
          <w:spacing w:val="-7"/>
        </w:rPr>
        <w:t>e</w:t>
      </w:r>
      <w:r>
        <w:rPr>
          <w:rFonts w:ascii="Times New Roman" w:eastAsia="Arial" w:hAnsi="Times New Roman" w:cs="Times New Roman"/>
          <w:color w:val="000000"/>
          <w:spacing w:val="-7"/>
          <w:w w:val="92"/>
        </w:rPr>
        <w:t>q</w:t>
      </w:r>
      <w:r>
        <w:rPr>
          <w:rFonts w:ascii="Times New Roman" w:eastAsia="Arial" w:hAnsi="Times New Roman" w:cs="Times New Roman"/>
          <w:color w:val="000000"/>
          <w:spacing w:val="-7"/>
          <w:w w:val="97"/>
        </w:rPr>
        <w:t>u</w:t>
      </w:r>
      <w:r>
        <w:rPr>
          <w:rFonts w:ascii="Times New Roman" w:eastAsia="Arial" w:hAnsi="Times New Roman" w:cs="Times New Roman"/>
          <w:color w:val="000000"/>
          <w:spacing w:val="-7"/>
        </w:rPr>
        <w:t>e</w:t>
      </w:r>
      <w:r>
        <w:rPr>
          <w:rFonts w:ascii="Times New Roman" w:eastAsia="Arial" w:hAnsi="Times New Roman" w:cs="Times New Roman"/>
          <w:color w:val="000000"/>
          <w:spacing w:val="-7"/>
          <w:w w:val="97"/>
        </w:rPr>
        <w:t>n</w:t>
      </w:r>
      <w:r>
        <w:rPr>
          <w:rFonts w:ascii="Times New Roman" w:eastAsia="Arial" w:hAnsi="Times New Roman" w:cs="Times New Roman"/>
          <w:color w:val="000000"/>
          <w:spacing w:val="-7"/>
          <w:w w:val="87"/>
        </w:rPr>
        <w:t>c</w:t>
      </w:r>
      <w:r>
        <w:rPr>
          <w:rFonts w:ascii="Times New Roman" w:eastAsia="Arial" w:hAnsi="Times New Roman" w:cs="Times New Roman"/>
          <w:color w:val="000000"/>
          <w:spacing w:val="-7"/>
          <w:w w:val="103"/>
        </w:rPr>
        <w:t>y</w:t>
      </w:r>
      <w:r>
        <w:rPr>
          <w:rFonts w:ascii="Times New Roman" w:eastAsia="Arial" w:hAnsi="Times New Roman" w:cs="Times New Roman"/>
          <w:color w:val="000000"/>
        </w:rPr>
        <w:t xml:space="preserve"> </w:t>
      </w:r>
      <w:r>
        <w:rPr>
          <w:rFonts w:ascii="Times New Roman" w:eastAsia="Arial" w:hAnsi="Times New Roman" w:cs="Times New Roman"/>
          <w:color w:val="000000"/>
          <w:w w:val="88"/>
        </w:rPr>
        <w:t>a</w:t>
      </w:r>
      <w:r>
        <w:rPr>
          <w:rFonts w:ascii="Times New Roman" w:eastAsia="Arial" w:hAnsi="Times New Roman" w:cs="Times New Roman"/>
          <w:color w:val="000000"/>
          <w:w w:val="97"/>
        </w:rPr>
        <w:t>nd</w:t>
      </w:r>
      <w:r>
        <w:rPr>
          <w:rFonts w:ascii="Times New Roman" w:eastAsia="Arial" w:hAnsi="Times New Roman" w:cs="Times New Roman"/>
          <w:color w:val="000000"/>
        </w:rPr>
        <w:t xml:space="preserve"> </w:t>
      </w:r>
      <w:r>
        <w:rPr>
          <w:rFonts w:ascii="Times New Roman" w:eastAsia="Arial" w:hAnsi="Times New Roman" w:cs="Times New Roman"/>
          <w:color w:val="000000"/>
          <w:spacing w:val="-14"/>
        </w:rPr>
        <w:t>s</w:t>
      </w:r>
      <w:r>
        <w:rPr>
          <w:rFonts w:ascii="Times New Roman" w:eastAsia="Arial" w:hAnsi="Times New Roman" w:cs="Times New Roman"/>
          <w:color w:val="000000"/>
          <w:spacing w:val="-9"/>
          <w:w w:val="97"/>
        </w:rPr>
        <w:t>p</w:t>
      </w:r>
      <w:r>
        <w:rPr>
          <w:rFonts w:ascii="Times New Roman" w:eastAsia="Arial" w:hAnsi="Times New Roman" w:cs="Times New Roman"/>
          <w:color w:val="000000"/>
          <w:spacing w:val="-14"/>
        </w:rPr>
        <w:t>ee</w:t>
      </w:r>
      <w:r>
        <w:rPr>
          <w:rFonts w:ascii="Times New Roman" w:eastAsia="Arial" w:hAnsi="Times New Roman" w:cs="Times New Roman"/>
          <w:color w:val="000000"/>
          <w:spacing w:val="-14"/>
          <w:w w:val="97"/>
        </w:rPr>
        <w:t>d</w:t>
      </w:r>
      <w:r>
        <w:rPr>
          <w:rFonts w:ascii="Times New Roman" w:eastAsia="Arial" w:hAnsi="Times New Roman" w:cs="Times New Roman"/>
          <w:color w:val="000000"/>
          <w:spacing w:val="-14"/>
          <w:w w:val="98"/>
        </w:rPr>
        <w:t>.</w:t>
      </w:r>
      <w:r>
        <w:rPr>
          <w:rFonts w:ascii="Times New Roman" w:eastAsia="Arial" w:hAnsi="Times New Roman" w:cs="Times New Roman"/>
          <w:color w:val="000000"/>
          <w:spacing w:val="33"/>
        </w:rPr>
        <w:t xml:space="preserve"> </w:t>
      </w:r>
      <w:r>
        <w:rPr>
          <w:rFonts w:ascii="Times New Roman" w:eastAsia="Arial" w:hAnsi="Times New Roman" w:cs="Times New Roman"/>
          <w:color w:val="000000"/>
          <w:spacing w:val="-3"/>
        </w:rPr>
        <w:t>I</w:t>
      </w:r>
      <w:r>
        <w:rPr>
          <w:rFonts w:ascii="Times New Roman" w:eastAsia="Arial" w:hAnsi="Times New Roman" w:cs="Times New Roman"/>
          <w:color w:val="000000"/>
          <w:spacing w:val="-3"/>
          <w:w w:val="97"/>
        </w:rPr>
        <w:t>n</w:t>
      </w:r>
      <w:r>
        <w:rPr>
          <w:rFonts w:ascii="Times New Roman" w:eastAsia="Arial" w:hAnsi="Times New Roman" w:cs="Times New Roman"/>
          <w:color w:val="000000"/>
          <w:spacing w:val="-3"/>
          <w:w w:val="87"/>
        </w:rPr>
        <w:t>c</w:t>
      </w:r>
      <w:r>
        <w:rPr>
          <w:rFonts w:ascii="Times New Roman" w:eastAsia="Arial" w:hAnsi="Times New Roman" w:cs="Times New Roman"/>
          <w:color w:val="000000"/>
          <w:spacing w:val="-3"/>
          <w:w w:val="114"/>
        </w:rPr>
        <w:t>r</w:t>
      </w:r>
      <w:r>
        <w:rPr>
          <w:rFonts w:ascii="Times New Roman" w:eastAsia="Arial" w:hAnsi="Times New Roman" w:cs="Times New Roman"/>
          <w:color w:val="000000"/>
          <w:spacing w:val="-3"/>
        </w:rPr>
        <w:t>e</w:t>
      </w:r>
      <w:r>
        <w:rPr>
          <w:rFonts w:ascii="Times New Roman" w:eastAsia="Arial" w:hAnsi="Times New Roman" w:cs="Times New Roman"/>
          <w:color w:val="000000"/>
          <w:spacing w:val="-3"/>
          <w:w w:val="88"/>
        </w:rPr>
        <w:t>a</w:t>
      </w:r>
      <w:r>
        <w:rPr>
          <w:rFonts w:ascii="Times New Roman" w:eastAsia="Arial" w:hAnsi="Times New Roman" w:cs="Times New Roman"/>
          <w:color w:val="000000"/>
          <w:spacing w:val="-3"/>
        </w:rPr>
        <w:t>si</w:t>
      </w:r>
      <w:r>
        <w:rPr>
          <w:rFonts w:ascii="Times New Roman" w:eastAsia="Arial" w:hAnsi="Times New Roman" w:cs="Times New Roman"/>
          <w:color w:val="000000"/>
          <w:spacing w:val="-3"/>
          <w:w w:val="97"/>
        </w:rPr>
        <w:t>n</w:t>
      </w:r>
      <w:r>
        <w:rPr>
          <w:rFonts w:ascii="Times New Roman" w:eastAsia="Arial" w:hAnsi="Times New Roman" w:cs="Times New Roman"/>
          <w:color w:val="000000"/>
          <w:spacing w:val="-3"/>
          <w:w w:val="88"/>
        </w:rPr>
        <w:t>g</w:t>
      </w:r>
      <w:r>
        <w:rPr>
          <w:rFonts w:ascii="Times New Roman" w:eastAsia="Arial" w:hAnsi="Times New Roman" w:cs="Times New Roman"/>
          <w:color w:val="000000"/>
        </w:rPr>
        <w:t xml:space="preserve"> </w:t>
      </w:r>
      <w:r>
        <w:rPr>
          <w:rFonts w:ascii="Times New Roman" w:eastAsia="Arial" w:hAnsi="Times New Roman" w:cs="Times New Roman"/>
          <w:color w:val="000000"/>
          <w:spacing w:val="-2"/>
        </w:rPr>
        <w:t>t</w:t>
      </w:r>
      <w:r>
        <w:rPr>
          <w:rFonts w:ascii="Times New Roman" w:eastAsia="Arial" w:hAnsi="Times New Roman" w:cs="Times New Roman"/>
          <w:color w:val="000000"/>
          <w:spacing w:val="-2"/>
          <w:w w:val="97"/>
        </w:rPr>
        <w:t>h</w:t>
      </w:r>
      <w:r>
        <w:rPr>
          <w:rFonts w:ascii="Times New Roman" w:eastAsia="Arial" w:hAnsi="Times New Roman" w:cs="Times New Roman"/>
          <w:color w:val="000000"/>
          <w:spacing w:val="-2"/>
        </w:rPr>
        <w:t>e</w:t>
      </w:r>
      <w:r>
        <w:rPr>
          <w:rFonts w:ascii="Times New Roman" w:eastAsia="Arial" w:hAnsi="Times New Roman" w:cs="Times New Roman"/>
          <w:color w:val="000000"/>
          <w:spacing w:val="38"/>
        </w:rPr>
        <w:t xml:space="preserve"> </w:t>
      </w:r>
      <w:r>
        <w:rPr>
          <w:rFonts w:ascii="Times New Roman" w:eastAsia="Arial" w:hAnsi="Times New Roman" w:cs="Times New Roman"/>
          <w:color w:val="000000"/>
          <w:spacing w:val="-6"/>
          <w:w w:val="107"/>
        </w:rPr>
        <w:t>f</w:t>
      </w:r>
      <w:r>
        <w:rPr>
          <w:rFonts w:ascii="Times New Roman" w:eastAsia="Arial" w:hAnsi="Times New Roman" w:cs="Times New Roman"/>
          <w:color w:val="000000"/>
          <w:spacing w:val="-6"/>
          <w:w w:val="114"/>
        </w:rPr>
        <w:t>r</w:t>
      </w:r>
      <w:r>
        <w:rPr>
          <w:rFonts w:ascii="Times New Roman" w:eastAsia="Arial" w:hAnsi="Times New Roman" w:cs="Times New Roman"/>
          <w:color w:val="000000"/>
          <w:spacing w:val="-6"/>
        </w:rPr>
        <w:t>e</w:t>
      </w:r>
      <w:r>
        <w:rPr>
          <w:rFonts w:ascii="Times New Roman" w:eastAsia="Arial" w:hAnsi="Times New Roman" w:cs="Times New Roman"/>
          <w:color w:val="000000"/>
          <w:spacing w:val="-6"/>
          <w:w w:val="92"/>
        </w:rPr>
        <w:t>q</w:t>
      </w:r>
      <w:r>
        <w:rPr>
          <w:rFonts w:ascii="Times New Roman" w:eastAsia="Arial" w:hAnsi="Times New Roman" w:cs="Times New Roman"/>
          <w:color w:val="000000"/>
          <w:spacing w:val="-6"/>
          <w:w w:val="97"/>
        </w:rPr>
        <w:t>u</w:t>
      </w:r>
      <w:r>
        <w:rPr>
          <w:rFonts w:ascii="Times New Roman" w:eastAsia="Arial" w:hAnsi="Times New Roman" w:cs="Times New Roman"/>
          <w:color w:val="000000"/>
          <w:spacing w:val="-6"/>
        </w:rPr>
        <w:t>e</w:t>
      </w:r>
      <w:r>
        <w:rPr>
          <w:rFonts w:ascii="Times New Roman" w:eastAsia="Arial" w:hAnsi="Times New Roman" w:cs="Times New Roman"/>
          <w:color w:val="000000"/>
          <w:spacing w:val="-6"/>
          <w:w w:val="97"/>
        </w:rPr>
        <w:t>n</w:t>
      </w:r>
      <w:r>
        <w:rPr>
          <w:rFonts w:ascii="Times New Roman" w:eastAsia="Arial" w:hAnsi="Times New Roman" w:cs="Times New Roman"/>
          <w:color w:val="000000"/>
          <w:spacing w:val="-6"/>
          <w:w w:val="87"/>
        </w:rPr>
        <w:t>c</w:t>
      </w:r>
      <w:r>
        <w:rPr>
          <w:rFonts w:ascii="Times New Roman" w:eastAsia="Arial" w:hAnsi="Times New Roman" w:cs="Times New Roman"/>
          <w:color w:val="000000"/>
          <w:spacing w:val="-6"/>
          <w:w w:val="103"/>
        </w:rPr>
        <w:t>y</w:t>
      </w:r>
      <w:r>
        <w:rPr>
          <w:rFonts w:ascii="Times New Roman" w:eastAsia="Arial" w:hAnsi="Times New Roman" w:cs="Times New Roman"/>
          <w:color w:val="000000"/>
          <w:spacing w:val="38"/>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07"/>
        </w:rPr>
        <w:t>f</w:t>
      </w:r>
      <w:r>
        <w:rPr>
          <w:rFonts w:ascii="Times New Roman" w:eastAsia="Arial" w:hAnsi="Times New Roman" w:cs="Times New Roman"/>
          <w:color w:val="000000"/>
          <w:spacing w:val="39"/>
        </w:rPr>
        <w:t xml:space="preserve"> </w:t>
      </w:r>
      <w:r>
        <w:rPr>
          <w:rFonts w:ascii="Times New Roman" w:eastAsia="Arial" w:hAnsi="Times New Roman" w:cs="Times New Roman"/>
          <w:color w:val="000000"/>
          <w:spacing w:val="-2"/>
        </w:rPr>
        <w:t>t</w:t>
      </w:r>
      <w:r>
        <w:rPr>
          <w:rFonts w:ascii="Times New Roman" w:eastAsia="Arial" w:hAnsi="Times New Roman" w:cs="Times New Roman"/>
          <w:color w:val="000000"/>
          <w:spacing w:val="-2"/>
          <w:w w:val="97"/>
        </w:rPr>
        <w:t>h</w:t>
      </w:r>
      <w:r>
        <w:rPr>
          <w:rFonts w:ascii="Times New Roman" w:eastAsia="Arial" w:hAnsi="Times New Roman" w:cs="Times New Roman"/>
          <w:color w:val="000000"/>
          <w:spacing w:val="-2"/>
        </w:rPr>
        <w:t>e</w:t>
      </w:r>
      <w:r>
        <w:rPr>
          <w:rFonts w:ascii="Times New Roman" w:eastAsia="Arial" w:hAnsi="Times New Roman" w:cs="Times New Roman"/>
          <w:color w:val="000000"/>
          <w:spacing w:val="38"/>
        </w:rPr>
        <w:t xml:space="preserve"> </w:t>
      </w:r>
      <w:r>
        <w:rPr>
          <w:rFonts w:ascii="Times New Roman" w:eastAsia="Arial" w:hAnsi="Times New Roman" w:cs="Times New Roman"/>
          <w:color w:val="000000"/>
          <w:spacing w:val="7"/>
        </w:rPr>
        <w:t>i</w:t>
      </w:r>
      <w:r>
        <w:rPr>
          <w:rFonts w:ascii="Times New Roman" w:eastAsia="Arial" w:hAnsi="Times New Roman" w:cs="Times New Roman"/>
          <w:color w:val="000000"/>
          <w:spacing w:val="7"/>
          <w:w w:val="97"/>
        </w:rPr>
        <w:t>npu</w:t>
      </w:r>
      <w:r>
        <w:rPr>
          <w:rFonts w:ascii="Times New Roman" w:eastAsia="Arial" w:hAnsi="Times New Roman" w:cs="Times New Roman"/>
          <w:color w:val="000000"/>
          <w:spacing w:val="7"/>
        </w:rPr>
        <w:t>t</w:t>
      </w:r>
      <w:r>
        <w:rPr>
          <w:rFonts w:ascii="Times New Roman" w:eastAsia="Arial" w:hAnsi="Times New Roman" w:cs="Times New Roman"/>
          <w:color w:val="000000"/>
          <w:spacing w:val="39"/>
        </w:rPr>
        <w:t xml:space="preserve"> </w:t>
      </w:r>
      <w:r>
        <w:rPr>
          <w:rFonts w:ascii="Times New Roman" w:eastAsia="Arial" w:hAnsi="Times New Roman" w:cs="Times New Roman"/>
          <w:color w:val="000000"/>
          <w:spacing w:val="-12"/>
          <w:w w:val="97"/>
        </w:rPr>
        <w:t>pu</w:t>
      </w:r>
      <w:r>
        <w:rPr>
          <w:rFonts w:ascii="Times New Roman" w:eastAsia="Arial" w:hAnsi="Times New Roman" w:cs="Times New Roman"/>
          <w:color w:val="000000"/>
          <w:spacing w:val="-12"/>
        </w:rPr>
        <w:t>lses</w:t>
      </w:r>
      <w:r>
        <w:rPr>
          <w:rFonts w:ascii="Times New Roman" w:eastAsia="Arial" w:hAnsi="Times New Roman" w:cs="Times New Roman"/>
          <w:color w:val="000000"/>
          <w:spacing w:val="38"/>
        </w:rPr>
        <w:t xml:space="preserve"> </w:t>
      </w:r>
      <w:r>
        <w:rPr>
          <w:rFonts w:ascii="Times New Roman" w:eastAsia="Arial" w:hAnsi="Times New Roman" w:cs="Times New Roman"/>
          <w:color w:val="000000"/>
          <w:spacing w:val="-1"/>
          <w:w w:val="88"/>
        </w:rPr>
        <w:t>a</w:t>
      </w:r>
      <w:r>
        <w:rPr>
          <w:rFonts w:ascii="Times New Roman" w:eastAsia="Arial" w:hAnsi="Times New Roman" w:cs="Times New Roman"/>
          <w:color w:val="000000"/>
          <w:spacing w:val="-1"/>
        </w:rPr>
        <w:t>ll</w:t>
      </w:r>
      <w:r>
        <w:rPr>
          <w:rFonts w:ascii="Times New Roman" w:eastAsia="Arial" w:hAnsi="Times New Roman" w:cs="Times New Roman"/>
          <w:color w:val="000000"/>
          <w:spacing w:val="-6"/>
          <w:w w:val="88"/>
        </w:rPr>
        <w:t>o</w:t>
      </w:r>
      <w:r>
        <w:rPr>
          <w:rFonts w:ascii="Times New Roman" w:eastAsia="Arial" w:hAnsi="Times New Roman" w:cs="Times New Roman"/>
          <w:color w:val="000000"/>
          <w:spacing w:val="-1"/>
          <w:w w:val="98"/>
        </w:rPr>
        <w:t>w</w:t>
      </w:r>
      <w:r>
        <w:rPr>
          <w:rFonts w:ascii="Times New Roman" w:eastAsia="Arial" w:hAnsi="Times New Roman" w:cs="Times New Roman"/>
          <w:color w:val="000000"/>
          <w:spacing w:val="-1"/>
        </w:rPr>
        <w:t>s</w:t>
      </w:r>
      <w:r>
        <w:rPr>
          <w:rFonts w:ascii="Times New Roman" w:eastAsia="Arial" w:hAnsi="Times New Roman" w:cs="Times New Roman"/>
          <w:color w:val="000000"/>
          <w:spacing w:val="38"/>
        </w:rPr>
        <w:t xml:space="preserve"> </w:t>
      </w:r>
      <w:r>
        <w:rPr>
          <w:rFonts w:ascii="Times New Roman" w:eastAsia="Arial" w:hAnsi="Times New Roman" w:cs="Times New Roman"/>
          <w:color w:val="000000"/>
          <w:w w:val="107"/>
        </w:rPr>
        <w:t>f</w:t>
      </w:r>
      <w:r>
        <w:rPr>
          <w:rFonts w:ascii="Times New Roman" w:eastAsia="Arial" w:hAnsi="Times New Roman" w:cs="Times New Roman"/>
          <w:color w:val="000000"/>
          <w:w w:val="88"/>
        </w:rPr>
        <w:t>o</w:t>
      </w:r>
      <w:r>
        <w:rPr>
          <w:rFonts w:ascii="Times New Roman" w:eastAsia="Arial" w:hAnsi="Times New Roman" w:cs="Times New Roman"/>
          <w:color w:val="000000"/>
          <w:w w:val="114"/>
        </w:rPr>
        <w:t>r</w:t>
      </w:r>
      <w:r>
        <w:rPr>
          <w:rFonts w:ascii="Times New Roman" w:eastAsia="Arial" w:hAnsi="Times New Roman" w:cs="Times New Roman"/>
          <w:color w:val="000000"/>
          <w:spacing w:val="38"/>
        </w:rPr>
        <w:t xml:space="preserve"> </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rPr>
        <w:t>e</w:t>
      </w:r>
      <w:r>
        <w:rPr>
          <w:rFonts w:ascii="Times New Roman" w:eastAsia="Arial" w:hAnsi="Times New Roman" w:cs="Times New Roman"/>
          <w:color w:val="000000"/>
          <w:spacing w:val="38"/>
        </w:rPr>
        <w:t xml:space="preserve"> </w:t>
      </w:r>
      <w:r>
        <w:rPr>
          <w:rFonts w:ascii="Times New Roman" w:eastAsia="Arial" w:hAnsi="Times New Roman" w:cs="Times New Roman"/>
          <w:color w:val="000000"/>
          <w:spacing w:val="-17"/>
        </w:rPr>
        <w:t>s</w:t>
      </w:r>
      <w:r>
        <w:rPr>
          <w:rFonts w:ascii="Times New Roman" w:eastAsia="Arial" w:hAnsi="Times New Roman" w:cs="Times New Roman"/>
          <w:color w:val="000000"/>
          <w:spacing w:val="-11"/>
          <w:w w:val="97"/>
        </w:rPr>
        <w:t>p</w:t>
      </w:r>
      <w:r>
        <w:rPr>
          <w:rFonts w:ascii="Times New Roman" w:eastAsia="Arial" w:hAnsi="Times New Roman" w:cs="Times New Roman"/>
          <w:color w:val="000000"/>
          <w:spacing w:val="-17"/>
        </w:rPr>
        <w:t>ee</w:t>
      </w:r>
      <w:r>
        <w:rPr>
          <w:rFonts w:ascii="Times New Roman" w:eastAsia="Arial" w:hAnsi="Times New Roman" w:cs="Times New Roman"/>
          <w:color w:val="000000"/>
          <w:spacing w:val="-17"/>
          <w:w w:val="97"/>
        </w:rPr>
        <w:t>d</w:t>
      </w:r>
      <w:r>
        <w:rPr>
          <w:rFonts w:ascii="Times New Roman" w:eastAsia="Arial" w:hAnsi="Times New Roman" w:cs="Times New Roman"/>
          <w:color w:val="000000"/>
          <w:spacing w:val="38"/>
        </w:rPr>
        <w:t xml:space="preserve"> </w:t>
      </w:r>
      <w:r>
        <w:rPr>
          <w:rFonts w:ascii="Times New Roman" w:eastAsia="Arial" w:hAnsi="Times New Roman" w:cs="Times New Roman"/>
          <w:color w:val="000000"/>
          <w:w w:val="88"/>
        </w:rPr>
        <w:t>o</w:t>
      </w:r>
      <w:r>
        <w:rPr>
          <w:rFonts w:ascii="Times New Roman" w:eastAsia="Arial" w:hAnsi="Times New Roman" w:cs="Times New Roman"/>
          <w:color w:val="000000"/>
          <w:w w:val="107"/>
        </w:rPr>
        <w:t>f</w:t>
      </w:r>
      <w:r>
        <w:rPr>
          <w:rFonts w:ascii="Times New Roman" w:eastAsia="Arial" w:hAnsi="Times New Roman" w:cs="Times New Roman"/>
          <w:color w:val="000000"/>
          <w:spacing w:val="38"/>
        </w:rPr>
        <w:t xml:space="preserve"> </w:t>
      </w:r>
      <w:r>
        <w:rPr>
          <w:rFonts w:ascii="Times New Roman" w:eastAsia="Arial" w:hAnsi="Times New Roman" w:cs="Times New Roman"/>
          <w:color w:val="000000"/>
          <w:spacing w:val="-1"/>
        </w:rPr>
        <w:t>t</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rPr>
        <w:t>e</w:t>
      </w:r>
      <w:r>
        <w:rPr>
          <w:rFonts w:ascii="Times New Roman" w:eastAsia="Arial" w:hAnsi="Times New Roman" w:cs="Times New Roman"/>
          <w:color w:val="000000"/>
          <w:spacing w:val="38"/>
        </w:rPr>
        <w:t xml:space="preserve"> </w:t>
      </w:r>
      <w:r>
        <w:rPr>
          <w:rFonts w:ascii="Times New Roman" w:eastAsia="Arial" w:hAnsi="Times New Roman" w:cs="Times New Roman"/>
          <w:color w:val="000000"/>
          <w:spacing w:val="5"/>
          <w:w w:val="98"/>
        </w:rPr>
        <w:t>m</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rPr>
        <w:t>t</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w w:val="114"/>
        </w:rPr>
        <w:t>r</w:t>
      </w:r>
      <w:r>
        <w:rPr>
          <w:rFonts w:ascii="Times New Roman" w:eastAsia="Arial" w:hAnsi="Times New Roman" w:cs="Times New Roman"/>
          <w:color w:val="000000"/>
          <w:spacing w:val="39"/>
        </w:rPr>
        <w:t xml:space="preserve"> </w:t>
      </w:r>
      <w:r>
        <w:rPr>
          <w:rFonts w:ascii="Times New Roman" w:eastAsia="Arial" w:hAnsi="Times New Roman" w:cs="Times New Roman"/>
          <w:color w:val="000000"/>
          <w:spacing w:val="-1"/>
        </w:rPr>
        <w:t>s</w:t>
      </w:r>
      <w:r>
        <w:rPr>
          <w:rFonts w:ascii="Times New Roman" w:eastAsia="Arial" w:hAnsi="Times New Roman" w:cs="Times New Roman"/>
          <w:color w:val="000000"/>
          <w:spacing w:val="-1"/>
          <w:w w:val="97"/>
        </w:rPr>
        <w:t>h</w:t>
      </w:r>
      <w:r>
        <w:rPr>
          <w:rFonts w:ascii="Times New Roman" w:eastAsia="Arial" w:hAnsi="Times New Roman" w:cs="Times New Roman"/>
          <w:color w:val="000000"/>
          <w:spacing w:val="-1"/>
          <w:w w:val="88"/>
        </w:rPr>
        <w:t>a</w:t>
      </w:r>
      <w:r>
        <w:rPr>
          <w:rFonts w:ascii="Times New Roman" w:eastAsia="Arial" w:hAnsi="Times New Roman" w:cs="Times New Roman"/>
          <w:color w:val="000000"/>
          <w:spacing w:val="-1"/>
          <w:w w:val="107"/>
        </w:rPr>
        <w:t>f</w:t>
      </w:r>
      <w:r>
        <w:rPr>
          <w:rFonts w:ascii="Times New Roman" w:eastAsia="Arial" w:hAnsi="Times New Roman" w:cs="Times New Roman"/>
          <w:color w:val="000000"/>
          <w:spacing w:val="-1"/>
        </w:rPr>
        <w:t>t</w:t>
      </w:r>
      <w:r>
        <w:rPr>
          <w:rFonts w:ascii="Times New Roman" w:eastAsia="Arial" w:hAnsi="Times New Roman" w:cs="Times New Roman"/>
          <w:color w:val="000000"/>
        </w:rPr>
        <w:t xml:space="preserve"> </w:t>
      </w:r>
      <w:r>
        <w:rPr>
          <w:rFonts w:ascii="Times New Roman" w:eastAsia="Arial" w:hAnsi="Times New Roman" w:cs="Times New Roman"/>
          <w:color w:val="000000"/>
          <w:spacing w:val="8"/>
          <w:w w:val="114"/>
        </w:rPr>
        <w:t>r</w:t>
      </w:r>
      <w:r>
        <w:rPr>
          <w:rFonts w:ascii="Times New Roman" w:eastAsia="Arial" w:hAnsi="Times New Roman" w:cs="Times New Roman"/>
          <w:color w:val="000000"/>
          <w:spacing w:val="8"/>
          <w:w w:val="88"/>
        </w:rPr>
        <w:t>o</w:t>
      </w:r>
      <w:r>
        <w:rPr>
          <w:rFonts w:ascii="Times New Roman" w:eastAsia="Arial" w:hAnsi="Times New Roman" w:cs="Times New Roman"/>
          <w:color w:val="000000"/>
          <w:spacing w:val="8"/>
        </w:rPr>
        <w:t>t</w:t>
      </w:r>
      <w:r>
        <w:rPr>
          <w:rFonts w:ascii="Times New Roman" w:eastAsia="Arial" w:hAnsi="Times New Roman" w:cs="Times New Roman"/>
          <w:color w:val="000000"/>
          <w:spacing w:val="8"/>
          <w:w w:val="88"/>
        </w:rPr>
        <w:t>a</w:t>
      </w:r>
      <w:r>
        <w:rPr>
          <w:rFonts w:ascii="Times New Roman" w:eastAsia="Arial" w:hAnsi="Times New Roman" w:cs="Times New Roman"/>
          <w:color w:val="000000"/>
          <w:spacing w:val="8"/>
        </w:rPr>
        <w:t>ti</w:t>
      </w:r>
      <w:r>
        <w:rPr>
          <w:rFonts w:ascii="Times New Roman" w:eastAsia="Arial" w:hAnsi="Times New Roman" w:cs="Times New Roman"/>
          <w:color w:val="000000"/>
          <w:spacing w:val="8"/>
          <w:w w:val="88"/>
        </w:rPr>
        <w:t>o</w:t>
      </w:r>
      <w:r>
        <w:rPr>
          <w:rFonts w:ascii="Times New Roman" w:eastAsia="Arial" w:hAnsi="Times New Roman" w:cs="Times New Roman"/>
          <w:color w:val="000000"/>
          <w:spacing w:val="8"/>
          <w:w w:val="97"/>
        </w:rPr>
        <w:t>n</w:t>
      </w:r>
      <w:r>
        <w:rPr>
          <w:rFonts w:ascii="Times New Roman" w:eastAsia="Arial" w:hAnsi="Times New Roman" w:cs="Times New Roman"/>
          <w:color w:val="000000"/>
          <w:spacing w:val="11"/>
        </w:rPr>
        <w:t xml:space="preserve"> </w:t>
      </w:r>
      <w:r>
        <w:rPr>
          <w:rFonts w:ascii="Times New Roman" w:eastAsia="Arial" w:hAnsi="Times New Roman" w:cs="Times New Roman"/>
          <w:color w:val="000000"/>
          <w:spacing w:val="12"/>
        </w:rPr>
        <w:t>t</w:t>
      </w:r>
      <w:r>
        <w:rPr>
          <w:rFonts w:ascii="Times New Roman" w:eastAsia="Arial" w:hAnsi="Times New Roman" w:cs="Times New Roman"/>
          <w:color w:val="000000"/>
          <w:spacing w:val="12"/>
          <w:w w:val="88"/>
        </w:rPr>
        <w:t>o</w:t>
      </w:r>
      <w:r>
        <w:rPr>
          <w:rFonts w:ascii="Times New Roman" w:eastAsia="Arial" w:hAnsi="Times New Roman" w:cs="Times New Roman"/>
          <w:color w:val="000000"/>
          <w:spacing w:val="12"/>
        </w:rPr>
        <w:t xml:space="preserve"> </w:t>
      </w:r>
      <w:r>
        <w:rPr>
          <w:rFonts w:ascii="Times New Roman" w:eastAsia="Arial" w:hAnsi="Times New Roman" w:cs="Times New Roman"/>
          <w:color w:val="000000"/>
          <w:spacing w:val="-8"/>
        </w:rPr>
        <w:t>i</w:t>
      </w:r>
      <w:r>
        <w:rPr>
          <w:rFonts w:ascii="Times New Roman" w:eastAsia="Arial" w:hAnsi="Times New Roman" w:cs="Times New Roman"/>
          <w:color w:val="000000"/>
          <w:spacing w:val="-8"/>
          <w:w w:val="97"/>
        </w:rPr>
        <w:t>n</w:t>
      </w:r>
      <w:r>
        <w:rPr>
          <w:rFonts w:ascii="Times New Roman" w:eastAsia="Arial" w:hAnsi="Times New Roman" w:cs="Times New Roman"/>
          <w:color w:val="000000"/>
          <w:spacing w:val="-8"/>
          <w:w w:val="87"/>
        </w:rPr>
        <w:t>c</w:t>
      </w:r>
      <w:r>
        <w:rPr>
          <w:rFonts w:ascii="Times New Roman" w:eastAsia="Arial" w:hAnsi="Times New Roman" w:cs="Times New Roman"/>
          <w:color w:val="000000"/>
          <w:spacing w:val="-8"/>
          <w:w w:val="114"/>
        </w:rPr>
        <w:t>r</w:t>
      </w:r>
      <w:r>
        <w:rPr>
          <w:rFonts w:ascii="Times New Roman" w:eastAsia="Arial" w:hAnsi="Times New Roman" w:cs="Times New Roman"/>
          <w:color w:val="000000"/>
          <w:spacing w:val="-8"/>
        </w:rPr>
        <w:t>e</w:t>
      </w:r>
      <w:r>
        <w:rPr>
          <w:rFonts w:ascii="Times New Roman" w:eastAsia="Arial" w:hAnsi="Times New Roman" w:cs="Times New Roman"/>
          <w:color w:val="000000"/>
          <w:spacing w:val="-8"/>
          <w:w w:val="88"/>
        </w:rPr>
        <w:t>a</w:t>
      </w:r>
      <w:r>
        <w:rPr>
          <w:rFonts w:ascii="Times New Roman" w:eastAsia="Arial" w:hAnsi="Times New Roman" w:cs="Times New Roman"/>
          <w:color w:val="000000"/>
          <w:spacing w:val="-8"/>
        </w:rPr>
        <w:t>se</w:t>
      </w:r>
      <w:r>
        <w:rPr>
          <w:rFonts w:ascii="Times New Roman" w:eastAsia="Arial" w:hAnsi="Times New Roman" w:cs="Times New Roman"/>
          <w:color w:val="000000"/>
          <w:spacing w:val="-8"/>
          <w:w w:val="98"/>
        </w:rPr>
        <w:t>.</w:t>
      </w:r>
    </w:p>
    <w:p w:rsidR="00014BE9" w:rsidRDefault="00014BE9" w:rsidP="00014BE9">
      <w:pPr>
        <w:spacing w:line="249" w:lineRule="auto"/>
        <w:ind w:left="516" w:right="1385"/>
        <w:jc w:val="both"/>
        <w:rPr>
          <w:rFonts w:ascii="Times New Roman" w:eastAsia="Arial" w:hAnsi="Times New Roman" w:cs="Times New Roman"/>
          <w:color w:val="000000"/>
          <w:spacing w:val="-8"/>
          <w:w w:val="98"/>
        </w:rPr>
      </w:pPr>
    </w:p>
    <w:p w:rsidR="00014BE9" w:rsidRDefault="00014BE9" w:rsidP="00014BE9">
      <w:pPr>
        <w:spacing w:line="249" w:lineRule="auto"/>
        <w:ind w:left="516" w:right="1385"/>
        <w:jc w:val="both"/>
        <w:rPr>
          <w:rFonts w:ascii="Times New Roman" w:eastAsia="Arial" w:hAnsi="Times New Roman" w:cs="Times New Roman"/>
          <w:color w:val="000000"/>
          <w:spacing w:val="-8"/>
          <w:w w:val="98"/>
        </w:rPr>
      </w:pPr>
    </w:p>
    <w:p w:rsidR="00014BE9" w:rsidRDefault="00014BE9" w:rsidP="00014BE9">
      <w:pPr>
        <w:spacing w:line="249" w:lineRule="auto"/>
        <w:ind w:left="516" w:right="1385"/>
        <w:jc w:val="both"/>
        <w:rPr>
          <w:rFonts w:ascii="Times New Roman" w:eastAsia="Arial" w:hAnsi="Times New Roman" w:cs="Times New Roman"/>
          <w:color w:val="000000"/>
          <w:spacing w:val="-8"/>
          <w:w w:val="98"/>
        </w:rPr>
      </w:pPr>
    </w:p>
    <w:p w:rsidR="00014BE9" w:rsidRDefault="00014BE9" w:rsidP="00014BE9">
      <w:pPr>
        <w:spacing w:line="249" w:lineRule="auto"/>
        <w:ind w:left="450" w:right="1406"/>
        <w:jc w:val="both"/>
        <w:rPr>
          <w:rFonts w:ascii="Times New Roman" w:eastAsia="Arial" w:hAnsi="Times New Roman" w:cs="Times New Roman"/>
          <w:color w:val="000000"/>
          <w:spacing w:val="6"/>
          <w:w w:val="97"/>
        </w:rPr>
      </w:pPr>
    </w:p>
    <w:p w:rsidR="00014BE9" w:rsidRDefault="00014BE9" w:rsidP="00014BE9">
      <w:pPr>
        <w:jc w:val="both"/>
        <w:rPr>
          <w:rFonts w:ascii="Times New Roman" w:eastAsia="Calibri" w:hAnsi="Times New Roman" w:cs="Times New Roman"/>
          <w:sz w:val="20"/>
          <w:szCs w:val="20"/>
        </w:rPr>
      </w:pPr>
      <w:r>
        <w:rPr>
          <w:rFonts w:ascii="Calibri" w:eastAsia="Calibri" w:hAnsi="Calibri" w:cs="Arial"/>
          <w:noProof/>
          <w:sz w:val="20"/>
          <w:szCs w:val="20"/>
          <w:lang w:val="en-IN" w:eastAsia="en-IN" w:bidi="ar-SA"/>
        </w:rPr>
        <w:drawing>
          <wp:anchor distT="0" distB="0" distL="0" distR="0" simplePos="0" relativeHeight="251680256" behindDoc="1" locked="0" layoutInCell="0" allowOverlap="1">
            <wp:simplePos x="0" y="0"/>
            <wp:positionH relativeFrom="margin">
              <wp:align>center</wp:align>
            </wp:positionH>
            <wp:positionV relativeFrom="page">
              <wp:posOffset>497840</wp:posOffset>
            </wp:positionV>
            <wp:extent cx="2879725" cy="21602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79725" cy="2160270"/>
                    </a:xfrm>
                    <a:prstGeom prst="rect">
                      <a:avLst/>
                    </a:prstGeom>
                    <a:noFill/>
                  </pic:spPr>
                </pic:pic>
              </a:graphicData>
            </a:graphic>
            <wp14:sizeRelH relativeFrom="page">
              <wp14:pctWidth>0</wp14:pctWidth>
            </wp14:sizeRelH>
            <wp14:sizeRelV relativeFrom="page">
              <wp14:pctHeight>0</wp14:pctHeight>
            </wp14:sizeRelV>
          </wp:anchor>
        </w:drawing>
      </w:r>
    </w:p>
    <w:p w:rsidR="00014BE9" w:rsidRDefault="00014BE9" w:rsidP="00014BE9">
      <w:pPr>
        <w:jc w:val="both"/>
        <w:rPr>
          <w:rFonts w:ascii="Times New Roman" w:hAnsi="Times New Roman" w:cs="Times New Roman"/>
        </w:rPr>
      </w:pPr>
    </w:p>
    <w:p w:rsidR="00014BE9" w:rsidRDefault="00014BE9" w:rsidP="00014BE9">
      <w:pPr>
        <w:jc w:val="both"/>
        <w:rPr>
          <w:rFonts w:ascii="Times New Roman" w:hAnsi="Times New Roman" w:cs="Times New Roman"/>
        </w:rPr>
      </w:pPr>
    </w:p>
    <w:p w:rsidR="00014BE9" w:rsidRDefault="00014BE9" w:rsidP="00014BE9">
      <w:pPr>
        <w:jc w:val="both"/>
        <w:rPr>
          <w:rFonts w:ascii="Times New Roman" w:hAnsi="Times New Roman" w:cs="Times New Roman"/>
        </w:rPr>
      </w:pPr>
    </w:p>
    <w:p w:rsidR="00014BE9" w:rsidRDefault="00014BE9" w:rsidP="00014BE9">
      <w:pPr>
        <w:jc w:val="both"/>
        <w:rPr>
          <w:rFonts w:ascii="Times New Roman" w:hAnsi="Times New Roman" w:cs="Times New Roman"/>
        </w:rPr>
      </w:pPr>
    </w:p>
    <w:p w:rsidR="00014BE9" w:rsidRDefault="00014BE9" w:rsidP="00014BE9">
      <w:pPr>
        <w:jc w:val="both"/>
        <w:rPr>
          <w:rFonts w:ascii="Times New Roman" w:hAnsi="Times New Roman" w:cs="Times New Roman"/>
        </w:rPr>
      </w:pPr>
    </w:p>
    <w:p w:rsidR="00014BE9" w:rsidRDefault="00014BE9" w:rsidP="00014BE9">
      <w:pPr>
        <w:jc w:val="both"/>
        <w:rPr>
          <w:rFonts w:ascii="Times New Roman" w:hAnsi="Times New Roman" w:cs="Times New Roman"/>
        </w:rPr>
      </w:pPr>
    </w:p>
    <w:p w:rsidR="00014BE9" w:rsidRDefault="00014BE9" w:rsidP="00014BE9">
      <w:pPr>
        <w:jc w:val="both"/>
        <w:rPr>
          <w:rFonts w:ascii="Times New Roman" w:hAnsi="Times New Roman" w:cs="Times New Roman"/>
        </w:rPr>
      </w:pPr>
    </w:p>
    <w:p w:rsidR="00014BE9" w:rsidRDefault="00014BE9" w:rsidP="00014BE9">
      <w:pPr>
        <w:jc w:val="both"/>
        <w:rPr>
          <w:rFonts w:ascii="Times New Roman" w:hAnsi="Times New Roman" w:cs="Times New Roman"/>
        </w:rPr>
      </w:pPr>
    </w:p>
    <w:p w:rsidR="00014BE9" w:rsidRDefault="00014BE9" w:rsidP="00014BE9">
      <w:pPr>
        <w:jc w:val="both"/>
        <w:rPr>
          <w:rFonts w:ascii="Times New Roman" w:hAnsi="Times New Roman" w:cs="Times New Roman"/>
        </w:rPr>
      </w:pPr>
    </w:p>
    <w:p w:rsidR="00014BE9" w:rsidRDefault="00014BE9" w:rsidP="00014BE9">
      <w:pPr>
        <w:jc w:val="both"/>
        <w:rPr>
          <w:rFonts w:ascii="Times New Roman" w:hAnsi="Times New Roman" w:cs="Times New Roman"/>
        </w:rPr>
      </w:pPr>
    </w:p>
    <w:p w:rsidR="00014BE9" w:rsidRDefault="00014BE9" w:rsidP="00014BE9">
      <w:pPr>
        <w:tabs>
          <w:tab w:val="left" w:pos="7503"/>
        </w:tabs>
        <w:jc w:val="both"/>
        <w:rPr>
          <w:rFonts w:ascii="Times New Roman" w:hAnsi="Times New Roman" w:cs="Times New Roman"/>
        </w:rPr>
      </w:pPr>
      <w:r>
        <w:rPr>
          <w:rFonts w:ascii="Times New Roman" w:hAnsi="Times New Roman" w:cs="Times New Roman"/>
        </w:rPr>
        <w:tab/>
      </w:r>
    </w:p>
    <w:p w:rsidR="00014BE9" w:rsidRDefault="00014BE9" w:rsidP="00014BE9">
      <w:pPr>
        <w:tabs>
          <w:tab w:val="left" w:pos="7503"/>
        </w:tabs>
        <w:jc w:val="both"/>
        <w:rPr>
          <w:rFonts w:ascii="Times New Roman" w:hAnsi="Times New Roman" w:cs="Times New Roman"/>
        </w:rPr>
      </w:pPr>
    </w:p>
    <w:p w:rsidR="00014BE9" w:rsidRDefault="00014BE9" w:rsidP="00014BE9">
      <w:pPr>
        <w:ind w:left="867" w:right="-20"/>
        <w:jc w:val="both"/>
        <w:rPr>
          <w:rFonts w:ascii="Times New Roman" w:eastAsia="Arial" w:hAnsi="Times New Roman" w:cs="Times New Roman"/>
          <w:color w:val="000000"/>
          <w:spacing w:val="-2"/>
          <w:w w:val="98"/>
        </w:rPr>
      </w:pPr>
      <w:r>
        <w:rPr>
          <w:rFonts w:ascii="Times New Roman" w:eastAsia="Arial" w:hAnsi="Times New Roman" w:cs="Times New Roman"/>
          <w:color w:val="000000"/>
          <w:spacing w:val="-7"/>
          <w:w w:val="81"/>
        </w:rPr>
        <w:t>S</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7"/>
          <w:w w:val="98"/>
        </w:rPr>
        <w:t>m</w:t>
      </w:r>
      <w:r>
        <w:rPr>
          <w:rFonts w:ascii="Times New Roman" w:eastAsia="Arial" w:hAnsi="Times New Roman" w:cs="Times New Roman"/>
          <w:color w:val="000000"/>
          <w:spacing w:val="-7"/>
        </w:rPr>
        <w:t>e</w:t>
      </w:r>
      <w:r>
        <w:rPr>
          <w:rFonts w:ascii="Times New Roman" w:eastAsia="Arial" w:hAnsi="Times New Roman" w:cs="Times New Roman"/>
          <w:color w:val="000000"/>
          <w:spacing w:val="10"/>
        </w:rPr>
        <w:t xml:space="preserve"> </w:t>
      </w:r>
      <w:r>
        <w:rPr>
          <w:rFonts w:ascii="Times New Roman" w:eastAsia="Arial" w:hAnsi="Times New Roman" w:cs="Times New Roman"/>
          <w:color w:val="000000"/>
          <w:spacing w:val="7"/>
        </w:rPr>
        <w:t>i</w:t>
      </w:r>
      <w:r>
        <w:rPr>
          <w:rFonts w:ascii="Times New Roman" w:eastAsia="Arial" w:hAnsi="Times New Roman" w:cs="Times New Roman"/>
          <w:color w:val="000000"/>
          <w:spacing w:val="7"/>
          <w:w w:val="98"/>
        </w:rPr>
        <w:t>m</w:t>
      </w:r>
      <w:r>
        <w:rPr>
          <w:rFonts w:ascii="Times New Roman" w:eastAsia="Arial" w:hAnsi="Times New Roman" w:cs="Times New Roman"/>
          <w:color w:val="000000"/>
          <w:spacing w:val="13"/>
          <w:w w:val="97"/>
        </w:rPr>
        <w:t>p</w:t>
      </w:r>
      <w:r>
        <w:rPr>
          <w:rFonts w:ascii="Times New Roman" w:eastAsia="Arial" w:hAnsi="Times New Roman" w:cs="Times New Roman"/>
          <w:color w:val="000000"/>
          <w:spacing w:val="7"/>
          <w:w w:val="88"/>
        </w:rPr>
        <w:t>o</w:t>
      </w:r>
      <w:r>
        <w:rPr>
          <w:rFonts w:ascii="Times New Roman" w:eastAsia="Arial" w:hAnsi="Times New Roman" w:cs="Times New Roman"/>
          <w:color w:val="000000"/>
          <w:spacing w:val="7"/>
          <w:w w:val="114"/>
        </w:rPr>
        <w:t>r</w:t>
      </w:r>
      <w:r>
        <w:rPr>
          <w:rFonts w:ascii="Times New Roman" w:eastAsia="Arial" w:hAnsi="Times New Roman" w:cs="Times New Roman"/>
          <w:color w:val="000000"/>
          <w:spacing w:val="7"/>
        </w:rPr>
        <w:t>t</w:t>
      </w:r>
      <w:r>
        <w:rPr>
          <w:rFonts w:ascii="Times New Roman" w:eastAsia="Arial" w:hAnsi="Times New Roman" w:cs="Times New Roman"/>
          <w:color w:val="000000"/>
          <w:spacing w:val="7"/>
          <w:w w:val="88"/>
        </w:rPr>
        <w:t>a</w:t>
      </w:r>
      <w:r>
        <w:rPr>
          <w:rFonts w:ascii="Times New Roman" w:eastAsia="Arial" w:hAnsi="Times New Roman" w:cs="Times New Roman"/>
          <w:color w:val="000000"/>
          <w:spacing w:val="1"/>
          <w:w w:val="97"/>
        </w:rPr>
        <w:t>n</w:t>
      </w:r>
      <w:r>
        <w:rPr>
          <w:rFonts w:ascii="Times New Roman" w:eastAsia="Arial" w:hAnsi="Times New Roman" w:cs="Times New Roman"/>
          <w:color w:val="000000"/>
          <w:spacing w:val="7"/>
        </w:rPr>
        <w:t>t</w:t>
      </w:r>
      <w:r>
        <w:rPr>
          <w:rFonts w:ascii="Times New Roman" w:eastAsia="Arial" w:hAnsi="Times New Roman" w:cs="Times New Roman"/>
          <w:color w:val="000000"/>
          <w:spacing w:val="12"/>
        </w:rPr>
        <w:t xml:space="preserve"> </w:t>
      </w:r>
      <w:r>
        <w:rPr>
          <w:rFonts w:ascii="Times New Roman" w:eastAsia="Arial" w:hAnsi="Times New Roman" w:cs="Times New Roman"/>
          <w:color w:val="000000"/>
          <w:spacing w:val="-2"/>
          <w:w w:val="107"/>
        </w:rPr>
        <w:t>f</w:t>
      </w:r>
      <w:r>
        <w:rPr>
          <w:rFonts w:ascii="Times New Roman" w:eastAsia="Arial" w:hAnsi="Times New Roman" w:cs="Times New Roman"/>
          <w:color w:val="000000"/>
          <w:spacing w:val="-2"/>
          <w:w w:val="88"/>
        </w:rPr>
        <w:t>o</w:t>
      </w:r>
      <w:r>
        <w:rPr>
          <w:rFonts w:ascii="Times New Roman" w:eastAsia="Arial" w:hAnsi="Times New Roman" w:cs="Times New Roman"/>
          <w:color w:val="000000"/>
          <w:spacing w:val="-2"/>
          <w:w w:val="114"/>
        </w:rPr>
        <w:t>r</w:t>
      </w:r>
      <w:r>
        <w:rPr>
          <w:rFonts w:ascii="Times New Roman" w:eastAsia="Arial" w:hAnsi="Times New Roman" w:cs="Times New Roman"/>
          <w:color w:val="000000"/>
          <w:spacing w:val="-8"/>
          <w:w w:val="98"/>
        </w:rPr>
        <w:t>m</w:t>
      </w:r>
      <w:r>
        <w:rPr>
          <w:rFonts w:ascii="Times New Roman" w:eastAsia="Arial" w:hAnsi="Times New Roman" w:cs="Times New Roman"/>
          <w:color w:val="000000"/>
          <w:spacing w:val="-2"/>
          <w:w w:val="97"/>
        </w:rPr>
        <w:t>u</w:t>
      </w:r>
      <w:r>
        <w:rPr>
          <w:rFonts w:ascii="Times New Roman" w:eastAsia="Arial" w:hAnsi="Times New Roman" w:cs="Times New Roman"/>
          <w:color w:val="000000"/>
          <w:spacing w:val="-2"/>
        </w:rPr>
        <w:t>l</w:t>
      </w:r>
      <w:r>
        <w:rPr>
          <w:rFonts w:ascii="Times New Roman" w:eastAsia="Arial" w:hAnsi="Times New Roman" w:cs="Times New Roman"/>
          <w:color w:val="000000"/>
          <w:spacing w:val="-2"/>
          <w:w w:val="88"/>
        </w:rPr>
        <w:t>a</w:t>
      </w:r>
      <w:r>
        <w:rPr>
          <w:rFonts w:ascii="Times New Roman" w:eastAsia="Arial" w:hAnsi="Times New Roman" w:cs="Times New Roman"/>
          <w:color w:val="000000"/>
          <w:spacing w:val="-2"/>
        </w:rPr>
        <w:t>e</w:t>
      </w:r>
      <w:r>
        <w:rPr>
          <w:rFonts w:ascii="Times New Roman" w:eastAsia="Arial" w:hAnsi="Times New Roman" w:cs="Times New Roman"/>
          <w:color w:val="000000"/>
          <w:spacing w:val="-2"/>
          <w:w w:val="98"/>
        </w:rPr>
        <w:t>:</w:t>
      </w:r>
    </w:p>
    <w:p w:rsidR="00014BE9" w:rsidRDefault="00014BE9" w:rsidP="00014BE9">
      <w:pPr>
        <w:spacing w:line="240" w:lineRule="exact"/>
        <w:jc w:val="both"/>
        <w:rPr>
          <w:rFonts w:ascii="Times New Roman" w:eastAsia="Arial" w:hAnsi="Times New Roman" w:cs="Times New Roman"/>
          <w:spacing w:val="-2"/>
          <w:w w:val="98"/>
        </w:rPr>
      </w:pPr>
    </w:p>
    <w:p w:rsidR="00014BE9" w:rsidRDefault="00014BE9" w:rsidP="00014BE9">
      <w:pPr>
        <w:spacing w:after="21" w:line="240" w:lineRule="exact"/>
        <w:jc w:val="both"/>
        <w:rPr>
          <w:rFonts w:ascii="Times New Roman" w:eastAsia="Arial" w:hAnsi="Times New Roman" w:cs="Times New Roman"/>
          <w:spacing w:val="-2"/>
          <w:w w:val="98"/>
        </w:rPr>
      </w:pPr>
    </w:p>
    <w:p w:rsidR="00014BE9" w:rsidRDefault="00014BE9" w:rsidP="00014BE9">
      <w:pPr>
        <w:spacing w:line="249" w:lineRule="auto"/>
        <w:ind w:left="802" w:right="-20"/>
        <w:jc w:val="both"/>
        <w:rPr>
          <w:rFonts w:ascii="Times New Roman" w:eastAsia="Arial" w:hAnsi="Times New Roman" w:cs="Times New Roman"/>
          <w:color w:val="000000"/>
          <w:spacing w:val="5"/>
          <w:w w:val="98"/>
        </w:rPr>
      </w:pPr>
      <w:r>
        <w:rPr>
          <w:rFonts w:ascii="Times New Roman" w:eastAsia="Arial" w:hAnsi="Times New Roman" w:cs="Times New Roman"/>
          <w:color w:val="000000"/>
          <w:w w:val="88"/>
        </w:rPr>
        <w:t>1</w:t>
      </w:r>
      <w:r>
        <w:rPr>
          <w:rFonts w:ascii="Times New Roman" w:eastAsia="Arial" w:hAnsi="Times New Roman" w:cs="Times New Roman"/>
          <w:color w:val="000000"/>
          <w:w w:val="98"/>
        </w:rPr>
        <w:t>.</w:t>
      </w:r>
      <w:r>
        <w:rPr>
          <w:rFonts w:ascii="Times New Roman" w:eastAsia="Arial" w:hAnsi="Times New Roman" w:cs="Times New Roman"/>
          <w:color w:val="000000"/>
          <w:spacing w:val="50"/>
        </w:rPr>
        <w:t xml:space="preserve"> </w:t>
      </w:r>
      <w:r>
        <w:rPr>
          <w:rFonts w:ascii="Times New Roman" w:eastAsia="Arial" w:hAnsi="Times New Roman" w:cs="Times New Roman"/>
          <w:color w:val="000000"/>
          <w:spacing w:val="-1"/>
          <w:w w:val="81"/>
        </w:rPr>
        <w:t>S</w:t>
      </w:r>
      <w:r>
        <w:rPr>
          <w:rFonts w:ascii="Times New Roman" w:eastAsia="Arial" w:hAnsi="Times New Roman" w:cs="Times New Roman"/>
          <w:color w:val="000000"/>
          <w:spacing w:val="-1"/>
        </w:rPr>
        <w:t>te</w:t>
      </w:r>
      <w:r>
        <w:rPr>
          <w:rFonts w:ascii="Times New Roman" w:eastAsia="Arial" w:hAnsi="Times New Roman" w:cs="Times New Roman"/>
          <w:color w:val="000000"/>
          <w:spacing w:val="-1"/>
          <w:w w:val="97"/>
        </w:rPr>
        <w:t>p</w:t>
      </w:r>
      <w:r>
        <w:rPr>
          <w:rFonts w:ascii="Times New Roman" w:eastAsia="Arial" w:hAnsi="Times New Roman" w:cs="Times New Roman"/>
          <w:color w:val="000000"/>
          <w:spacing w:val="11"/>
        </w:rPr>
        <w:t xml:space="preserve"> </w:t>
      </w:r>
      <w:r>
        <w:rPr>
          <w:rFonts w:ascii="Times New Roman" w:eastAsia="Arial" w:hAnsi="Times New Roman" w:cs="Times New Roman"/>
          <w:color w:val="000000"/>
          <w:spacing w:val="-3"/>
          <w:w w:val="88"/>
        </w:rPr>
        <w:t>a</w:t>
      </w:r>
      <w:r>
        <w:rPr>
          <w:rFonts w:ascii="Times New Roman" w:eastAsia="Arial" w:hAnsi="Times New Roman" w:cs="Times New Roman"/>
          <w:color w:val="000000"/>
          <w:spacing w:val="-3"/>
          <w:w w:val="97"/>
        </w:rPr>
        <w:t>n</w:t>
      </w:r>
      <w:r>
        <w:rPr>
          <w:rFonts w:ascii="Times New Roman" w:eastAsia="Arial" w:hAnsi="Times New Roman" w:cs="Times New Roman"/>
          <w:color w:val="000000"/>
          <w:spacing w:val="-3"/>
          <w:w w:val="88"/>
        </w:rPr>
        <w:t>g</w:t>
      </w:r>
      <w:r>
        <w:rPr>
          <w:rFonts w:ascii="Times New Roman" w:eastAsia="Arial" w:hAnsi="Times New Roman" w:cs="Times New Roman"/>
          <w:color w:val="000000"/>
          <w:spacing w:val="-3"/>
        </w:rPr>
        <w:t>le</w:t>
      </w:r>
      <w:r>
        <w:rPr>
          <w:rFonts w:ascii="Times New Roman" w:eastAsia="Arial" w:hAnsi="Times New Roman" w:cs="Times New Roman"/>
          <w:color w:val="000000"/>
          <w:spacing w:val="10"/>
        </w:rPr>
        <w:t xml:space="preserve"> </w:t>
      </w:r>
      <w:r>
        <w:rPr>
          <w:rFonts w:ascii="Times New Roman" w:eastAsia="Arial" w:hAnsi="Times New Roman" w:cs="Times New Roman"/>
          <w:color w:val="000000"/>
          <w:spacing w:val="5"/>
          <w:w w:val="87"/>
        </w:rPr>
        <w:t>c</w:t>
      </w:r>
      <w:r>
        <w:rPr>
          <w:rFonts w:ascii="Times New Roman" w:eastAsia="Arial" w:hAnsi="Times New Roman" w:cs="Times New Roman"/>
          <w:color w:val="000000"/>
          <w:spacing w:val="5"/>
          <w:w w:val="88"/>
        </w:rPr>
        <w:t>a</w:t>
      </w:r>
      <w:r>
        <w:rPr>
          <w:rFonts w:ascii="Times New Roman" w:eastAsia="Arial" w:hAnsi="Times New Roman" w:cs="Times New Roman"/>
          <w:color w:val="000000"/>
          <w:spacing w:val="5"/>
        </w:rPr>
        <w:t>l</w:t>
      </w:r>
      <w:r>
        <w:rPr>
          <w:rFonts w:ascii="Times New Roman" w:eastAsia="Arial" w:hAnsi="Times New Roman" w:cs="Times New Roman"/>
          <w:color w:val="000000"/>
          <w:spacing w:val="5"/>
          <w:w w:val="87"/>
        </w:rPr>
        <w:t>c</w:t>
      </w:r>
      <w:r>
        <w:rPr>
          <w:rFonts w:ascii="Times New Roman" w:eastAsia="Arial" w:hAnsi="Times New Roman" w:cs="Times New Roman"/>
          <w:color w:val="000000"/>
          <w:spacing w:val="5"/>
          <w:w w:val="97"/>
        </w:rPr>
        <w:t>u</w:t>
      </w:r>
      <w:r>
        <w:rPr>
          <w:rFonts w:ascii="Times New Roman" w:eastAsia="Arial" w:hAnsi="Times New Roman" w:cs="Times New Roman"/>
          <w:color w:val="000000"/>
          <w:spacing w:val="5"/>
        </w:rPr>
        <w:t>l</w:t>
      </w:r>
      <w:r>
        <w:rPr>
          <w:rFonts w:ascii="Times New Roman" w:eastAsia="Arial" w:hAnsi="Times New Roman" w:cs="Times New Roman"/>
          <w:color w:val="000000"/>
          <w:spacing w:val="5"/>
          <w:w w:val="88"/>
        </w:rPr>
        <w:t>a</w:t>
      </w:r>
      <w:r>
        <w:rPr>
          <w:rFonts w:ascii="Times New Roman" w:eastAsia="Arial" w:hAnsi="Times New Roman" w:cs="Times New Roman"/>
          <w:color w:val="000000"/>
          <w:spacing w:val="5"/>
        </w:rPr>
        <w:t>ti</w:t>
      </w:r>
      <w:r>
        <w:rPr>
          <w:rFonts w:ascii="Times New Roman" w:eastAsia="Arial" w:hAnsi="Times New Roman" w:cs="Times New Roman"/>
          <w:color w:val="000000"/>
          <w:spacing w:val="5"/>
          <w:w w:val="88"/>
        </w:rPr>
        <w:t>o</w:t>
      </w:r>
      <w:r>
        <w:rPr>
          <w:rFonts w:ascii="Times New Roman" w:eastAsia="Arial" w:hAnsi="Times New Roman" w:cs="Times New Roman"/>
          <w:color w:val="000000"/>
          <w:spacing w:val="5"/>
          <w:w w:val="97"/>
        </w:rPr>
        <w:t>n</w:t>
      </w:r>
      <w:r>
        <w:rPr>
          <w:rFonts w:ascii="Times New Roman" w:eastAsia="Arial" w:hAnsi="Times New Roman" w:cs="Times New Roman"/>
          <w:color w:val="000000"/>
          <w:spacing w:val="5"/>
          <w:w w:val="98"/>
        </w:rPr>
        <w:t>:</w:t>
      </w:r>
    </w:p>
    <w:p w:rsidR="00014BE9" w:rsidRDefault="00014BE9" w:rsidP="00014BE9">
      <w:pPr>
        <w:spacing w:line="237" w:lineRule="auto"/>
        <w:ind w:left="1101" w:right="5186"/>
        <w:jc w:val="both"/>
        <w:rPr>
          <w:rFonts w:ascii="Times New Roman" w:eastAsia="Arial" w:hAnsi="Times New Roman" w:cs="Times New Roman"/>
          <w:color w:val="000000"/>
          <w:spacing w:val="-8"/>
          <w:w w:val="98"/>
        </w:rPr>
      </w:pPr>
      <w:r>
        <w:rPr>
          <w:rFonts w:ascii="Times New Roman" w:eastAsia="Arial" w:hAnsi="Times New Roman" w:cs="Times New Roman"/>
          <w:color w:val="000000"/>
          <w:spacing w:val="99"/>
        </w:rPr>
        <w:t>’</w:t>
      </w:r>
      <w:r>
        <w:rPr>
          <w:rFonts w:ascii="Times New Roman" w:eastAsia="Arial" w:hAnsi="Times New Roman" w:cs="Times New Roman"/>
          <w:color w:val="000000"/>
        </w:rPr>
        <w:t xml:space="preserve"> </w:t>
      </w:r>
      <w:r>
        <w:rPr>
          <w:rFonts w:ascii="Times New Roman" w:eastAsia="Arial" w:hAnsi="Times New Roman" w:cs="Times New Roman"/>
          <w:color w:val="000000"/>
          <w:spacing w:val="42"/>
        </w:rPr>
        <w:t>=</w:t>
      </w:r>
      <w:r>
        <w:rPr>
          <w:rFonts w:ascii="Times New Roman" w:eastAsia="Arial" w:hAnsi="Times New Roman" w:cs="Times New Roman"/>
          <w:color w:val="000000"/>
        </w:rPr>
        <w:t xml:space="preserve"> </w:t>
      </w:r>
      <w:r>
        <w:rPr>
          <w:rFonts w:ascii="Times New Roman" w:eastAsia="Arial" w:hAnsi="Times New Roman" w:cs="Times New Roman"/>
          <w:color w:val="000000"/>
          <w:w w:val="114"/>
        </w:rPr>
        <w:t>((</w:t>
      </w:r>
      <w:r>
        <w:rPr>
          <w:rFonts w:ascii="Times New Roman" w:eastAsia="Arial" w:hAnsi="Times New Roman" w:cs="Times New Roman"/>
          <w:color w:val="000000"/>
          <w:w w:val="108"/>
        </w:rPr>
        <w:t>N</w:t>
      </w:r>
      <w:r>
        <w:rPr>
          <w:rFonts w:ascii="Times New Roman" w:eastAsia="Arial" w:hAnsi="Times New Roman" w:cs="Times New Roman"/>
          <w:color w:val="000000"/>
          <w:w w:val="98"/>
          <w:position w:val="-3"/>
          <w:sz w:val="16"/>
          <w:szCs w:val="16"/>
        </w:rPr>
        <w:t>s</w:t>
      </w:r>
      <w:r>
        <w:rPr>
          <w:rFonts w:ascii="Times New Roman" w:eastAsia="Arial" w:hAnsi="Times New Roman" w:cs="Times New Roman"/>
          <w:color w:val="000000"/>
          <w:spacing w:val="19"/>
          <w:position w:val="-3"/>
          <w:sz w:val="16"/>
          <w:szCs w:val="16"/>
        </w:rPr>
        <w:t xml:space="preserve"> </w:t>
      </w:r>
      <w:r>
        <w:rPr>
          <w:rFonts w:ascii="Times New Roman" w:eastAsia="Arial" w:hAnsi="Times New Roman" w:cs="Times New Roman"/>
          <w:color w:val="000000"/>
          <w:spacing w:val="172"/>
        </w:rPr>
        <w:t xml:space="preserve"> </w:t>
      </w:r>
      <w:r>
        <w:rPr>
          <w:rFonts w:ascii="Times New Roman" w:eastAsia="Arial" w:hAnsi="Times New Roman" w:cs="Times New Roman"/>
          <w:color w:val="000000"/>
          <w:spacing w:val="3"/>
          <w:w w:val="108"/>
        </w:rPr>
        <w:t>N</w:t>
      </w:r>
      <w:r>
        <w:rPr>
          <w:rFonts w:ascii="Times New Roman" w:eastAsia="Arial" w:hAnsi="Times New Roman" w:cs="Times New Roman"/>
          <w:color w:val="000000"/>
          <w:spacing w:val="18"/>
          <w:position w:val="-3"/>
          <w:sz w:val="16"/>
          <w:szCs w:val="16"/>
        </w:rPr>
        <w:t>r</w:t>
      </w:r>
      <w:r>
        <w:rPr>
          <w:rFonts w:ascii="Times New Roman" w:eastAsia="Arial" w:hAnsi="Times New Roman" w:cs="Times New Roman"/>
          <w:color w:val="000000"/>
          <w:spacing w:val="3"/>
          <w:w w:val="114"/>
        </w:rPr>
        <w:t>)</w:t>
      </w:r>
      <w:r>
        <w:rPr>
          <w:rFonts w:ascii="Times New Roman" w:eastAsia="Arial" w:hAnsi="Times New Roman" w:cs="Times New Roman"/>
          <w:color w:val="000000"/>
          <w:spacing w:val="4"/>
          <w:w w:val="83"/>
        </w:rPr>
        <w:t>=</w:t>
      </w:r>
      <w:r>
        <w:rPr>
          <w:rFonts w:ascii="Times New Roman" w:eastAsia="Arial" w:hAnsi="Times New Roman" w:cs="Times New Roman"/>
          <w:color w:val="000000"/>
          <w:spacing w:val="3"/>
          <w:w w:val="114"/>
        </w:rPr>
        <w:t>(</w:t>
      </w:r>
      <w:r>
        <w:rPr>
          <w:rFonts w:ascii="Times New Roman" w:eastAsia="Arial" w:hAnsi="Times New Roman" w:cs="Times New Roman"/>
          <w:color w:val="000000"/>
          <w:spacing w:val="3"/>
          <w:w w:val="108"/>
        </w:rPr>
        <w:t>N</w:t>
      </w:r>
      <w:r>
        <w:rPr>
          <w:rFonts w:ascii="Times New Roman" w:eastAsia="Arial" w:hAnsi="Times New Roman" w:cs="Times New Roman"/>
          <w:color w:val="000000"/>
          <w:spacing w:val="3"/>
          <w:w w:val="98"/>
          <w:position w:val="-3"/>
          <w:sz w:val="16"/>
          <w:szCs w:val="16"/>
        </w:rPr>
        <w:t>s</w:t>
      </w:r>
      <w:r>
        <w:rPr>
          <w:rFonts w:ascii="Times New Roman" w:eastAsia="Arial" w:hAnsi="Times New Roman" w:cs="Times New Roman"/>
          <w:color w:val="000000"/>
          <w:spacing w:val="19"/>
          <w:position w:val="-3"/>
          <w:sz w:val="16"/>
          <w:szCs w:val="16"/>
        </w:rPr>
        <w:t xml:space="preserve"> </w:t>
      </w:r>
      <w:r>
        <w:rPr>
          <w:rFonts w:ascii="Times New Roman" w:eastAsia="Arial" w:hAnsi="Times New Roman" w:cs="Times New Roman"/>
          <w:color w:val="000000"/>
          <w:spacing w:val="6"/>
          <w:w w:val="108"/>
        </w:rPr>
        <w:t>N</w:t>
      </w:r>
      <w:r>
        <w:rPr>
          <w:rFonts w:ascii="Times New Roman" w:eastAsia="Arial" w:hAnsi="Times New Roman" w:cs="Times New Roman"/>
          <w:color w:val="000000"/>
          <w:spacing w:val="20"/>
          <w:position w:val="-3"/>
          <w:sz w:val="16"/>
          <w:szCs w:val="16"/>
        </w:rPr>
        <w:t>r</w:t>
      </w:r>
      <w:r>
        <w:rPr>
          <w:rFonts w:ascii="Times New Roman" w:eastAsia="Arial" w:hAnsi="Times New Roman" w:cs="Times New Roman"/>
          <w:color w:val="000000"/>
          <w:spacing w:val="6"/>
          <w:w w:val="114"/>
        </w:rPr>
        <w:t>))</w:t>
      </w:r>
      <w:r>
        <w:rPr>
          <w:rFonts w:ascii="Times New Roman" w:eastAsia="Arial" w:hAnsi="Times New Roman" w:cs="Times New Roman"/>
          <w:color w:val="000000"/>
          <w:spacing w:val="-13"/>
        </w:rPr>
        <w:t xml:space="preserve"> </w:t>
      </w:r>
      <w:r>
        <w:rPr>
          <w:rFonts w:ascii="Times New Roman" w:eastAsia="Arial" w:hAnsi="Times New Roman" w:cs="Times New Roman"/>
          <w:color w:val="000000"/>
          <w:w w:val="88"/>
        </w:rPr>
        <w:t>360</w:t>
      </w:r>
      <w:r>
        <w:rPr>
          <w:rFonts w:ascii="Times New Roman" w:eastAsia="Arial" w:hAnsi="Times New Roman" w:cs="Times New Roman"/>
          <w:color w:val="000000"/>
        </w:rPr>
        <w:t xml:space="preserve"> </w:t>
      </w:r>
      <w:r>
        <w:rPr>
          <w:rFonts w:ascii="Times New Roman" w:eastAsia="Arial" w:hAnsi="Times New Roman" w:cs="Times New Roman"/>
          <w:color w:val="000000"/>
          <w:spacing w:val="-8"/>
          <w:w w:val="106"/>
        </w:rPr>
        <w:t>W</w:t>
      </w:r>
      <w:r>
        <w:rPr>
          <w:rFonts w:ascii="Times New Roman" w:eastAsia="Arial" w:hAnsi="Times New Roman" w:cs="Times New Roman"/>
          <w:color w:val="000000"/>
          <w:spacing w:val="-8"/>
          <w:w w:val="97"/>
        </w:rPr>
        <w:t>h</w:t>
      </w:r>
      <w:r>
        <w:rPr>
          <w:rFonts w:ascii="Times New Roman" w:eastAsia="Arial" w:hAnsi="Times New Roman" w:cs="Times New Roman"/>
          <w:color w:val="000000"/>
          <w:spacing w:val="-8"/>
        </w:rPr>
        <w:t>e</w:t>
      </w:r>
      <w:r>
        <w:rPr>
          <w:rFonts w:ascii="Times New Roman" w:eastAsia="Arial" w:hAnsi="Times New Roman" w:cs="Times New Roman"/>
          <w:color w:val="000000"/>
          <w:spacing w:val="-8"/>
          <w:w w:val="114"/>
        </w:rPr>
        <w:t>r</w:t>
      </w:r>
      <w:r>
        <w:rPr>
          <w:rFonts w:ascii="Times New Roman" w:eastAsia="Arial" w:hAnsi="Times New Roman" w:cs="Times New Roman"/>
          <w:color w:val="000000"/>
          <w:spacing w:val="-8"/>
        </w:rPr>
        <w:t>e</w:t>
      </w:r>
      <w:r>
        <w:rPr>
          <w:rFonts w:ascii="Times New Roman" w:eastAsia="Arial" w:hAnsi="Times New Roman" w:cs="Times New Roman"/>
          <w:color w:val="000000"/>
          <w:spacing w:val="-8"/>
          <w:w w:val="98"/>
        </w:rPr>
        <w:t>:-</w:t>
      </w:r>
    </w:p>
    <w:p w:rsidR="00014BE9" w:rsidRDefault="00014BE9" w:rsidP="00014BE9">
      <w:pPr>
        <w:widowControl/>
        <w:numPr>
          <w:ilvl w:val="0"/>
          <w:numId w:val="10"/>
        </w:numPr>
        <w:tabs>
          <w:tab w:val="left" w:pos="2040"/>
        </w:tabs>
        <w:suppressAutoHyphens w:val="0"/>
        <w:autoSpaceDN/>
        <w:spacing w:line="0" w:lineRule="atLeast"/>
        <w:ind w:left="2040" w:hanging="558"/>
        <w:jc w:val="both"/>
        <w:rPr>
          <w:rFonts w:ascii="Times New Roman" w:eastAsia="Arial" w:hAnsi="Times New Roman" w:cs="Times New Roman"/>
        </w:rPr>
      </w:pPr>
      <w:r>
        <w:rPr>
          <w:rFonts w:ascii="Times New Roman" w:eastAsia="Arial" w:hAnsi="Times New Roman" w:cs="Times New Roman"/>
        </w:rPr>
        <w:t>= Step Angle.</w:t>
      </w:r>
    </w:p>
    <w:p w:rsidR="00014BE9" w:rsidRDefault="00014BE9" w:rsidP="00014BE9">
      <w:pPr>
        <w:spacing w:line="11" w:lineRule="exact"/>
        <w:jc w:val="both"/>
        <w:rPr>
          <w:rFonts w:ascii="Times New Roman" w:eastAsia="Times New Roman" w:hAnsi="Times New Roman" w:cs="Times New Roman"/>
        </w:rPr>
      </w:pPr>
    </w:p>
    <w:p w:rsidR="00014BE9" w:rsidRDefault="00014BE9" w:rsidP="00014BE9">
      <w:pPr>
        <w:tabs>
          <w:tab w:val="left" w:pos="2020"/>
        </w:tabs>
        <w:spacing w:line="0" w:lineRule="atLeast"/>
        <w:ind w:left="1480"/>
        <w:jc w:val="both"/>
        <w:rPr>
          <w:rFonts w:ascii="Times New Roman" w:eastAsia="Arial" w:hAnsi="Times New Roman" w:cs="Times New Roman"/>
        </w:rPr>
      </w:pPr>
      <w:r>
        <w:rPr>
          <w:rFonts w:ascii="Times New Roman" w:eastAsia="Arial" w:hAnsi="Times New Roman" w:cs="Times New Roman"/>
        </w:rPr>
        <w:t>Ns</w:t>
      </w:r>
      <w:r>
        <w:rPr>
          <w:rFonts w:ascii="Times New Roman" w:eastAsia="Times New Roman" w:hAnsi="Times New Roman" w:cs="Times New Roman"/>
        </w:rPr>
        <w:tab/>
      </w:r>
      <w:r>
        <w:rPr>
          <w:rFonts w:ascii="Times New Roman" w:eastAsia="Arial" w:hAnsi="Times New Roman" w:cs="Times New Roman"/>
        </w:rPr>
        <w:t>= Number of teeth on stator.</w:t>
      </w:r>
    </w:p>
    <w:p w:rsidR="00014BE9" w:rsidRDefault="00014BE9" w:rsidP="00014BE9">
      <w:pPr>
        <w:spacing w:line="11" w:lineRule="exact"/>
        <w:jc w:val="both"/>
        <w:rPr>
          <w:rFonts w:ascii="Times New Roman" w:eastAsia="Times New Roman" w:hAnsi="Times New Roman" w:cs="Times New Roman"/>
        </w:rPr>
      </w:pPr>
    </w:p>
    <w:p w:rsidR="00014BE9" w:rsidRDefault="00014BE9" w:rsidP="00014BE9">
      <w:pPr>
        <w:tabs>
          <w:tab w:val="left" w:pos="2020"/>
        </w:tabs>
        <w:spacing w:line="0" w:lineRule="atLeast"/>
        <w:ind w:left="1480"/>
        <w:jc w:val="both"/>
        <w:rPr>
          <w:rFonts w:ascii="Times New Roman" w:eastAsia="Arial" w:hAnsi="Times New Roman" w:cs="Times New Roman"/>
        </w:rPr>
      </w:pPr>
      <w:r>
        <w:rPr>
          <w:rFonts w:ascii="Times New Roman" w:eastAsia="Arial" w:hAnsi="Times New Roman" w:cs="Times New Roman"/>
        </w:rPr>
        <w:t>Nr</w:t>
      </w:r>
      <w:r>
        <w:rPr>
          <w:rFonts w:ascii="Times New Roman" w:eastAsia="Times New Roman" w:hAnsi="Times New Roman" w:cs="Times New Roman"/>
        </w:rPr>
        <w:tab/>
      </w:r>
      <w:r>
        <w:rPr>
          <w:rFonts w:ascii="Times New Roman" w:eastAsia="Arial" w:hAnsi="Times New Roman" w:cs="Times New Roman"/>
        </w:rPr>
        <w:t>= Number of teeth on rotor.</w:t>
      </w:r>
    </w:p>
    <w:p w:rsidR="00014BE9" w:rsidRDefault="00014BE9" w:rsidP="00014BE9">
      <w:pPr>
        <w:spacing w:line="196" w:lineRule="exact"/>
        <w:jc w:val="both"/>
        <w:rPr>
          <w:rFonts w:ascii="Times New Roman" w:eastAsia="Times New Roman" w:hAnsi="Times New Roman" w:cs="Times New Roman"/>
        </w:rPr>
      </w:pPr>
    </w:p>
    <w:p w:rsidR="00014BE9" w:rsidRDefault="00014BE9" w:rsidP="00014BE9">
      <w:pPr>
        <w:widowControl/>
        <w:numPr>
          <w:ilvl w:val="0"/>
          <w:numId w:val="12"/>
        </w:numPr>
        <w:tabs>
          <w:tab w:val="left" w:pos="1360"/>
        </w:tabs>
        <w:suppressAutoHyphens w:val="0"/>
        <w:autoSpaceDN/>
        <w:spacing w:line="0" w:lineRule="atLeast"/>
        <w:ind w:left="1360" w:hanging="297"/>
        <w:jc w:val="both"/>
        <w:rPr>
          <w:rFonts w:ascii="Times New Roman" w:eastAsia="Arial" w:hAnsi="Times New Roman" w:cs="Times New Roman"/>
        </w:rPr>
      </w:pPr>
      <w:r>
        <w:rPr>
          <w:rFonts w:ascii="Times New Roman" w:eastAsia="Arial" w:hAnsi="Times New Roman" w:cs="Times New Roman"/>
        </w:rPr>
        <w:t>Steps per second:</w:t>
      </w:r>
    </w:p>
    <w:p w:rsidR="00014BE9" w:rsidRDefault="00014BE9" w:rsidP="00014BE9">
      <w:pPr>
        <w:spacing w:line="45" w:lineRule="exact"/>
        <w:jc w:val="both"/>
        <w:rPr>
          <w:rFonts w:ascii="Times New Roman" w:eastAsia="Arial" w:hAnsi="Times New Roman" w:cs="Times New Roman"/>
        </w:rPr>
      </w:pPr>
    </w:p>
    <w:p w:rsidR="00014BE9" w:rsidRDefault="00014BE9" w:rsidP="00014BE9">
      <w:pPr>
        <w:spacing w:line="228" w:lineRule="auto"/>
        <w:ind w:left="1360" w:right="2600"/>
        <w:jc w:val="both"/>
        <w:rPr>
          <w:rFonts w:ascii="Times New Roman" w:eastAsia="Arial" w:hAnsi="Times New Roman" w:cs="Times New Roman"/>
        </w:rPr>
      </w:pPr>
      <w:r>
        <w:rPr>
          <w:rFonts w:ascii="Times New Roman" w:eastAsia="Arial" w:hAnsi="Times New Roman" w:cs="Times New Roman"/>
        </w:rPr>
        <w:t>Step per second = (rpm steps per revolution) 60 Where:-</w:t>
      </w:r>
    </w:p>
    <w:p w:rsidR="00014BE9" w:rsidRDefault="00014BE9" w:rsidP="00014BE9">
      <w:pPr>
        <w:spacing w:line="16" w:lineRule="exact"/>
        <w:jc w:val="both"/>
        <w:rPr>
          <w:rFonts w:ascii="Times New Roman" w:eastAsia="Arial" w:hAnsi="Times New Roman" w:cs="Times New Roman"/>
        </w:rPr>
      </w:pPr>
    </w:p>
    <w:p w:rsidR="00014BE9" w:rsidRDefault="00014BE9" w:rsidP="00014BE9">
      <w:pPr>
        <w:spacing w:line="0" w:lineRule="atLeast"/>
        <w:ind w:left="1480"/>
        <w:jc w:val="both"/>
        <w:rPr>
          <w:rFonts w:ascii="Times New Roman" w:eastAsia="Arial" w:hAnsi="Times New Roman" w:cs="Times New Roman"/>
        </w:rPr>
      </w:pPr>
      <w:r>
        <w:rPr>
          <w:rFonts w:ascii="Times New Roman" w:eastAsia="Arial" w:hAnsi="Times New Roman" w:cs="Times New Roman"/>
        </w:rPr>
        <w:t>rpm  = Revolutions per minute.</w:t>
      </w:r>
    </w:p>
    <w:p w:rsidR="00014BE9" w:rsidRDefault="00014BE9" w:rsidP="00014BE9">
      <w:pPr>
        <w:spacing w:line="0" w:lineRule="atLeast"/>
        <w:ind w:left="780"/>
        <w:jc w:val="both"/>
        <w:rPr>
          <w:rFonts w:ascii="Times New Roman" w:eastAsia="Calibri" w:hAnsi="Times New Roman" w:cs="Times New Roman"/>
          <w:sz w:val="20"/>
          <w:szCs w:val="20"/>
        </w:rPr>
      </w:pPr>
    </w:p>
    <w:p w:rsidR="00014BE9" w:rsidRDefault="00014BE9" w:rsidP="00014BE9">
      <w:pPr>
        <w:spacing w:line="0" w:lineRule="atLeast"/>
        <w:ind w:left="780"/>
        <w:jc w:val="both"/>
        <w:rPr>
          <w:rFonts w:ascii="Times New Roman" w:hAnsi="Times New Roman" w:cs="Times New Roman"/>
        </w:rPr>
      </w:pPr>
    </w:p>
    <w:p w:rsidR="00014BE9" w:rsidRDefault="00014BE9" w:rsidP="00014BE9">
      <w:pPr>
        <w:spacing w:line="0" w:lineRule="atLeast"/>
        <w:ind w:left="780"/>
        <w:jc w:val="both"/>
        <w:rPr>
          <w:rFonts w:ascii="Times New Roman" w:eastAsia="Arial" w:hAnsi="Times New Roman" w:cs="Times New Roman"/>
          <w:b/>
          <w:sz w:val="28"/>
          <w:szCs w:val="28"/>
        </w:rPr>
      </w:pPr>
      <w:r>
        <w:rPr>
          <w:rFonts w:ascii="Times New Roman" w:eastAsia="Arial" w:hAnsi="Times New Roman" w:cs="Times New Roman"/>
          <w:b/>
          <w:sz w:val="28"/>
          <w:szCs w:val="28"/>
        </w:rPr>
        <w:t>Excitation Modes</w:t>
      </w:r>
    </w:p>
    <w:p w:rsidR="00014BE9" w:rsidRDefault="00014BE9" w:rsidP="00014BE9">
      <w:pPr>
        <w:spacing w:line="155" w:lineRule="exact"/>
        <w:jc w:val="both"/>
        <w:rPr>
          <w:rFonts w:ascii="Times New Roman" w:eastAsia="Times New Roman" w:hAnsi="Times New Roman" w:cs="Times New Roman"/>
        </w:rPr>
      </w:pPr>
    </w:p>
    <w:p w:rsidR="00014BE9" w:rsidRDefault="00014BE9" w:rsidP="00014BE9">
      <w:pPr>
        <w:spacing w:line="0" w:lineRule="atLeast"/>
        <w:ind w:left="780"/>
        <w:jc w:val="both"/>
        <w:rPr>
          <w:rFonts w:ascii="Times New Roman" w:eastAsia="Arial" w:hAnsi="Times New Roman" w:cs="Times New Roman"/>
        </w:rPr>
      </w:pPr>
      <w:r>
        <w:rPr>
          <w:rFonts w:ascii="Times New Roman" w:eastAsia="Arial" w:hAnsi="Times New Roman" w:cs="Times New Roman"/>
        </w:rPr>
        <w:t>Commonly used excitation modes for step motors are as below:</w:t>
      </w:r>
    </w:p>
    <w:p w:rsidR="00014BE9" w:rsidRDefault="00014BE9" w:rsidP="00014BE9">
      <w:pPr>
        <w:spacing w:line="250" w:lineRule="exact"/>
        <w:jc w:val="both"/>
        <w:rPr>
          <w:rFonts w:ascii="Times New Roman" w:eastAsia="Times New Roman" w:hAnsi="Times New Roman" w:cs="Times New Roman"/>
        </w:rPr>
      </w:pPr>
    </w:p>
    <w:p w:rsidR="00014BE9" w:rsidRDefault="00014BE9" w:rsidP="00014BE9">
      <w:pPr>
        <w:widowControl/>
        <w:numPr>
          <w:ilvl w:val="0"/>
          <w:numId w:val="14"/>
        </w:numPr>
        <w:tabs>
          <w:tab w:val="left" w:pos="1360"/>
        </w:tabs>
        <w:suppressAutoHyphens w:val="0"/>
        <w:autoSpaceDN/>
        <w:spacing w:line="235" w:lineRule="auto"/>
        <w:ind w:left="1360" w:right="820" w:hanging="297"/>
        <w:jc w:val="both"/>
        <w:rPr>
          <w:rFonts w:ascii="Times New Roman" w:eastAsia="Arial" w:hAnsi="Times New Roman" w:cs="Times New Roman"/>
        </w:rPr>
      </w:pPr>
      <w:r>
        <w:rPr>
          <w:rFonts w:ascii="Times New Roman" w:eastAsia="Arial" w:hAnsi="Times New Roman" w:cs="Times New Roman"/>
        </w:rPr>
        <w:t>Full step operation, the motor moves through its basic step angle, i.e., a 13.84 step motor takes 200 steps per motor revolution. There are two types of full step excitation modes.</w:t>
      </w:r>
    </w:p>
    <w:p w:rsidR="00014BE9" w:rsidRDefault="00014BE9" w:rsidP="00014BE9">
      <w:pPr>
        <w:spacing w:line="246" w:lineRule="exact"/>
        <w:jc w:val="both"/>
        <w:rPr>
          <w:rFonts w:ascii="Times New Roman" w:eastAsia="Arial" w:hAnsi="Times New Roman" w:cs="Times New Roman"/>
        </w:rPr>
      </w:pPr>
    </w:p>
    <w:p w:rsidR="00014BE9" w:rsidRDefault="00014BE9" w:rsidP="00014BE9">
      <w:pPr>
        <w:spacing w:line="252" w:lineRule="auto"/>
        <w:ind w:left="1880" w:right="820"/>
        <w:jc w:val="both"/>
        <w:rPr>
          <w:rFonts w:ascii="Times New Roman" w:eastAsia="Arial" w:hAnsi="Times New Roman" w:cs="Times New Roman"/>
        </w:rPr>
      </w:pPr>
      <w:r>
        <w:rPr>
          <w:rFonts w:ascii="Times New Roman" w:eastAsia="Arial" w:hAnsi="Times New Roman" w:cs="Times New Roman"/>
        </w:rPr>
        <w:t>In single phase mode, also known as one-phase on, full step excitation, the motor is operated with only one phase (group of windings) energized at a time. This mode requires the least amount of power from the driver of any of the excitation modes.</w:t>
      </w:r>
    </w:p>
    <w:p w:rsidR="00014BE9" w:rsidRDefault="00014BE9" w:rsidP="00014BE9">
      <w:pPr>
        <w:spacing w:line="135" w:lineRule="exact"/>
        <w:jc w:val="both"/>
        <w:rPr>
          <w:rFonts w:ascii="Times New Roman" w:eastAsia="Arial" w:hAnsi="Times New Roman" w:cs="Times New Roman"/>
        </w:rPr>
      </w:pPr>
    </w:p>
    <w:p w:rsidR="00014BE9" w:rsidRDefault="00014BE9" w:rsidP="00014BE9">
      <w:pPr>
        <w:spacing w:line="242" w:lineRule="auto"/>
        <w:ind w:left="1880" w:right="820"/>
        <w:jc w:val="both"/>
        <w:rPr>
          <w:rFonts w:ascii="Times New Roman" w:eastAsia="Arial" w:hAnsi="Times New Roman" w:cs="Times New Roman"/>
        </w:rPr>
      </w:pPr>
      <w:r>
        <w:rPr>
          <w:rFonts w:ascii="Times New Roman" w:eastAsia="Arial" w:hAnsi="Times New Roman" w:cs="Times New Roman"/>
        </w:rPr>
        <w:t xml:space="preserve">In dual phase mode, also known as two-phase on, full step excitation, the motor is operated with both phases energized at the same time. This mode provides improved torque and speed performance. Dual phase excitation provides about 30% to 40% more torque than single phase excitation, but does require twice as </w:t>
      </w:r>
      <w:r>
        <w:rPr>
          <w:rFonts w:ascii="Times New Roman" w:eastAsia="Arial" w:hAnsi="Times New Roman" w:cs="Times New Roman"/>
        </w:rPr>
        <w:lastRenderedPageBreak/>
        <w:t>much power from the driver.</w:t>
      </w:r>
    </w:p>
    <w:p w:rsidR="00014BE9" w:rsidRDefault="00014BE9" w:rsidP="00014BE9">
      <w:pPr>
        <w:spacing w:line="254" w:lineRule="exact"/>
        <w:jc w:val="both"/>
        <w:rPr>
          <w:rFonts w:ascii="Times New Roman" w:eastAsia="Arial" w:hAnsi="Times New Roman" w:cs="Times New Roman"/>
        </w:rPr>
      </w:pPr>
    </w:p>
    <w:p w:rsidR="00014BE9" w:rsidRDefault="00014BE9" w:rsidP="00014BE9">
      <w:pPr>
        <w:widowControl/>
        <w:numPr>
          <w:ilvl w:val="0"/>
          <w:numId w:val="14"/>
        </w:numPr>
        <w:tabs>
          <w:tab w:val="left" w:pos="1360"/>
        </w:tabs>
        <w:suppressAutoHyphens w:val="0"/>
        <w:autoSpaceDN/>
        <w:spacing w:line="244" w:lineRule="auto"/>
        <w:ind w:left="1360" w:right="820" w:hanging="297"/>
        <w:jc w:val="both"/>
        <w:rPr>
          <w:rFonts w:ascii="Times New Roman" w:eastAsia="Arial" w:hAnsi="Times New Roman" w:cs="Times New Roman"/>
        </w:rPr>
      </w:pPr>
      <w:r>
        <w:rPr>
          <w:rFonts w:ascii="Times New Roman" w:eastAsia="Arial" w:hAnsi="Times New Roman" w:cs="Times New Roman"/>
        </w:rPr>
        <w:t>Half step excitation is alternating single and dual phase operation resulting in steps that are half the basic step angle. Due to the smaller step angle, this mode provides twice the resolution and smoother operation. Half stepping produces roughly 15% less torque than dual phase full stepping. Modified half stepping eliminates this torque decrease by increasing the current applied to the motor when a single phase is energized.</w:t>
      </w:r>
    </w:p>
    <w:p w:rsidR="00014BE9" w:rsidRDefault="00014BE9" w:rsidP="00014BE9">
      <w:pPr>
        <w:tabs>
          <w:tab w:val="left" w:pos="1360"/>
        </w:tabs>
        <w:spacing w:line="244" w:lineRule="auto"/>
        <w:ind w:left="1360" w:right="820" w:hanging="297"/>
        <w:jc w:val="both"/>
        <w:rPr>
          <w:rFonts w:ascii="Times New Roman" w:eastAsia="Arial" w:hAnsi="Times New Roman" w:cs="Times New Roman"/>
        </w:rPr>
      </w:pPr>
    </w:p>
    <w:p w:rsidR="00014BE9" w:rsidRDefault="00014BE9" w:rsidP="00014BE9">
      <w:pPr>
        <w:tabs>
          <w:tab w:val="left" w:pos="1360"/>
        </w:tabs>
        <w:spacing w:line="244" w:lineRule="auto"/>
        <w:ind w:left="1360" w:right="820" w:hanging="297"/>
        <w:jc w:val="both"/>
        <w:rPr>
          <w:rFonts w:ascii="Times New Roman" w:eastAsia="Arial" w:hAnsi="Times New Roman" w:cs="Times New Roman"/>
        </w:rPr>
      </w:pPr>
      <w:r>
        <w:rPr>
          <w:rFonts w:ascii="Calibri" w:eastAsia="Calibri" w:hAnsi="Calibri" w:cs="Arial"/>
          <w:noProof/>
          <w:sz w:val="20"/>
          <w:szCs w:val="20"/>
          <w:lang w:val="en-IN" w:eastAsia="en-IN" w:bidi="ar-SA"/>
        </w:rPr>
        <w:drawing>
          <wp:anchor distT="0" distB="0" distL="114300" distR="114300" simplePos="0" relativeHeight="251681280" behindDoc="1" locked="0" layoutInCell="1" allowOverlap="1">
            <wp:simplePos x="0" y="0"/>
            <wp:positionH relativeFrom="margin">
              <wp:posOffset>1339215</wp:posOffset>
            </wp:positionH>
            <wp:positionV relativeFrom="page">
              <wp:posOffset>2863215</wp:posOffset>
            </wp:positionV>
            <wp:extent cx="2968625" cy="237426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68625" cy="2374265"/>
                    </a:xfrm>
                    <a:prstGeom prst="rect">
                      <a:avLst/>
                    </a:prstGeom>
                    <a:noFill/>
                  </pic:spPr>
                </pic:pic>
              </a:graphicData>
            </a:graphic>
            <wp14:sizeRelH relativeFrom="page">
              <wp14:pctWidth>0</wp14:pctWidth>
            </wp14:sizeRelH>
            <wp14:sizeRelV relativeFrom="page">
              <wp14:pctHeight>0</wp14:pctHeight>
            </wp14:sizeRelV>
          </wp:anchor>
        </w:drawing>
      </w:r>
    </w:p>
    <w:p w:rsidR="00014BE9" w:rsidRDefault="00014BE9" w:rsidP="00014BE9">
      <w:pPr>
        <w:tabs>
          <w:tab w:val="left" w:pos="1360"/>
        </w:tabs>
        <w:spacing w:line="244" w:lineRule="auto"/>
        <w:ind w:left="1360" w:right="820" w:hanging="297"/>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tabs>
          <w:tab w:val="left" w:pos="7225"/>
        </w:tabs>
        <w:jc w:val="both"/>
        <w:rPr>
          <w:rFonts w:ascii="Times New Roman" w:eastAsia="Arial" w:hAnsi="Times New Roman" w:cs="Times New Roman"/>
        </w:rPr>
      </w:pPr>
      <w:r>
        <w:rPr>
          <w:rFonts w:ascii="Times New Roman" w:eastAsia="Arial" w:hAnsi="Times New Roman" w:cs="Times New Roman"/>
        </w:rPr>
        <w:tab/>
      </w:r>
    </w:p>
    <w:p w:rsidR="00014BE9" w:rsidRDefault="00014BE9" w:rsidP="00014BE9">
      <w:pPr>
        <w:tabs>
          <w:tab w:val="left" w:pos="7225"/>
        </w:tabs>
        <w:jc w:val="both"/>
        <w:rPr>
          <w:rFonts w:ascii="Times New Roman" w:eastAsia="Arial" w:hAnsi="Times New Roman" w:cs="Times New Roman"/>
        </w:rPr>
      </w:pPr>
      <w:r>
        <w:rPr>
          <w:rFonts w:ascii="Times New Roman" w:eastAsia="Arial" w:hAnsi="Times New Roman" w:cs="Times New Roman"/>
        </w:rPr>
        <w:tab/>
      </w:r>
    </w:p>
    <w:p w:rsidR="00014BE9" w:rsidRDefault="00014BE9" w:rsidP="00014BE9">
      <w:pPr>
        <w:spacing w:line="0" w:lineRule="atLeast"/>
        <w:ind w:left="2160" w:right="40" w:firstLine="720"/>
        <w:jc w:val="both"/>
        <w:rPr>
          <w:rFonts w:ascii="Times New Roman" w:eastAsia="Arial" w:hAnsi="Times New Roman" w:cs="Times New Roman"/>
        </w:rPr>
      </w:pPr>
    </w:p>
    <w:p w:rsidR="00014BE9" w:rsidRDefault="00014BE9" w:rsidP="00014BE9">
      <w:pPr>
        <w:spacing w:line="0" w:lineRule="atLeast"/>
        <w:ind w:left="2160" w:right="40" w:firstLine="720"/>
        <w:jc w:val="both"/>
        <w:rPr>
          <w:rFonts w:ascii="Times New Roman" w:eastAsia="Arial" w:hAnsi="Times New Roman" w:cs="Times New Roman"/>
        </w:rPr>
      </w:pPr>
      <w:r>
        <w:rPr>
          <w:rFonts w:ascii="Times New Roman" w:eastAsia="Arial" w:hAnsi="Times New Roman" w:cs="Times New Roman"/>
        </w:rPr>
        <w:t>Figure 2: Full Step, 1 Phase ON</w:t>
      </w:r>
    </w:p>
    <w:p w:rsidR="00014BE9" w:rsidRDefault="00014BE9" w:rsidP="00014BE9">
      <w:pPr>
        <w:tabs>
          <w:tab w:val="left" w:pos="7225"/>
        </w:tabs>
        <w:jc w:val="both"/>
        <w:rPr>
          <w:rFonts w:ascii="Times New Roman" w:eastAsia="Arial" w:hAnsi="Times New Roman" w:cs="Times New Roman"/>
        </w:rPr>
      </w:pPr>
    </w:p>
    <w:p w:rsidR="00014BE9" w:rsidRDefault="00014BE9" w:rsidP="00014BE9">
      <w:pPr>
        <w:spacing w:line="0" w:lineRule="atLeast"/>
        <w:ind w:left="780"/>
        <w:jc w:val="both"/>
        <w:rPr>
          <w:rFonts w:ascii="Times New Roman" w:eastAsia="Arial" w:hAnsi="Times New Roman" w:cs="Times New Roman"/>
        </w:rPr>
      </w:pPr>
      <w:r>
        <w:rPr>
          <w:rFonts w:ascii="Times New Roman" w:eastAsia="Arial" w:hAnsi="Times New Roman" w:cs="Times New Roman"/>
        </w:rPr>
        <w:t>Pinout Diagram</w:t>
      </w:r>
    </w:p>
    <w:p w:rsidR="00014BE9" w:rsidRDefault="00014BE9" w:rsidP="00014BE9">
      <w:pPr>
        <w:tabs>
          <w:tab w:val="left" w:pos="7225"/>
        </w:tabs>
        <w:jc w:val="both"/>
        <w:rPr>
          <w:rFonts w:ascii="Times New Roman" w:eastAsia="Arial" w:hAnsi="Times New Roman" w:cs="Times New Roman"/>
        </w:rPr>
      </w:pPr>
    </w:p>
    <w:p w:rsidR="00014BE9" w:rsidRDefault="00014BE9" w:rsidP="00014BE9">
      <w:pPr>
        <w:tabs>
          <w:tab w:val="left" w:pos="7225"/>
        </w:tabs>
        <w:jc w:val="both"/>
        <w:rPr>
          <w:rFonts w:ascii="Times New Roman" w:eastAsia="Arial" w:hAnsi="Times New Roman" w:cs="Times New Roman"/>
        </w:rPr>
      </w:pPr>
      <w:r>
        <w:rPr>
          <w:rFonts w:ascii="Calibri" w:eastAsia="Calibri" w:hAnsi="Calibri" w:cs="Arial"/>
          <w:noProof/>
          <w:sz w:val="20"/>
          <w:szCs w:val="20"/>
          <w:lang w:val="en-IN" w:eastAsia="en-IN" w:bidi="ar-SA"/>
        </w:rPr>
        <w:drawing>
          <wp:anchor distT="0" distB="0" distL="114300" distR="114300" simplePos="0" relativeHeight="251682304" behindDoc="1" locked="0" layoutInCell="1" allowOverlap="1">
            <wp:simplePos x="0" y="0"/>
            <wp:positionH relativeFrom="page">
              <wp:posOffset>2285365</wp:posOffset>
            </wp:positionH>
            <wp:positionV relativeFrom="page">
              <wp:posOffset>6031230</wp:posOffset>
            </wp:positionV>
            <wp:extent cx="2800985" cy="23342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00985" cy="2334260"/>
                    </a:xfrm>
                    <a:prstGeom prst="rect">
                      <a:avLst/>
                    </a:prstGeom>
                    <a:noFill/>
                  </pic:spPr>
                </pic:pic>
              </a:graphicData>
            </a:graphic>
            <wp14:sizeRelH relativeFrom="page">
              <wp14:pctWidth>0</wp14:pctWidth>
            </wp14:sizeRelH>
            <wp14:sizeRelV relativeFrom="page">
              <wp14:pctHeight>0</wp14:pctHeight>
            </wp14:sizeRelV>
          </wp:anchor>
        </w:drawing>
      </w:r>
    </w:p>
    <w:p w:rsidR="00014BE9" w:rsidRDefault="00014BE9" w:rsidP="00014BE9">
      <w:pPr>
        <w:tabs>
          <w:tab w:val="left" w:pos="7225"/>
        </w:tabs>
        <w:jc w:val="both"/>
        <w:rPr>
          <w:rFonts w:ascii="Times New Roman" w:eastAsia="Arial" w:hAnsi="Times New Roman" w:cs="Times New Roman"/>
        </w:rPr>
      </w:pPr>
      <w:r>
        <w:rPr>
          <w:rFonts w:ascii="Times New Roman" w:eastAsia="Arial" w:hAnsi="Times New Roman" w:cs="Times New Roman"/>
        </w:rPr>
        <w:tab/>
      </w: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tabs>
          <w:tab w:val="left" w:pos="6973"/>
        </w:tabs>
        <w:jc w:val="both"/>
        <w:rPr>
          <w:rFonts w:ascii="Times New Roman" w:eastAsia="Arial" w:hAnsi="Times New Roman" w:cs="Times New Roman"/>
        </w:rPr>
      </w:pPr>
      <w:r>
        <w:rPr>
          <w:rFonts w:ascii="Times New Roman" w:eastAsia="Arial" w:hAnsi="Times New Roman" w:cs="Times New Roman"/>
        </w:rPr>
        <w:tab/>
      </w:r>
    </w:p>
    <w:p w:rsidR="00014BE9" w:rsidRDefault="00014BE9" w:rsidP="00014BE9">
      <w:pPr>
        <w:spacing w:line="0" w:lineRule="atLeast"/>
        <w:ind w:right="40"/>
        <w:jc w:val="both"/>
        <w:rPr>
          <w:rFonts w:ascii="Times New Roman" w:eastAsia="Arial" w:hAnsi="Times New Roman" w:cs="Times New Roman"/>
        </w:rPr>
      </w:pPr>
    </w:p>
    <w:p w:rsidR="00014BE9" w:rsidRDefault="00014BE9" w:rsidP="00014BE9">
      <w:pPr>
        <w:spacing w:line="0" w:lineRule="atLeast"/>
        <w:ind w:left="2160" w:right="40" w:firstLine="720"/>
        <w:jc w:val="both"/>
        <w:rPr>
          <w:rFonts w:ascii="Times New Roman" w:eastAsia="Arial" w:hAnsi="Times New Roman" w:cs="Times New Roman"/>
        </w:rPr>
      </w:pPr>
      <w:r>
        <w:rPr>
          <w:rFonts w:ascii="Times New Roman" w:eastAsia="Arial" w:hAnsi="Times New Roman" w:cs="Times New Roman"/>
        </w:rPr>
        <w:t>Figure 3: Full Step, 2 Phase ON</w:t>
      </w:r>
    </w:p>
    <w:p w:rsidR="00014BE9" w:rsidRDefault="00014BE9" w:rsidP="00014BE9">
      <w:pPr>
        <w:rPr>
          <w:rFonts w:ascii="Times New Roman" w:eastAsia="Arial" w:hAnsi="Times New Roman" w:cs="Times New Roman"/>
        </w:rPr>
        <w:sectPr w:rsidR="00014BE9">
          <w:headerReference w:type="default" r:id="rId121"/>
          <w:footerReference w:type="default" r:id="rId122"/>
          <w:pgSz w:w="12240" w:h="15840"/>
          <w:pgMar w:top="1440" w:right="1440" w:bottom="1440" w:left="1440" w:header="0" w:footer="0" w:gutter="0"/>
          <w:cols w:space="720"/>
        </w:sectPr>
      </w:pPr>
    </w:p>
    <w:p w:rsidR="00014BE9" w:rsidRDefault="00014BE9" w:rsidP="00014BE9">
      <w:pPr>
        <w:spacing w:line="0" w:lineRule="atLeast"/>
        <w:ind w:left="780"/>
        <w:jc w:val="both"/>
        <w:rPr>
          <w:rFonts w:ascii="Times New Roman" w:eastAsia="Arial" w:hAnsi="Times New Roman" w:cs="Times New Roman"/>
        </w:rPr>
      </w:pPr>
      <w:r>
        <w:rPr>
          <w:rFonts w:ascii="Times New Roman" w:eastAsia="Arial" w:hAnsi="Times New Roman" w:cs="Times New Roman"/>
        </w:rPr>
        <w:lastRenderedPageBreak/>
        <w:t>Algorithm</w:t>
      </w:r>
    </w:p>
    <w:p w:rsidR="00014BE9" w:rsidRDefault="00014BE9" w:rsidP="00014BE9">
      <w:pPr>
        <w:spacing w:line="248" w:lineRule="exact"/>
        <w:jc w:val="both"/>
        <w:rPr>
          <w:rFonts w:ascii="Times New Roman" w:eastAsia="Times New Roman" w:hAnsi="Times New Roman" w:cs="Times New Roman"/>
        </w:rPr>
      </w:pPr>
    </w:p>
    <w:p w:rsidR="00014BE9" w:rsidRDefault="00014BE9" w:rsidP="00014BE9">
      <w:pPr>
        <w:spacing w:line="0" w:lineRule="atLeast"/>
        <w:ind w:left="780"/>
        <w:jc w:val="both"/>
        <w:rPr>
          <w:rFonts w:ascii="Times New Roman" w:eastAsia="Arial" w:hAnsi="Times New Roman" w:cs="Times New Roman"/>
        </w:rPr>
      </w:pPr>
      <w:r>
        <w:rPr>
          <w:rFonts w:ascii="Times New Roman" w:eastAsia="Arial" w:hAnsi="Times New Roman" w:cs="Times New Roman"/>
        </w:rPr>
        <w:t>Full Step (Anti Clockwise)</w:t>
      </w:r>
    </w:p>
    <w:p w:rsidR="00014BE9" w:rsidRDefault="00014BE9" w:rsidP="00014BE9">
      <w:pPr>
        <w:spacing w:line="155" w:lineRule="exact"/>
        <w:jc w:val="both"/>
        <w:rPr>
          <w:rFonts w:ascii="Times New Roman" w:eastAsia="Times New Roman" w:hAnsi="Times New Roman" w:cs="Times New Roman"/>
        </w:rPr>
      </w:pPr>
    </w:p>
    <w:p w:rsidR="00014BE9" w:rsidRDefault="00014BE9" w:rsidP="00014BE9">
      <w:pPr>
        <w:widowControl/>
        <w:numPr>
          <w:ilvl w:val="0"/>
          <w:numId w:val="16"/>
        </w:numPr>
        <w:tabs>
          <w:tab w:val="left" w:pos="1360"/>
        </w:tabs>
        <w:suppressAutoHyphens w:val="0"/>
        <w:autoSpaceDN/>
        <w:spacing w:line="0" w:lineRule="atLeast"/>
        <w:ind w:left="1360" w:hanging="297"/>
        <w:jc w:val="both"/>
        <w:rPr>
          <w:rFonts w:ascii="Times New Roman" w:eastAsia="Arial" w:hAnsi="Times New Roman" w:cs="Times New Roman"/>
        </w:rPr>
      </w:pPr>
      <w:r>
        <w:rPr>
          <w:rFonts w:ascii="Times New Roman" w:eastAsia="Arial" w:hAnsi="Times New Roman" w:cs="Times New Roman"/>
        </w:rPr>
        <w:t>Import appropriate libraries into the program.</w:t>
      </w:r>
    </w:p>
    <w:p w:rsidR="00014BE9" w:rsidRDefault="00014BE9" w:rsidP="00014BE9">
      <w:pPr>
        <w:spacing w:line="361" w:lineRule="exact"/>
        <w:jc w:val="both"/>
        <w:rPr>
          <w:rFonts w:ascii="Times New Roman" w:eastAsia="Arial" w:hAnsi="Times New Roman" w:cs="Times New Roman"/>
        </w:rPr>
      </w:pPr>
    </w:p>
    <w:p w:rsidR="00014BE9" w:rsidRDefault="00014BE9" w:rsidP="00014BE9">
      <w:pPr>
        <w:spacing w:line="220" w:lineRule="auto"/>
        <w:ind w:left="1360" w:right="3940"/>
        <w:jc w:val="both"/>
        <w:rPr>
          <w:rFonts w:ascii="Times New Roman" w:eastAsia="Arial" w:hAnsi="Times New Roman" w:cs="Times New Roman"/>
        </w:rPr>
      </w:pPr>
      <w:r>
        <w:rPr>
          <w:rFonts w:ascii="Times New Roman" w:eastAsia="Arial" w:hAnsi="Times New Roman" w:cs="Times New Roman"/>
        </w:rPr>
        <w:t>import Adafruit_BBIO.GPIO as GPIO import time</w:t>
      </w:r>
    </w:p>
    <w:p w:rsidR="00014BE9" w:rsidRDefault="00014BE9" w:rsidP="00014BE9">
      <w:pPr>
        <w:spacing w:line="356" w:lineRule="exact"/>
        <w:jc w:val="both"/>
        <w:rPr>
          <w:rFonts w:ascii="Times New Roman" w:eastAsia="Arial" w:hAnsi="Times New Roman" w:cs="Times New Roman"/>
        </w:rPr>
      </w:pPr>
    </w:p>
    <w:p w:rsidR="00014BE9" w:rsidRDefault="00014BE9" w:rsidP="00014BE9">
      <w:pPr>
        <w:widowControl/>
        <w:numPr>
          <w:ilvl w:val="0"/>
          <w:numId w:val="16"/>
        </w:numPr>
        <w:tabs>
          <w:tab w:val="left" w:pos="1360"/>
        </w:tabs>
        <w:suppressAutoHyphens w:val="0"/>
        <w:autoSpaceDN/>
        <w:spacing w:line="470" w:lineRule="auto"/>
        <w:ind w:left="1360" w:right="3780" w:hanging="297"/>
        <w:jc w:val="both"/>
        <w:rPr>
          <w:rFonts w:ascii="Times New Roman" w:eastAsia="Arial" w:hAnsi="Times New Roman" w:cs="Times New Roman"/>
        </w:rPr>
      </w:pPr>
      <w:r>
        <w:rPr>
          <w:rFonts w:ascii="Times New Roman" w:eastAsia="Arial" w:hAnsi="Times New Roman" w:cs="Times New Roman"/>
        </w:rPr>
        <w:t>Set all the pins on the kit to OUT mode. GPIO.setup("P9_11",GPIO.OUT)</w:t>
      </w:r>
    </w:p>
    <w:p w:rsidR="00014BE9" w:rsidRDefault="00014BE9" w:rsidP="00014BE9">
      <w:pPr>
        <w:spacing w:line="52" w:lineRule="exact"/>
        <w:jc w:val="both"/>
        <w:rPr>
          <w:rFonts w:ascii="Times New Roman" w:eastAsia="Arial" w:hAnsi="Times New Roman" w:cs="Times New Roman"/>
        </w:rPr>
      </w:pPr>
    </w:p>
    <w:p w:rsidR="00014BE9" w:rsidRDefault="00014BE9" w:rsidP="00014BE9">
      <w:pPr>
        <w:widowControl/>
        <w:numPr>
          <w:ilvl w:val="0"/>
          <w:numId w:val="16"/>
        </w:numPr>
        <w:tabs>
          <w:tab w:val="left" w:pos="1360"/>
        </w:tabs>
        <w:suppressAutoHyphens w:val="0"/>
        <w:autoSpaceDN/>
        <w:spacing w:line="0" w:lineRule="atLeast"/>
        <w:ind w:left="1360" w:hanging="297"/>
        <w:jc w:val="both"/>
        <w:rPr>
          <w:rFonts w:ascii="Times New Roman" w:eastAsia="Arial" w:hAnsi="Times New Roman" w:cs="Times New Roman"/>
        </w:rPr>
      </w:pPr>
      <w:r>
        <w:rPr>
          <w:rFonts w:ascii="Times New Roman" w:eastAsia="Arial" w:hAnsi="Times New Roman" w:cs="Times New Roman"/>
        </w:rPr>
        <w:t>Loop Begins</w:t>
      </w:r>
    </w:p>
    <w:p w:rsidR="00014BE9" w:rsidRDefault="00014BE9" w:rsidP="00014BE9">
      <w:pPr>
        <w:tabs>
          <w:tab w:val="left" w:pos="1360"/>
        </w:tabs>
        <w:spacing w:line="0" w:lineRule="atLeast"/>
        <w:ind w:left="1360" w:hanging="297"/>
        <w:jc w:val="both"/>
        <w:rPr>
          <w:rFonts w:ascii="Times New Roman" w:eastAsia="Arial" w:hAnsi="Times New Roman" w:cs="Times New Roman"/>
        </w:rPr>
      </w:pPr>
    </w:p>
    <w:p w:rsidR="00014BE9" w:rsidRDefault="00014BE9" w:rsidP="00014BE9">
      <w:pPr>
        <w:widowControl/>
        <w:numPr>
          <w:ilvl w:val="0"/>
          <w:numId w:val="18"/>
        </w:numPr>
        <w:tabs>
          <w:tab w:val="left" w:pos="1880"/>
        </w:tabs>
        <w:suppressAutoHyphens w:val="0"/>
        <w:autoSpaceDN/>
        <w:spacing w:line="228" w:lineRule="auto"/>
        <w:ind w:left="1880" w:right="820" w:hanging="419"/>
        <w:jc w:val="both"/>
        <w:rPr>
          <w:rFonts w:ascii="Times New Roman" w:eastAsia="Arial" w:hAnsi="Times New Roman" w:cs="Times New Roman"/>
        </w:rPr>
      </w:pPr>
      <w:r>
        <w:rPr>
          <w:rFonts w:ascii="Times New Roman" w:eastAsia="Arial" w:hAnsi="Times New Roman" w:cs="Times New Roman"/>
        </w:rPr>
        <w:t>Set pin P9 12 HIGH and pins P9 11, P9 13, P9 14 LOW and sleep for 0.5 secs.</w:t>
      </w:r>
    </w:p>
    <w:p w:rsidR="00014BE9" w:rsidRDefault="00014BE9" w:rsidP="00014BE9">
      <w:pPr>
        <w:spacing w:line="136" w:lineRule="exact"/>
        <w:jc w:val="both"/>
        <w:rPr>
          <w:rFonts w:ascii="Times New Roman" w:eastAsia="Arial" w:hAnsi="Times New Roman" w:cs="Times New Roman"/>
        </w:rPr>
      </w:pPr>
    </w:p>
    <w:p w:rsidR="00014BE9" w:rsidRDefault="00014BE9" w:rsidP="00014BE9">
      <w:pPr>
        <w:widowControl/>
        <w:numPr>
          <w:ilvl w:val="0"/>
          <w:numId w:val="18"/>
        </w:numPr>
        <w:tabs>
          <w:tab w:val="left" w:pos="1880"/>
        </w:tabs>
        <w:suppressAutoHyphens w:val="0"/>
        <w:autoSpaceDN/>
        <w:spacing w:line="228" w:lineRule="auto"/>
        <w:ind w:left="1880" w:right="820" w:hanging="432"/>
        <w:jc w:val="both"/>
        <w:rPr>
          <w:rFonts w:ascii="Times New Roman" w:eastAsia="Arial" w:hAnsi="Times New Roman" w:cs="Times New Roman"/>
        </w:rPr>
      </w:pPr>
      <w:r>
        <w:rPr>
          <w:rFonts w:ascii="Times New Roman" w:eastAsia="Arial" w:hAnsi="Times New Roman" w:cs="Times New Roman"/>
        </w:rPr>
        <w:t>Set pin P9 13 HIGH and pins P9 11, P9 12, P9 14 LOW and sleep for 0.5 secs.</w:t>
      </w:r>
    </w:p>
    <w:p w:rsidR="00014BE9" w:rsidRDefault="00014BE9" w:rsidP="00014BE9">
      <w:pPr>
        <w:spacing w:line="136" w:lineRule="exact"/>
        <w:jc w:val="both"/>
        <w:rPr>
          <w:rFonts w:ascii="Times New Roman" w:eastAsia="Arial" w:hAnsi="Times New Roman" w:cs="Times New Roman"/>
        </w:rPr>
      </w:pPr>
    </w:p>
    <w:p w:rsidR="00014BE9" w:rsidRDefault="00014BE9" w:rsidP="00014BE9">
      <w:pPr>
        <w:widowControl/>
        <w:numPr>
          <w:ilvl w:val="0"/>
          <w:numId w:val="18"/>
        </w:numPr>
        <w:tabs>
          <w:tab w:val="left" w:pos="1880"/>
        </w:tabs>
        <w:suppressAutoHyphens w:val="0"/>
        <w:autoSpaceDN/>
        <w:spacing w:line="228" w:lineRule="auto"/>
        <w:ind w:left="1880" w:right="820" w:hanging="406"/>
        <w:jc w:val="both"/>
        <w:rPr>
          <w:rFonts w:ascii="Times New Roman" w:eastAsia="Arial" w:hAnsi="Times New Roman" w:cs="Times New Roman"/>
        </w:rPr>
      </w:pPr>
      <w:r>
        <w:rPr>
          <w:rFonts w:ascii="Times New Roman" w:eastAsia="Arial" w:hAnsi="Times New Roman" w:cs="Times New Roman"/>
        </w:rPr>
        <w:t>Set pin P9 14 HIGH and pins P9 11, P9 12, P9 13 LOW and sleep for 0.5 secs.</w:t>
      </w:r>
    </w:p>
    <w:p w:rsidR="00014BE9" w:rsidRDefault="00014BE9" w:rsidP="00014BE9">
      <w:pPr>
        <w:spacing w:line="136" w:lineRule="exact"/>
        <w:jc w:val="both"/>
        <w:rPr>
          <w:rFonts w:ascii="Times New Roman" w:eastAsia="Arial" w:hAnsi="Times New Roman" w:cs="Times New Roman"/>
        </w:rPr>
      </w:pPr>
    </w:p>
    <w:p w:rsidR="00014BE9" w:rsidRDefault="00014BE9" w:rsidP="00014BE9">
      <w:pPr>
        <w:widowControl/>
        <w:numPr>
          <w:ilvl w:val="0"/>
          <w:numId w:val="18"/>
        </w:numPr>
        <w:tabs>
          <w:tab w:val="left" w:pos="1880"/>
        </w:tabs>
        <w:suppressAutoHyphens w:val="0"/>
        <w:autoSpaceDN/>
        <w:spacing w:line="228" w:lineRule="auto"/>
        <w:ind w:left="1880" w:right="820" w:hanging="432"/>
        <w:jc w:val="both"/>
        <w:rPr>
          <w:rFonts w:ascii="Times New Roman" w:eastAsia="Arial" w:hAnsi="Times New Roman" w:cs="Times New Roman"/>
        </w:rPr>
      </w:pPr>
      <w:r>
        <w:rPr>
          <w:rFonts w:ascii="Times New Roman" w:eastAsia="Arial" w:hAnsi="Times New Roman" w:cs="Times New Roman"/>
        </w:rPr>
        <w:t>Set pin P9 11 HIGH and pins P9 12, P9 13, P9 14 LOW and sleep for 0.5 secs.</w:t>
      </w:r>
    </w:p>
    <w:p w:rsidR="00014BE9" w:rsidRDefault="00014BE9" w:rsidP="00014BE9">
      <w:pPr>
        <w:spacing w:line="142" w:lineRule="exact"/>
        <w:jc w:val="both"/>
        <w:rPr>
          <w:rFonts w:ascii="Times New Roman" w:eastAsia="Arial"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Calibri" w:eastAsia="Calibri" w:hAnsi="Calibri" w:cs="Arial"/>
          <w:noProof/>
          <w:sz w:val="20"/>
          <w:szCs w:val="20"/>
          <w:lang w:val="en-IN" w:eastAsia="en-IN" w:bidi="ar-SA"/>
        </w:rPr>
        <w:drawing>
          <wp:anchor distT="0" distB="0" distL="114300" distR="114300" simplePos="0" relativeHeight="251679232" behindDoc="1" locked="0" layoutInCell="1" allowOverlap="1" wp14:anchorId="1CB8E94D" wp14:editId="7CDADF73">
            <wp:simplePos x="0" y="0"/>
            <wp:positionH relativeFrom="page">
              <wp:posOffset>1854200</wp:posOffset>
            </wp:positionH>
            <wp:positionV relativeFrom="page">
              <wp:posOffset>5353685</wp:posOffset>
            </wp:positionV>
            <wp:extent cx="3355340" cy="335534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55340" cy="3355340"/>
                    </a:xfrm>
                    <a:prstGeom prst="rect">
                      <a:avLst/>
                    </a:prstGeom>
                    <a:noFill/>
                  </pic:spPr>
                </pic:pic>
              </a:graphicData>
            </a:graphic>
            <wp14:sizeRelH relativeFrom="page">
              <wp14:pctWidth>0</wp14:pctWidth>
            </wp14:sizeRelH>
            <wp14:sizeRelV relativeFrom="page">
              <wp14:pctHeight>0</wp14:pctHeight>
            </wp14:sizeRelV>
          </wp:anchor>
        </w:drawing>
      </w:r>
    </w:p>
    <w:p w:rsidR="00014BE9" w:rsidRDefault="00014BE9" w:rsidP="00014BE9">
      <w:pPr>
        <w:spacing w:line="0" w:lineRule="atLeast"/>
        <w:ind w:left="1880"/>
        <w:jc w:val="both"/>
        <w:rPr>
          <w:rFonts w:ascii="Times New Roman" w:eastAsia="Arial" w:hAnsi="Times New Roman" w:cs="Times New Roman"/>
        </w:rPr>
      </w:pPr>
    </w:p>
    <w:p w:rsidR="00014BE9" w:rsidRDefault="00014BE9" w:rsidP="00014BE9">
      <w:pPr>
        <w:spacing w:line="0" w:lineRule="atLeast"/>
        <w:ind w:left="1880"/>
        <w:jc w:val="both"/>
        <w:rPr>
          <w:rFonts w:ascii="Times New Roman" w:eastAsia="Arial" w:hAnsi="Times New Roman" w:cs="Times New Roman"/>
        </w:rPr>
      </w:pPr>
    </w:p>
    <w:p w:rsidR="00014BE9" w:rsidRDefault="00014BE9" w:rsidP="00014BE9">
      <w:pPr>
        <w:spacing w:line="0" w:lineRule="atLeast"/>
        <w:ind w:left="1880"/>
        <w:jc w:val="both"/>
        <w:rPr>
          <w:rFonts w:ascii="Times New Roman" w:eastAsia="Arial" w:hAnsi="Times New Roman" w:cs="Times New Roman"/>
        </w:rPr>
      </w:pPr>
    </w:p>
    <w:p w:rsidR="00014BE9" w:rsidRDefault="00014BE9" w:rsidP="00014BE9">
      <w:pPr>
        <w:spacing w:line="0" w:lineRule="atLeast"/>
        <w:ind w:left="720"/>
        <w:jc w:val="both"/>
        <w:rPr>
          <w:rFonts w:ascii="Times New Roman" w:eastAsia="Arial" w:hAnsi="Times New Roman" w:cs="Times New Roman"/>
        </w:rPr>
      </w:pPr>
    </w:p>
    <w:p w:rsidR="00014BE9" w:rsidRDefault="00014BE9" w:rsidP="00014BE9">
      <w:pPr>
        <w:tabs>
          <w:tab w:val="left" w:pos="7566"/>
        </w:tabs>
        <w:jc w:val="both"/>
        <w:rPr>
          <w:rFonts w:ascii="Times New Roman" w:eastAsia="Arial" w:hAnsi="Times New Roman" w:cs="Times New Roman"/>
        </w:rPr>
      </w:pPr>
    </w:p>
    <w:p w:rsidR="00014BE9" w:rsidRDefault="00014BE9" w:rsidP="00014BE9">
      <w:pPr>
        <w:tabs>
          <w:tab w:val="left" w:pos="7566"/>
        </w:tabs>
        <w:jc w:val="both"/>
        <w:rPr>
          <w:rFonts w:ascii="Times New Roman" w:eastAsia="Arial" w:hAnsi="Times New Roman" w:cs="Times New Roman"/>
        </w:rPr>
      </w:pPr>
      <w:r>
        <w:rPr>
          <w:rFonts w:ascii="Times New Roman" w:eastAsia="Arial" w:hAnsi="Times New Roman" w:cs="Times New Roman"/>
        </w:rPr>
        <w:tab/>
      </w: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jc w:val="both"/>
        <w:rPr>
          <w:rFonts w:ascii="Times New Roman" w:eastAsia="Arial" w:hAnsi="Times New Roman" w:cs="Times New Roman"/>
        </w:rPr>
      </w:pPr>
    </w:p>
    <w:p w:rsidR="00014BE9" w:rsidRDefault="00014BE9" w:rsidP="00014BE9">
      <w:pPr>
        <w:spacing w:line="0" w:lineRule="atLeast"/>
        <w:ind w:left="2160" w:right="40" w:firstLine="720"/>
        <w:jc w:val="both"/>
        <w:rPr>
          <w:rFonts w:ascii="Times New Roman" w:eastAsia="Arial" w:hAnsi="Times New Roman" w:cs="Times New Roman"/>
        </w:rPr>
      </w:pPr>
      <w:r>
        <w:rPr>
          <w:rFonts w:ascii="Times New Roman" w:eastAsia="Arial" w:hAnsi="Times New Roman" w:cs="Times New Roman"/>
        </w:rPr>
        <w:t>Figure 5: Pinout Diagram</w:t>
      </w:r>
    </w:p>
    <w:p w:rsidR="00014BE9" w:rsidRDefault="00014BE9" w:rsidP="00014BE9">
      <w:pPr>
        <w:tabs>
          <w:tab w:val="left" w:pos="8008"/>
        </w:tabs>
        <w:jc w:val="both"/>
        <w:rPr>
          <w:rFonts w:ascii="Times New Roman" w:eastAsia="Arial" w:hAnsi="Times New Roman" w:cs="Times New Roman"/>
        </w:rPr>
      </w:pPr>
    </w:p>
    <w:p w:rsidR="00014BE9" w:rsidRDefault="00014BE9" w:rsidP="00014BE9">
      <w:pPr>
        <w:tabs>
          <w:tab w:val="left" w:pos="8008"/>
        </w:tabs>
        <w:jc w:val="both"/>
        <w:rPr>
          <w:rFonts w:ascii="Times New Roman" w:eastAsia="Arial"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GPIO.output("P9_11", GPIO.LOW)</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GPIO.output("P9_12", GPIO.HIGH)</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GPIO.output("P9_13", GPIO.LOW)</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GPIO.output("P9_14", GPIO.LOW)</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time.sleep(0.5)</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GPIO.output("P9_11", GPIO.LOW)</w:t>
      </w: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GPIO.output("P9_12", GPIO.LOW)</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GPIO.output("P9_13", GPIO.HIGH)</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GPIO.output("P9_14", GPIO.LOW)</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time.sleep(0.5)</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GPIO.output("P9_11", GPIO.LOW)</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GPIO.output("P9_12", GPIO.LOW)</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GPIO.output("P9_13", GPIO.LOW)</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GPIO.output("P9_14", GPIO.HIGH)</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time.sleep(0.5)</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jc w:val="both"/>
        <w:rPr>
          <w:rFonts w:ascii="Times New Roman" w:eastAsia="Arial" w:hAnsi="Times New Roman" w:cs="Times New Roman"/>
        </w:rPr>
      </w:pPr>
      <w:r>
        <w:rPr>
          <w:rFonts w:ascii="Times New Roman" w:eastAsia="Arial" w:hAnsi="Times New Roman" w:cs="Times New Roman"/>
        </w:rPr>
        <w:t xml:space="preserve">                               GPIO.output("P9_11", GPIO.HIGH)</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GPIO.output("P9_12", GPIO.LOW)</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GPIO.output("P9_13", GPIO.LOW)</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GPIO.output("P9_14", GPIO.LOW)</w:t>
      </w:r>
    </w:p>
    <w:p w:rsidR="00014BE9" w:rsidRDefault="00014BE9" w:rsidP="00014BE9">
      <w:pPr>
        <w:spacing w:line="13" w:lineRule="exact"/>
        <w:jc w:val="both"/>
        <w:rPr>
          <w:rFonts w:ascii="Times New Roman" w:eastAsia="Times New Roman" w:hAnsi="Times New Roman" w:cs="Times New Roman"/>
        </w:rPr>
      </w:pPr>
    </w:p>
    <w:p w:rsidR="00014BE9" w:rsidRDefault="00014BE9" w:rsidP="00014BE9">
      <w:pPr>
        <w:spacing w:line="0" w:lineRule="atLeast"/>
        <w:ind w:left="1880"/>
        <w:jc w:val="both"/>
        <w:rPr>
          <w:rFonts w:ascii="Times New Roman" w:eastAsia="Arial" w:hAnsi="Times New Roman" w:cs="Times New Roman"/>
        </w:rPr>
      </w:pPr>
      <w:r>
        <w:rPr>
          <w:rFonts w:ascii="Times New Roman" w:eastAsia="Arial" w:hAnsi="Times New Roman" w:cs="Times New Roman"/>
        </w:rPr>
        <w:t>time.sleep(0.5)</w:t>
      </w:r>
    </w:p>
    <w:p w:rsidR="00014BE9" w:rsidRDefault="00014BE9" w:rsidP="00014BE9">
      <w:pPr>
        <w:spacing w:line="0" w:lineRule="atLeast"/>
        <w:ind w:left="1880"/>
        <w:jc w:val="both"/>
        <w:rPr>
          <w:rFonts w:ascii="Times New Roman" w:eastAsia="Arial" w:hAnsi="Times New Roman" w:cs="Times New Roman"/>
        </w:rPr>
      </w:pPr>
    </w:p>
    <w:p w:rsidR="00014BE9" w:rsidRDefault="00014BE9" w:rsidP="00014BE9">
      <w:pPr>
        <w:spacing w:line="0" w:lineRule="atLeast"/>
        <w:ind w:left="1880"/>
        <w:jc w:val="both"/>
        <w:rPr>
          <w:rFonts w:ascii="Times New Roman" w:eastAsia="Arial" w:hAnsi="Times New Roman" w:cs="Times New Roman"/>
        </w:rPr>
      </w:pPr>
    </w:p>
    <w:p w:rsidR="00014BE9" w:rsidRDefault="00014BE9" w:rsidP="00014BE9">
      <w:pPr>
        <w:spacing w:line="0" w:lineRule="atLeast"/>
        <w:ind w:left="1880"/>
        <w:jc w:val="both"/>
        <w:rPr>
          <w:rFonts w:ascii="Times New Roman" w:eastAsia="Arial" w:hAnsi="Times New Roman" w:cs="Times New Roman"/>
        </w:rPr>
      </w:pPr>
    </w:p>
    <w:p w:rsidR="00014BE9" w:rsidRDefault="00014BE9" w:rsidP="00014BE9">
      <w:pPr>
        <w:spacing w:line="0" w:lineRule="atLeast"/>
        <w:ind w:left="780"/>
        <w:rPr>
          <w:rFonts w:ascii="Times New Roman" w:eastAsia="Arial" w:hAnsi="Times New Roman" w:cs="Times New Roman"/>
          <w:b/>
          <w:sz w:val="28"/>
          <w:szCs w:val="28"/>
        </w:rPr>
      </w:pPr>
      <w:r>
        <w:rPr>
          <w:rFonts w:ascii="Times New Roman" w:eastAsia="Arial" w:hAnsi="Times New Roman" w:cs="Times New Roman"/>
          <w:b/>
          <w:sz w:val="28"/>
          <w:szCs w:val="28"/>
        </w:rPr>
        <w:t>Input Output</w:t>
      </w: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77" w:lineRule="exact"/>
        <w:rPr>
          <w:rFonts w:ascii="Times New Roman" w:eastAsia="Times New Roman" w:hAnsi="Times New Roman" w:cs="Times New Roman"/>
        </w:rPr>
      </w:pPr>
    </w:p>
    <w:tbl>
      <w:tblPr>
        <w:tblW w:w="0" w:type="auto"/>
        <w:tblInd w:w="790" w:type="dxa"/>
        <w:tblLayout w:type="fixed"/>
        <w:tblCellMar>
          <w:left w:w="0" w:type="dxa"/>
          <w:right w:w="0" w:type="dxa"/>
        </w:tblCellMar>
        <w:tblLook w:val="04A0" w:firstRow="1" w:lastRow="0" w:firstColumn="1" w:lastColumn="0" w:noHBand="0" w:noVBand="1"/>
      </w:tblPr>
      <w:tblGrid>
        <w:gridCol w:w="1620"/>
        <w:gridCol w:w="2100"/>
      </w:tblGrid>
      <w:tr w:rsidR="00014BE9" w:rsidTr="00014BE9">
        <w:trPr>
          <w:trHeight w:val="270"/>
        </w:trPr>
        <w:tc>
          <w:tcPr>
            <w:tcW w:w="1620" w:type="dxa"/>
            <w:tcBorders>
              <w:top w:val="single" w:sz="8" w:space="0" w:color="auto"/>
              <w:left w:val="single" w:sz="8" w:space="0" w:color="auto"/>
              <w:bottom w:val="nil"/>
              <w:right w:val="single" w:sz="8" w:space="0" w:color="auto"/>
            </w:tcBorders>
            <w:vAlign w:val="bottom"/>
            <w:hideMark/>
          </w:tcPr>
          <w:p w:rsidR="00014BE9" w:rsidRDefault="00014BE9">
            <w:pPr>
              <w:spacing w:line="270" w:lineRule="exact"/>
              <w:ind w:left="120"/>
              <w:rPr>
                <w:rFonts w:ascii="Times New Roman" w:eastAsia="Arial" w:hAnsi="Times New Roman" w:cs="Times New Roman"/>
                <w:lang w:val="en-IN" w:eastAsia="en-IN"/>
              </w:rPr>
            </w:pPr>
            <w:r>
              <w:rPr>
                <w:rFonts w:ascii="Times New Roman" w:eastAsia="Arial" w:hAnsi="Times New Roman" w:cs="Times New Roman"/>
              </w:rPr>
              <w:t>Input (Steps)</w:t>
            </w:r>
          </w:p>
        </w:tc>
        <w:tc>
          <w:tcPr>
            <w:tcW w:w="2100" w:type="dxa"/>
            <w:tcBorders>
              <w:top w:val="single" w:sz="8" w:space="0" w:color="auto"/>
              <w:left w:val="nil"/>
              <w:bottom w:val="nil"/>
              <w:right w:val="single" w:sz="8" w:space="0" w:color="auto"/>
            </w:tcBorders>
            <w:vAlign w:val="bottom"/>
            <w:hideMark/>
          </w:tcPr>
          <w:p w:rsidR="00014BE9" w:rsidRDefault="00014BE9">
            <w:pPr>
              <w:spacing w:line="270" w:lineRule="exact"/>
              <w:ind w:left="100"/>
              <w:rPr>
                <w:rFonts w:ascii="Times New Roman" w:eastAsia="Arial" w:hAnsi="Times New Roman" w:cs="Times New Roman"/>
                <w:lang w:val="en-IN" w:eastAsia="en-IN"/>
              </w:rPr>
            </w:pPr>
            <w:r>
              <w:rPr>
                <w:rFonts w:ascii="Times New Roman" w:eastAsia="Arial" w:hAnsi="Times New Roman" w:cs="Times New Roman"/>
              </w:rPr>
              <w:t>Output (Moment)</w:t>
            </w:r>
          </w:p>
        </w:tc>
      </w:tr>
      <w:tr w:rsidR="00014BE9" w:rsidTr="00014BE9">
        <w:trPr>
          <w:trHeight w:val="27"/>
        </w:trPr>
        <w:tc>
          <w:tcPr>
            <w:tcW w:w="1620" w:type="dxa"/>
            <w:tcBorders>
              <w:top w:val="nil"/>
              <w:left w:val="single" w:sz="8" w:space="0" w:color="auto"/>
              <w:bottom w:val="single" w:sz="8" w:space="0" w:color="auto"/>
              <w:right w:val="single" w:sz="8" w:space="0" w:color="auto"/>
            </w:tcBorders>
            <w:vAlign w:val="bottom"/>
          </w:tcPr>
          <w:p w:rsidR="00014BE9" w:rsidRDefault="00014BE9">
            <w:pPr>
              <w:spacing w:line="0" w:lineRule="atLeast"/>
              <w:rPr>
                <w:rFonts w:ascii="Times New Roman" w:eastAsia="Times New Roman" w:hAnsi="Times New Roman" w:cs="Times New Roman"/>
                <w:lang w:val="en-IN" w:eastAsia="en-IN"/>
              </w:rPr>
            </w:pPr>
          </w:p>
        </w:tc>
        <w:tc>
          <w:tcPr>
            <w:tcW w:w="2100" w:type="dxa"/>
            <w:tcBorders>
              <w:top w:val="nil"/>
              <w:left w:val="nil"/>
              <w:bottom w:val="single" w:sz="8" w:space="0" w:color="auto"/>
              <w:right w:val="single" w:sz="8" w:space="0" w:color="auto"/>
            </w:tcBorders>
            <w:vAlign w:val="bottom"/>
          </w:tcPr>
          <w:p w:rsidR="00014BE9" w:rsidRDefault="00014BE9">
            <w:pPr>
              <w:spacing w:line="0" w:lineRule="atLeast"/>
              <w:rPr>
                <w:rFonts w:ascii="Times New Roman" w:eastAsia="Times New Roman" w:hAnsi="Times New Roman" w:cs="Times New Roman"/>
                <w:lang w:val="en-IN" w:eastAsia="en-IN"/>
              </w:rPr>
            </w:pPr>
          </w:p>
        </w:tc>
      </w:tr>
      <w:tr w:rsidR="00014BE9" w:rsidTr="00014BE9">
        <w:trPr>
          <w:trHeight w:val="250"/>
        </w:trPr>
        <w:tc>
          <w:tcPr>
            <w:tcW w:w="1620" w:type="dxa"/>
            <w:tcBorders>
              <w:top w:val="nil"/>
              <w:left w:val="single" w:sz="8" w:space="0" w:color="auto"/>
              <w:bottom w:val="nil"/>
              <w:right w:val="single" w:sz="8" w:space="0" w:color="auto"/>
            </w:tcBorders>
            <w:vAlign w:val="bottom"/>
            <w:hideMark/>
          </w:tcPr>
          <w:p w:rsidR="00014BE9" w:rsidRDefault="00014BE9">
            <w:pPr>
              <w:spacing w:line="250" w:lineRule="exact"/>
              <w:ind w:left="120"/>
              <w:rPr>
                <w:rFonts w:ascii="Times New Roman" w:eastAsia="Arial" w:hAnsi="Times New Roman" w:cs="Times New Roman"/>
                <w:lang w:val="en-IN" w:eastAsia="en-IN"/>
              </w:rPr>
            </w:pPr>
            <w:r>
              <w:rPr>
                <w:rFonts w:ascii="Times New Roman" w:eastAsia="Arial" w:hAnsi="Times New Roman" w:cs="Times New Roman"/>
              </w:rPr>
              <w:t>Full Step</w:t>
            </w:r>
          </w:p>
        </w:tc>
        <w:tc>
          <w:tcPr>
            <w:tcW w:w="2100" w:type="dxa"/>
            <w:tcBorders>
              <w:top w:val="nil"/>
              <w:left w:val="nil"/>
              <w:bottom w:val="nil"/>
              <w:right w:val="single" w:sz="8" w:space="0" w:color="auto"/>
            </w:tcBorders>
            <w:vAlign w:val="bottom"/>
            <w:hideMark/>
          </w:tcPr>
          <w:p w:rsidR="00014BE9" w:rsidRDefault="00014BE9">
            <w:pPr>
              <w:spacing w:line="250" w:lineRule="exact"/>
              <w:ind w:left="100"/>
              <w:rPr>
                <w:rFonts w:ascii="Times New Roman" w:eastAsia="Arial" w:hAnsi="Times New Roman" w:cs="Times New Roman"/>
                <w:lang w:val="en-IN" w:eastAsia="en-IN"/>
              </w:rPr>
            </w:pPr>
            <w:r>
              <w:rPr>
                <w:rFonts w:ascii="Times New Roman" w:eastAsia="Arial" w:hAnsi="Times New Roman" w:cs="Times New Roman"/>
              </w:rPr>
              <w:t>13.84</w:t>
            </w:r>
          </w:p>
        </w:tc>
      </w:tr>
      <w:tr w:rsidR="00014BE9" w:rsidTr="00014BE9">
        <w:trPr>
          <w:trHeight w:val="27"/>
        </w:trPr>
        <w:tc>
          <w:tcPr>
            <w:tcW w:w="1620" w:type="dxa"/>
            <w:tcBorders>
              <w:top w:val="nil"/>
              <w:left w:val="single" w:sz="8" w:space="0" w:color="auto"/>
              <w:bottom w:val="single" w:sz="8" w:space="0" w:color="auto"/>
              <w:right w:val="single" w:sz="8" w:space="0" w:color="auto"/>
            </w:tcBorders>
            <w:vAlign w:val="bottom"/>
          </w:tcPr>
          <w:p w:rsidR="00014BE9" w:rsidRDefault="00014BE9">
            <w:pPr>
              <w:spacing w:line="0" w:lineRule="atLeast"/>
              <w:rPr>
                <w:rFonts w:ascii="Times New Roman" w:eastAsia="Times New Roman" w:hAnsi="Times New Roman" w:cs="Times New Roman"/>
                <w:lang w:val="en-IN" w:eastAsia="en-IN"/>
              </w:rPr>
            </w:pPr>
          </w:p>
        </w:tc>
        <w:tc>
          <w:tcPr>
            <w:tcW w:w="2100" w:type="dxa"/>
            <w:tcBorders>
              <w:top w:val="nil"/>
              <w:left w:val="nil"/>
              <w:bottom w:val="single" w:sz="8" w:space="0" w:color="auto"/>
              <w:right w:val="single" w:sz="8" w:space="0" w:color="auto"/>
            </w:tcBorders>
            <w:vAlign w:val="bottom"/>
          </w:tcPr>
          <w:p w:rsidR="00014BE9" w:rsidRDefault="00014BE9">
            <w:pPr>
              <w:spacing w:line="0" w:lineRule="atLeast"/>
              <w:rPr>
                <w:rFonts w:ascii="Times New Roman" w:eastAsia="Times New Roman" w:hAnsi="Times New Roman" w:cs="Times New Roman"/>
                <w:lang w:val="en-IN" w:eastAsia="en-IN"/>
              </w:rPr>
            </w:pPr>
          </w:p>
        </w:tc>
      </w:tr>
      <w:tr w:rsidR="00014BE9" w:rsidTr="00014BE9">
        <w:trPr>
          <w:trHeight w:val="27"/>
        </w:trPr>
        <w:tc>
          <w:tcPr>
            <w:tcW w:w="1620" w:type="dxa"/>
            <w:tcBorders>
              <w:top w:val="nil"/>
              <w:left w:val="single" w:sz="8" w:space="0" w:color="auto"/>
              <w:bottom w:val="single" w:sz="8" w:space="0" w:color="auto"/>
              <w:right w:val="single" w:sz="8" w:space="0" w:color="auto"/>
            </w:tcBorders>
            <w:vAlign w:val="bottom"/>
          </w:tcPr>
          <w:p w:rsidR="00014BE9" w:rsidRDefault="00014BE9">
            <w:pPr>
              <w:spacing w:line="0" w:lineRule="atLeast"/>
              <w:rPr>
                <w:rFonts w:ascii="Times New Roman" w:eastAsia="Times New Roman" w:hAnsi="Times New Roman" w:cs="Times New Roman"/>
                <w:lang w:val="en-IN" w:eastAsia="en-IN"/>
              </w:rPr>
            </w:pPr>
          </w:p>
        </w:tc>
        <w:tc>
          <w:tcPr>
            <w:tcW w:w="2100" w:type="dxa"/>
            <w:tcBorders>
              <w:top w:val="nil"/>
              <w:left w:val="nil"/>
              <w:bottom w:val="single" w:sz="8" w:space="0" w:color="auto"/>
              <w:right w:val="single" w:sz="8" w:space="0" w:color="auto"/>
            </w:tcBorders>
            <w:vAlign w:val="bottom"/>
          </w:tcPr>
          <w:p w:rsidR="00014BE9" w:rsidRDefault="00014BE9">
            <w:pPr>
              <w:spacing w:line="0" w:lineRule="atLeast"/>
              <w:rPr>
                <w:rFonts w:ascii="Times New Roman" w:eastAsia="Times New Roman" w:hAnsi="Times New Roman" w:cs="Times New Roman"/>
                <w:lang w:val="en-IN" w:eastAsia="en-IN"/>
              </w:rPr>
            </w:pPr>
          </w:p>
        </w:tc>
      </w:tr>
    </w:tbl>
    <w:p w:rsidR="00014BE9" w:rsidRDefault="00014BE9" w:rsidP="00014BE9">
      <w:pPr>
        <w:spacing w:line="200" w:lineRule="exact"/>
        <w:rPr>
          <w:rFonts w:ascii="Times New Roman" w:eastAsia="Times New Roman" w:hAnsi="Times New Roman" w:cs="Times New Roman"/>
          <w:lang w:val="en-IN" w:eastAsia="en-I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306" w:lineRule="exact"/>
        <w:rPr>
          <w:rFonts w:ascii="Times New Roman" w:eastAsia="Times New Roman" w:hAnsi="Times New Roman" w:cs="Times New Roman"/>
        </w:rPr>
      </w:pPr>
    </w:p>
    <w:p w:rsidR="00014BE9" w:rsidRDefault="00014BE9" w:rsidP="00014BE9">
      <w:pPr>
        <w:spacing w:line="0" w:lineRule="atLeast"/>
        <w:ind w:left="780"/>
        <w:rPr>
          <w:rFonts w:ascii="Times New Roman" w:eastAsia="Arial" w:hAnsi="Times New Roman" w:cs="Times New Roman"/>
          <w:b/>
          <w:sz w:val="28"/>
          <w:szCs w:val="28"/>
        </w:rPr>
      </w:pPr>
      <w:r>
        <w:rPr>
          <w:rFonts w:ascii="Times New Roman" w:eastAsia="Arial" w:hAnsi="Times New Roman" w:cs="Times New Roman"/>
          <w:b/>
          <w:sz w:val="28"/>
          <w:szCs w:val="28"/>
        </w:rPr>
        <w:t>Conclusion</w:t>
      </w:r>
    </w:p>
    <w:p w:rsidR="00014BE9" w:rsidRDefault="00014BE9" w:rsidP="00014BE9">
      <w:pPr>
        <w:spacing w:line="262" w:lineRule="exact"/>
        <w:rPr>
          <w:rFonts w:ascii="Times New Roman" w:eastAsia="Times New Roman" w:hAnsi="Times New Roman" w:cs="Times New Roman"/>
        </w:rPr>
      </w:pPr>
    </w:p>
    <w:p w:rsidR="00014BE9" w:rsidRDefault="00014BE9" w:rsidP="00014BE9">
      <w:pPr>
        <w:spacing w:line="228" w:lineRule="auto"/>
        <w:ind w:left="780" w:right="26"/>
        <w:rPr>
          <w:rFonts w:ascii="Times New Roman" w:eastAsia="Arial" w:hAnsi="Times New Roman" w:cs="Times New Roman"/>
        </w:rPr>
      </w:pPr>
      <w:r>
        <w:rPr>
          <w:rFonts w:ascii="Times New Roman" w:eastAsia="Arial" w:hAnsi="Times New Roman" w:cs="Times New Roman"/>
        </w:rPr>
        <w:t>Thus, studied Stepper motor program and its practical  implementation using Beaglebone Black Board in python.</w:t>
      </w:r>
    </w:p>
    <w:p w:rsidR="00014BE9" w:rsidRDefault="00014BE9"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p>
    <w:p w:rsidR="00014BE9" w:rsidRDefault="00014BE9"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p>
    <w:p w:rsidR="00014BE9" w:rsidRDefault="00014BE9"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p>
    <w:p w:rsidR="00014BE9" w:rsidRDefault="00014BE9" w:rsidP="00313F3C">
      <w:pPr>
        <w:pStyle w:val="Body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eastAsia="en-IN"/>
        </w:rPr>
      </w:pPr>
    </w:p>
    <w:p w:rsidR="00014BE9" w:rsidRPr="00BB2F81" w:rsidRDefault="00014BE9" w:rsidP="00014BE9">
      <w:pPr>
        <w:spacing w:line="312" w:lineRule="exact"/>
        <w:rPr>
          <w:rFonts w:ascii="Times New Roman" w:eastAsia="Times New Roman" w:hAnsi="Times New Roman" w:cs="Times New Roman"/>
        </w:rPr>
      </w:pPr>
    </w:p>
    <w:p w:rsidR="00014BE9" w:rsidRPr="00BB2F81" w:rsidRDefault="00014BE9" w:rsidP="00014BE9">
      <w:pPr>
        <w:spacing w:line="0" w:lineRule="atLeast"/>
        <w:ind w:right="40"/>
        <w:jc w:val="center"/>
        <w:rPr>
          <w:rFonts w:ascii="Times New Roman" w:eastAsia="Arial" w:hAnsi="Times New Roman" w:cs="Times New Roman"/>
          <w:sz w:val="41"/>
        </w:rPr>
      </w:pPr>
      <w:r>
        <w:rPr>
          <w:rFonts w:ascii="Times New Roman" w:eastAsia="Arial" w:hAnsi="Times New Roman" w:cs="Times New Roman"/>
          <w:sz w:val="41"/>
        </w:rPr>
        <w:t>Assignment Number: - C</w:t>
      </w:r>
      <w:r w:rsidRPr="00BB2F81">
        <w:rPr>
          <w:rFonts w:ascii="Times New Roman" w:eastAsia="Arial" w:hAnsi="Times New Roman" w:cs="Times New Roman"/>
          <w:sz w:val="41"/>
        </w:rPr>
        <w:t>-2</w:t>
      </w: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b/>
          <w:sz w:val="32"/>
          <w:szCs w:val="32"/>
        </w:rPr>
      </w:pPr>
      <w:r w:rsidRPr="00BB2F81">
        <w:rPr>
          <w:rFonts w:ascii="Times New Roman" w:eastAsia="Arial" w:hAnsi="Times New Roman" w:cs="Times New Roman"/>
          <w:b/>
          <w:sz w:val="32"/>
          <w:szCs w:val="32"/>
        </w:rPr>
        <w:t>Problem Statement</w:t>
      </w:r>
    </w:p>
    <w:p w:rsidR="00014BE9" w:rsidRPr="00BB2F81" w:rsidRDefault="00014BE9" w:rsidP="00014BE9">
      <w:pPr>
        <w:spacing w:line="262" w:lineRule="exact"/>
        <w:rPr>
          <w:rFonts w:ascii="Times New Roman" w:eastAsia="Times New Roman" w:hAnsi="Times New Roman" w:cs="Times New Roman"/>
        </w:rPr>
      </w:pPr>
    </w:p>
    <w:p w:rsidR="00014BE9" w:rsidRPr="00BB2F81" w:rsidRDefault="00014BE9" w:rsidP="00014BE9">
      <w:pPr>
        <w:spacing w:line="200" w:lineRule="exact"/>
        <w:ind w:left="720"/>
        <w:jc w:val="both"/>
        <w:rPr>
          <w:rFonts w:ascii="Times New Roman" w:eastAsia="Times New Roman" w:hAnsi="Times New Roman" w:cs="Times New Roman"/>
        </w:rPr>
      </w:pPr>
      <w:r w:rsidRPr="00BB2F81">
        <w:rPr>
          <w:rFonts w:ascii="Times New Roman" w:eastAsia="Times New Roman" w:hAnsi="Times New Roman" w:cs="Times New Roman"/>
        </w:rPr>
        <w:t>Write an application using Raspberry-Pi /Beagle board to control the operation of a hardware simulated traffic signal.</w:t>
      </w:r>
    </w:p>
    <w:p w:rsidR="00014BE9" w:rsidRPr="00BB2F81" w:rsidRDefault="00014BE9" w:rsidP="00014BE9">
      <w:pPr>
        <w:spacing w:line="234"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b/>
          <w:sz w:val="32"/>
          <w:szCs w:val="32"/>
        </w:rPr>
      </w:pPr>
      <w:r w:rsidRPr="00BB2F81">
        <w:rPr>
          <w:rFonts w:ascii="Times New Roman" w:eastAsia="Arial" w:hAnsi="Times New Roman" w:cs="Times New Roman"/>
          <w:b/>
          <w:sz w:val="32"/>
          <w:szCs w:val="32"/>
        </w:rPr>
        <w:t>Objective</w:t>
      </w:r>
    </w:p>
    <w:p w:rsidR="00014BE9" w:rsidRPr="00BB2F81" w:rsidRDefault="00014BE9" w:rsidP="00014BE9">
      <w:pPr>
        <w:spacing w:line="218" w:lineRule="exact"/>
        <w:rPr>
          <w:rFonts w:ascii="Times New Roman" w:eastAsia="Times New Roman" w:hAnsi="Times New Roman" w:cs="Times New Roman"/>
        </w:rPr>
      </w:pPr>
    </w:p>
    <w:p w:rsidR="00014BE9" w:rsidRPr="00BB2F81" w:rsidRDefault="00014BE9" w:rsidP="00014BE9">
      <w:pPr>
        <w:widowControl/>
        <w:numPr>
          <w:ilvl w:val="0"/>
          <w:numId w:val="22"/>
        </w:numPr>
        <w:suppressAutoHyphens w:val="0"/>
        <w:autoSpaceDN/>
        <w:spacing w:line="0" w:lineRule="atLeast"/>
        <w:rPr>
          <w:rFonts w:ascii="Times New Roman" w:eastAsia="Arial" w:hAnsi="Times New Roman" w:cs="Times New Roman"/>
        </w:rPr>
      </w:pPr>
      <w:r w:rsidRPr="00BB2F81">
        <w:rPr>
          <w:rFonts w:ascii="Times New Roman" w:eastAsia="Arial" w:hAnsi="Times New Roman" w:cs="Times New Roman"/>
        </w:rPr>
        <w:t>To understand the architecture of Beaglebone Black.</w:t>
      </w:r>
    </w:p>
    <w:p w:rsidR="00014BE9" w:rsidRPr="00BB2F81" w:rsidRDefault="00014BE9" w:rsidP="00014BE9">
      <w:pPr>
        <w:spacing w:line="223" w:lineRule="exact"/>
        <w:rPr>
          <w:rFonts w:ascii="Times New Roman" w:eastAsia="Times New Roman" w:hAnsi="Times New Roman" w:cs="Times New Roman"/>
        </w:rPr>
      </w:pPr>
    </w:p>
    <w:p w:rsidR="00014BE9" w:rsidRPr="00BB2F81" w:rsidRDefault="00014BE9" w:rsidP="00014BE9">
      <w:pPr>
        <w:widowControl/>
        <w:numPr>
          <w:ilvl w:val="0"/>
          <w:numId w:val="21"/>
        </w:numPr>
        <w:suppressAutoHyphens w:val="0"/>
        <w:autoSpaceDN/>
        <w:spacing w:line="0" w:lineRule="atLeast"/>
        <w:rPr>
          <w:rFonts w:ascii="Times New Roman" w:eastAsia="Arial" w:hAnsi="Times New Roman" w:cs="Times New Roman"/>
          <w:sz w:val="23"/>
        </w:rPr>
      </w:pPr>
      <w:r w:rsidRPr="00BB2F81">
        <w:rPr>
          <w:rFonts w:ascii="Times New Roman" w:eastAsia="Arial" w:hAnsi="Times New Roman" w:cs="Times New Roman"/>
          <w:sz w:val="23"/>
        </w:rPr>
        <w:t>To understand how to write programs for Beaglebone Black in Python.</w:t>
      </w: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b/>
          <w:sz w:val="32"/>
          <w:szCs w:val="32"/>
        </w:rPr>
      </w:pPr>
      <w:r w:rsidRPr="00BB2F81">
        <w:rPr>
          <w:rFonts w:ascii="Times New Roman" w:eastAsia="Arial" w:hAnsi="Times New Roman" w:cs="Times New Roman"/>
          <w:b/>
          <w:sz w:val="32"/>
          <w:szCs w:val="32"/>
        </w:rPr>
        <w:t>Theory</w:t>
      </w:r>
    </w:p>
    <w:p w:rsidR="00014BE9" w:rsidRPr="00BB2F81" w:rsidRDefault="00014BE9" w:rsidP="00014BE9">
      <w:pPr>
        <w:spacing w:line="248"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sz w:val="28"/>
          <w:szCs w:val="28"/>
        </w:rPr>
      </w:pPr>
      <w:r w:rsidRPr="00BB2F81">
        <w:rPr>
          <w:rFonts w:ascii="Times New Roman" w:eastAsia="Arial" w:hAnsi="Times New Roman" w:cs="Times New Roman"/>
          <w:sz w:val="28"/>
          <w:szCs w:val="28"/>
        </w:rPr>
        <w:t>Architecture of ARM Cortex A8</w:t>
      </w:r>
    </w:p>
    <w:p w:rsidR="00014BE9" w:rsidRPr="00BB2F81" w:rsidRDefault="00014BE9" w:rsidP="00014BE9">
      <w:pPr>
        <w:spacing w:line="193" w:lineRule="exact"/>
        <w:rPr>
          <w:rFonts w:ascii="Times New Roman" w:eastAsia="Times New Roman" w:hAnsi="Times New Roman" w:cs="Times New Roman"/>
        </w:rPr>
      </w:pPr>
    </w:p>
    <w:p w:rsidR="00014BE9" w:rsidRPr="00BB2F81" w:rsidRDefault="00014BE9" w:rsidP="00014BE9">
      <w:pPr>
        <w:spacing w:line="259" w:lineRule="auto"/>
        <w:ind w:left="780" w:right="180"/>
        <w:jc w:val="both"/>
        <w:rPr>
          <w:rFonts w:ascii="Times New Roman" w:eastAsia="Arial" w:hAnsi="Times New Roman" w:cs="Times New Roman"/>
          <w:sz w:val="23"/>
        </w:rPr>
      </w:pPr>
      <w:r w:rsidRPr="00BB2F81">
        <w:rPr>
          <w:rFonts w:ascii="Times New Roman" w:eastAsia="Arial" w:hAnsi="Times New Roman" w:cs="Times New Roman"/>
          <w:sz w:val="23"/>
        </w:rPr>
        <w:t>The ARM Cortex-A8 is a 32-bit processor core licensed by ARM Holdings implementing the ARMv7-A architecture. It supports provides full virtual memory capabilities.</w:t>
      </w:r>
      <w:r>
        <w:rPr>
          <w:rFonts w:ascii="Times New Roman" w:eastAsia="Arial" w:hAnsi="Times New Roman" w:cs="Times New Roman"/>
          <w:sz w:val="23"/>
        </w:rPr>
        <w:t xml:space="preserve"> </w:t>
      </w:r>
      <w:r w:rsidRPr="00BB2F81">
        <w:rPr>
          <w:rFonts w:ascii="Times New Roman" w:eastAsia="Arial" w:hAnsi="Times New Roman" w:cs="Times New Roman"/>
          <w:sz w:val="23"/>
        </w:rPr>
        <w:t>The features of the pr</w:t>
      </w:r>
      <w:r>
        <w:rPr>
          <w:rFonts w:ascii="Times New Roman" w:eastAsia="Arial" w:hAnsi="Times New Roman" w:cs="Times New Roman"/>
          <w:sz w:val="23"/>
        </w:rPr>
        <w:t>ocessor include full implementa</w:t>
      </w:r>
      <w:r w:rsidRPr="00BB2F81">
        <w:rPr>
          <w:rFonts w:ascii="Times New Roman" w:eastAsia="Arial" w:hAnsi="Times New Roman" w:cs="Times New Roman"/>
          <w:sz w:val="23"/>
        </w:rPr>
        <w:t>tion of the ARM archite</w:t>
      </w:r>
      <w:r>
        <w:rPr>
          <w:rFonts w:ascii="Times New Roman" w:eastAsia="Arial" w:hAnsi="Times New Roman" w:cs="Times New Roman"/>
          <w:sz w:val="23"/>
        </w:rPr>
        <w:t>cture v7-A instruction set ,con</w:t>
      </w:r>
      <w:r w:rsidRPr="00BB2F81">
        <w:rPr>
          <w:rFonts w:ascii="Times New Roman" w:eastAsia="Arial" w:hAnsi="Times New Roman" w:cs="Times New Roman"/>
          <w:sz w:val="23"/>
        </w:rPr>
        <w:t>gurable 64-bit or 128-bit high-speed Advanced Microprocessor Bus Architecture (AMBA) with Advanced Extensible Interface (AXI) for main memory interface supporting multiple outstanding transactions ,Memory Management Unit (MMU) and separate instruction and</w:t>
      </w:r>
      <w:r>
        <w:rPr>
          <w:rFonts w:ascii="Times New Roman" w:eastAsia="Arial" w:hAnsi="Times New Roman" w:cs="Times New Roman"/>
          <w:sz w:val="23"/>
        </w:rPr>
        <w:t xml:space="preserve"> data Translation Look-aside Bu</w:t>
      </w:r>
      <w:r w:rsidRPr="00BB2F81">
        <w:rPr>
          <w:rFonts w:ascii="Times New Roman" w:eastAsia="Arial" w:hAnsi="Times New Roman" w:cs="Times New Roman"/>
          <w:sz w:val="23"/>
        </w:rPr>
        <w:t>ers (TLBs) etc. The main components of the processor are as below.</w:t>
      </w:r>
    </w:p>
    <w:p w:rsidR="00014BE9" w:rsidRPr="00BB2F81" w:rsidRDefault="00014BE9" w:rsidP="00014BE9">
      <w:pPr>
        <w:spacing w:line="326" w:lineRule="exact"/>
        <w:ind w:right="180"/>
        <w:rPr>
          <w:rFonts w:ascii="Times New Roman" w:eastAsia="Times New Roman" w:hAnsi="Times New Roman" w:cs="Times New Roman"/>
        </w:rPr>
      </w:pPr>
    </w:p>
    <w:p w:rsidR="00014BE9" w:rsidRPr="00BB2F81" w:rsidRDefault="00014BE9" w:rsidP="00014BE9">
      <w:pPr>
        <w:spacing w:line="0" w:lineRule="atLeast"/>
        <w:ind w:left="780" w:right="180"/>
        <w:rPr>
          <w:rFonts w:ascii="Times New Roman" w:eastAsia="Arial" w:hAnsi="Times New Roman" w:cs="Times New Roman"/>
        </w:rPr>
      </w:pPr>
      <w:r w:rsidRPr="00BB2F81">
        <w:rPr>
          <w:rFonts w:ascii="Times New Roman" w:eastAsia="Arial" w:hAnsi="Times New Roman" w:cs="Times New Roman"/>
        </w:rPr>
        <w:t>Instruction Fetch</w:t>
      </w:r>
    </w:p>
    <w:p w:rsidR="00014BE9" w:rsidRPr="00BB2F81" w:rsidRDefault="00014BE9" w:rsidP="00014BE9">
      <w:pPr>
        <w:spacing w:line="205" w:lineRule="exact"/>
        <w:ind w:right="180"/>
        <w:rPr>
          <w:rFonts w:ascii="Times New Roman" w:eastAsia="Times New Roman" w:hAnsi="Times New Roman" w:cs="Times New Roman"/>
        </w:rPr>
      </w:pPr>
    </w:p>
    <w:p w:rsidR="00014BE9" w:rsidRPr="00BB2F81" w:rsidRDefault="00014BE9" w:rsidP="00014BE9">
      <w:pPr>
        <w:spacing w:line="236" w:lineRule="auto"/>
        <w:ind w:left="780" w:right="180"/>
        <w:jc w:val="both"/>
        <w:rPr>
          <w:rFonts w:ascii="Times New Roman" w:eastAsia="Arial" w:hAnsi="Times New Roman" w:cs="Times New Roman"/>
        </w:rPr>
      </w:pPr>
      <w:r w:rsidRPr="00BB2F81">
        <w:rPr>
          <w:rFonts w:ascii="Times New Roman" w:eastAsia="Arial" w:hAnsi="Times New Roman" w:cs="Times New Roman"/>
        </w:rPr>
        <w:t>The instruction fetch unit predicts the inst</w:t>
      </w:r>
      <w:r>
        <w:rPr>
          <w:rFonts w:ascii="Times New Roman" w:eastAsia="Arial" w:hAnsi="Times New Roman" w:cs="Times New Roman"/>
        </w:rPr>
        <w:t>ruction stream, fetches instruc</w:t>
      </w:r>
      <w:r w:rsidRPr="00BB2F81">
        <w:rPr>
          <w:rFonts w:ascii="Times New Roman" w:eastAsia="Arial" w:hAnsi="Times New Roman" w:cs="Times New Roman"/>
        </w:rPr>
        <w:t>tions from the L1 instruction cache, and places the</w:t>
      </w:r>
      <w:r>
        <w:rPr>
          <w:rFonts w:ascii="Times New Roman" w:eastAsia="Arial" w:hAnsi="Times New Roman" w:cs="Times New Roman"/>
        </w:rPr>
        <w:t xml:space="preserve"> fetched instructions into a bu</w:t>
      </w:r>
      <w:r w:rsidRPr="00BB2F81">
        <w:rPr>
          <w:rFonts w:ascii="Times New Roman" w:eastAsia="Arial" w:hAnsi="Times New Roman" w:cs="Times New Roman"/>
        </w:rPr>
        <w:t>er for consumption by the decode pipeline.</w:t>
      </w:r>
    </w:p>
    <w:p w:rsidR="00014BE9" w:rsidRPr="00BB2F81" w:rsidRDefault="00014BE9" w:rsidP="00014BE9">
      <w:pPr>
        <w:spacing w:line="347" w:lineRule="exact"/>
        <w:ind w:right="180"/>
        <w:rPr>
          <w:rFonts w:ascii="Times New Roman" w:eastAsia="Times New Roman" w:hAnsi="Times New Roman" w:cs="Times New Roman"/>
        </w:rPr>
      </w:pPr>
    </w:p>
    <w:p w:rsidR="00014BE9" w:rsidRPr="00BB2F81" w:rsidRDefault="00014BE9" w:rsidP="00014BE9">
      <w:pPr>
        <w:spacing w:line="0" w:lineRule="atLeast"/>
        <w:ind w:left="780" w:right="180"/>
        <w:rPr>
          <w:rFonts w:ascii="Times New Roman" w:eastAsia="Arial" w:hAnsi="Times New Roman" w:cs="Times New Roman"/>
        </w:rPr>
      </w:pPr>
      <w:r w:rsidRPr="00BB2F81">
        <w:rPr>
          <w:rFonts w:ascii="Times New Roman" w:eastAsia="Arial" w:hAnsi="Times New Roman" w:cs="Times New Roman"/>
        </w:rPr>
        <w:t>Instruction decode</w:t>
      </w:r>
    </w:p>
    <w:p w:rsidR="00014BE9" w:rsidRPr="00BB2F81" w:rsidRDefault="00014BE9" w:rsidP="00014BE9">
      <w:pPr>
        <w:spacing w:line="205" w:lineRule="exact"/>
        <w:ind w:right="180"/>
        <w:rPr>
          <w:rFonts w:ascii="Times New Roman" w:eastAsia="Times New Roman" w:hAnsi="Times New Roman" w:cs="Times New Roman"/>
        </w:rPr>
      </w:pPr>
    </w:p>
    <w:p w:rsidR="00014BE9" w:rsidRPr="00BB2F81" w:rsidRDefault="00014BE9" w:rsidP="00014BE9">
      <w:pPr>
        <w:spacing w:line="236" w:lineRule="auto"/>
        <w:ind w:left="780" w:right="180"/>
        <w:jc w:val="both"/>
        <w:rPr>
          <w:rFonts w:ascii="Times New Roman" w:eastAsia="Arial" w:hAnsi="Times New Roman" w:cs="Times New Roman"/>
        </w:rPr>
      </w:pPr>
      <w:r w:rsidRPr="00BB2F81">
        <w:rPr>
          <w:rFonts w:ascii="Times New Roman" w:eastAsia="Arial" w:hAnsi="Times New Roman" w:cs="Times New Roman"/>
        </w:rPr>
        <w:t>The instruction decode unit decodes and sequences all ARM and Thumb-2 instructions including debug control coprocessor, CP14, instructions and system control coprocessor, CP15, instructions.</w:t>
      </w:r>
    </w:p>
    <w:p w:rsidR="00014BE9" w:rsidRPr="00BB2F81" w:rsidRDefault="00014BE9" w:rsidP="00014BE9">
      <w:pPr>
        <w:spacing w:line="347"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rPr>
      </w:pPr>
      <w:r w:rsidRPr="00BB2F81">
        <w:rPr>
          <w:rFonts w:ascii="Times New Roman" w:eastAsia="Arial" w:hAnsi="Times New Roman" w:cs="Times New Roman"/>
        </w:rPr>
        <w:t>Instruction execute</w:t>
      </w:r>
    </w:p>
    <w:p w:rsidR="00014BE9" w:rsidRPr="00BB2F81" w:rsidRDefault="00014BE9" w:rsidP="00014BE9">
      <w:pPr>
        <w:spacing w:line="205"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rPr>
      </w:pPr>
      <w:r w:rsidRPr="00BB2F81">
        <w:rPr>
          <w:rFonts w:ascii="Times New Roman" w:eastAsia="Arial" w:hAnsi="Times New Roman" w:cs="Times New Roman"/>
          <w:sz w:val="23"/>
        </w:rPr>
        <w:t>The instruction execute unit consists of two symmetric Arithmetic Logical Unit (ALU) pipelines, an address generator for load and store instructions,</w:t>
      </w:r>
      <w:r>
        <w:rPr>
          <w:rFonts w:ascii="Times New Roman" w:eastAsia="Arial" w:hAnsi="Times New Roman" w:cs="Times New Roman"/>
          <w:sz w:val="23"/>
        </w:rPr>
        <w:t xml:space="preserve"> </w:t>
      </w:r>
      <w:r w:rsidRPr="00BB2F81">
        <w:rPr>
          <w:rFonts w:ascii="Times New Roman" w:eastAsia="Arial" w:hAnsi="Times New Roman" w:cs="Times New Roman"/>
        </w:rPr>
        <w:t>and the multiply pipeline.</w:t>
      </w:r>
    </w:p>
    <w:p w:rsidR="00014BE9" w:rsidRPr="00BB2F81" w:rsidRDefault="00014BE9" w:rsidP="00014BE9">
      <w:pPr>
        <w:spacing w:line="348" w:lineRule="exact"/>
        <w:rPr>
          <w:rFonts w:ascii="Times New Roman" w:eastAsia="Times New Roman" w:hAnsi="Times New Roman" w:cs="Times New Roman"/>
        </w:rPr>
      </w:pPr>
    </w:p>
    <w:p w:rsidR="00014BE9" w:rsidRPr="00BB2F81" w:rsidRDefault="00014BE9" w:rsidP="00014BE9">
      <w:pPr>
        <w:spacing w:line="239" w:lineRule="auto"/>
        <w:ind w:left="780" w:right="820"/>
        <w:jc w:val="both"/>
        <w:rPr>
          <w:rFonts w:ascii="Times New Roman" w:eastAsia="Arial" w:hAnsi="Times New Roman" w:cs="Times New Roman"/>
          <w:sz w:val="23"/>
        </w:rPr>
      </w:pPr>
    </w:p>
    <w:p w:rsidR="00014BE9" w:rsidRDefault="00014BE9" w:rsidP="00014BE9">
      <w:pPr>
        <w:spacing w:line="200" w:lineRule="exact"/>
        <w:rPr>
          <w:rFonts w:ascii="Times New Roman" w:eastAsia="Times New Roman" w:hAnsi="Times New Roman" w:cs="Times New Roman"/>
        </w:rPr>
      </w:pPr>
      <w:bookmarkStart w:id="6" w:name="page6"/>
      <w:bookmarkEnd w:id="6"/>
    </w:p>
    <w:p w:rsidR="00014BE9" w:rsidRDefault="00014BE9" w:rsidP="00014BE9">
      <w:pPr>
        <w:spacing w:line="200" w:lineRule="exact"/>
        <w:rPr>
          <w:rFonts w:ascii="Times New Roman" w:eastAsia="Times New Roman" w:hAnsi="Times New Roman" w:cs="Times New Roman"/>
        </w:rPr>
      </w:pPr>
      <w:r>
        <w:rPr>
          <w:rFonts w:ascii="Times New Roman" w:eastAsia="Arial" w:hAnsi="Times New Roman" w:cs="Times New Roman"/>
          <w:noProof/>
          <w:sz w:val="21"/>
          <w:lang w:val="en-IN" w:eastAsia="en-IN" w:bidi="ar-SA"/>
        </w:rPr>
        <w:lastRenderedPageBreak/>
        <w:drawing>
          <wp:anchor distT="0" distB="0" distL="114300" distR="114300" simplePos="0" relativeHeight="251685376" behindDoc="1" locked="0" layoutInCell="1" allowOverlap="1" wp14:anchorId="4BAB6FF5" wp14:editId="0AF2D5D6">
            <wp:simplePos x="0" y="0"/>
            <wp:positionH relativeFrom="page">
              <wp:posOffset>1638935</wp:posOffset>
            </wp:positionH>
            <wp:positionV relativeFrom="page">
              <wp:posOffset>673735</wp:posOffset>
            </wp:positionV>
            <wp:extent cx="4320540" cy="5039995"/>
            <wp:effectExtent l="0" t="0" r="3810" b="82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20540" cy="5039995"/>
                    </a:xfrm>
                    <a:prstGeom prst="rect">
                      <a:avLst/>
                    </a:prstGeom>
                    <a:noFill/>
                  </pic:spPr>
                </pic:pic>
              </a:graphicData>
            </a:graphic>
            <wp14:sizeRelH relativeFrom="page">
              <wp14:pctWidth>0</wp14:pctWidth>
            </wp14:sizeRelH>
            <wp14:sizeRelV relativeFrom="page">
              <wp14:pctHeight>0</wp14:pctHeight>
            </wp14:sizeRelV>
          </wp:anchor>
        </w:drawing>
      </w: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0" w:lineRule="atLeast"/>
        <w:ind w:right="40"/>
        <w:jc w:val="center"/>
        <w:rPr>
          <w:rFonts w:ascii="Times New Roman" w:eastAsia="Arial" w:hAnsi="Times New Roman" w:cs="Times New Roman"/>
        </w:rPr>
      </w:pPr>
      <w:r w:rsidRPr="00BB2F81">
        <w:rPr>
          <w:rFonts w:ascii="Times New Roman" w:eastAsia="Arial" w:hAnsi="Times New Roman" w:cs="Times New Roman"/>
        </w:rPr>
        <w:t>Figure 2: ARM Cortex A8 Block Diagram</w:t>
      </w: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rPr>
      </w:pPr>
      <w:r w:rsidRPr="00BB2F81">
        <w:rPr>
          <w:rFonts w:ascii="Times New Roman" w:eastAsia="Arial" w:hAnsi="Times New Roman" w:cs="Times New Roman"/>
        </w:rPr>
        <w:t>Load/store unit</w:t>
      </w:r>
    </w:p>
    <w:p w:rsidR="00014BE9" w:rsidRPr="00BB2F81" w:rsidRDefault="00014BE9" w:rsidP="00014BE9">
      <w:pPr>
        <w:spacing w:line="205" w:lineRule="exact"/>
        <w:rPr>
          <w:rFonts w:ascii="Times New Roman" w:eastAsia="Times New Roman" w:hAnsi="Times New Roman" w:cs="Times New Roman"/>
        </w:rPr>
      </w:pPr>
    </w:p>
    <w:p w:rsidR="00014BE9" w:rsidRPr="00BB2F81" w:rsidRDefault="00014BE9" w:rsidP="00014BE9">
      <w:pPr>
        <w:spacing w:line="229" w:lineRule="auto"/>
        <w:ind w:left="780" w:right="820"/>
        <w:rPr>
          <w:rFonts w:ascii="Times New Roman" w:eastAsia="Arial" w:hAnsi="Times New Roman" w:cs="Times New Roman"/>
        </w:rPr>
      </w:pPr>
      <w:r w:rsidRPr="00BB2F81">
        <w:rPr>
          <w:rFonts w:ascii="Times New Roman" w:eastAsia="Arial" w:hAnsi="Times New Roman" w:cs="Times New Roman"/>
        </w:rPr>
        <w:t>The load/store unit encompasses the entire L1 data side memory system and the integer load/store pipeline. This includes:</w:t>
      </w:r>
    </w:p>
    <w:p w:rsidR="00014BE9" w:rsidRPr="00BB2F81" w:rsidRDefault="00014BE9" w:rsidP="00014BE9">
      <w:pPr>
        <w:spacing w:line="229" w:lineRule="auto"/>
        <w:ind w:left="780" w:right="820"/>
        <w:rPr>
          <w:rFonts w:ascii="Times New Roman" w:eastAsia="Times New Roman" w:hAnsi="Times New Roman" w:cs="Times New Roman"/>
        </w:rPr>
      </w:pPr>
      <w:r>
        <w:rPr>
          <w:rFonts w:ascii="Times New Roman" w:eastAsia="Arial" w:hAnsi="Times New Roman" w:cs="Times New Roman"/>
        </w:rPr>
        <w:t xml:space="preserve"> </w:t>
      </w:r>
    </w:p>
    <w:p w:rsidR="00014BE9" w:rsidRPr="00BB2F81" w:rsidRDefault="00014BE9" w:rsidP="00014BE9">
      <w:pPr>
        <w:widowControl/>
        <w:numPr>
          <w:ilvl w:val="0"/>
          <w:numId w:val="15"/>
        </w:numPr>
        <w:tabs>
          <w:tab w:val="left" w:pos="1360"/>
        </w:tabs>
        <w:suppressAutoHyphens w:val="0"/>
        <w:autoSpaceDN/>
        <w:spacing w:line="0" w:lineRule="atLeast"/>
        <w:ind w:left="1360" w:hanging="297"/>
        <w:rPr>
          <w:rFonts w:ascii="Times New Roman" w:eastAsia="Arial" w:hAnsi="Times New Roman" w:cs="Times New Roman"/>
        </w:rPr>
      </w:pPr>
      <w:bookmarkStart w:id="7" w:name="page7"/>
      <w:bookmarkEnd w:id="7"/>
      <w:r w:rsidRPr="00BB2F81">
        <w:rPr>
          <w:rFonts w:ascii="Times New Roman" w:eastAsia="Arial" w:hAnsi="Times New Roman" w:cs="Times New Roman"/>
        </w:rPr>
        <w:t>the L1 data cache.</w:t>
      </w:r>
    </w:p>
    <w:p w:rsidR="00014BE9" w:rsidRPr="00BB2F81" w:rsidRDefault="00014BE9" w:rsidP="00014BE9">
      <w:pPr>
        <w:spacing w:line="197" w:lineRule="exact"/>
        <w:rPr>
          <w:rFonts w:ascii="Times New Roman" w:eastAsia="Arial" w:hAnsi="Times New Roman" w:cs="Times New Roman"/>
        </w:rPr>
      </w:pPr>
    </w:p>
    <w:p w:rsidR="00014BE9" w:rsidRPr="00BB2F81" w:rsidRDefault="00014BE9" w:rsidP="00014BE9">
      <w:pPr>
        <w:widowControl/>
        <w:numPr>
          <w:ilvl w:val="0"/>
          <w:numId w:val="15"/>
        </w:numPr>
        <w:tabs>
          <w:tab w:val="left" w:pos="1360"/>
        </w:tabs>
        <w:suppressAutoHyphens w:val="0"/>
        <w:autoSpaceDN/>
        <w:spacing w:line="0" w:lineRule="atLeast"/>
        <w:ind w:left="1360" w:hanging="297"/>
        <w:rPr>
          <w:rFonts w:ascii="Times New Roman" w:eastAsia="Arial" w:hAnsi="Times New Roman" w:cs="Times New Roman"/>
        </w:rPr>
      </w:pPr>
      <w:r w:rsidRPr="00BB2F81">
        <w:rPr>
          <w:rFonts w:ascii="Times New Roman" w:eastAsia="Arial" w:hAnsi="Times New Roman" w:cs="Times New Roman"/>
        </w:rPr>
        <w:t>the data side TLB.</w:t>
      </w:r>
    </w:p>
    <w:p w:rsidR="00014BE9" w:rsidRPr="00BB2F81" w:rsidRDefault="00014BE9" w:rsidP="00014BE9">
      <w:pPr>
        <w:spacing w:line="197" w:lineRule="exact"/>
        <w:rPr>
          <w:rFonts w:ascii="Times New Roman" w:eastAsia="Arial" w:hAnsi="Times New Roman" w:cs="Times New Roman"/>
        </w:rPr>
      </w:pPr>
    </w:p>
    <w:p w:rsidR="00014BE9" w:rsidRPr="00BB2F81" w:rsidRDefault="00014BE9" w:rsidP="00014BE9">
      <w:pPr>
        <w:widowControl/>
        <w:numPr>
          <w:ilvl w:val="0"/>
          <w:numId w:val="15"/>
        </w:numPr>
        <w:tabs>
          <w:tab w:val="left" w:pos="1360"/>
        </w:tabs>
        <w:suppressAutoHyphens w:val="0"/>
        <w:autoSpaceDN/>
        <w:spacing w:line="0" w:lineRule="atLeast"/>
        <w:ind w:left="1360" w:hanging="297"/>
        <w:rPr>
          <w:rFonts w:ascii="Times New Roman" w:eastAsia="Arial" w:hAnsi="Times New Roman" w:cs="Times New Roman"/>
        </w:rPr>
      </w:pPr>
      <w:r w:rsidRPr="00BB2F81">
        <w:rPr>
          <w:rFonts w:ascii="Times New Roman" w:eastAsia="Arial" w:hAnsi="Times New Roman" w:cs="Times New Roman"/>
        </w:rPr>
        <w:t>the integer store bu er.</w:t>
      </w:r>
    </w:p>
    <w:p w:rsidR="00014BE9" w:rsidRPr="00BB2F81" w:rsidRDefault="00014BE9" w:rsidP="00014BE9">
      <w:pPr>
        <w:spacing w:line="197" w:lineRule="exact"/>
        <w:rPr>
          <w:rFonts w:ascii="Times New Roman" w:eastAsia="Arial" w:hAnsi="Times New Roman" w:cs="Times New Roman"/>
        </w:rPr>
      </w:pPr>
    </w:p>
    <w:p w:rsidR="00014BE9" w:rsidRPr="00BB2F81" w:rsidRDefault="00014BE9" w:rsidP="00014BE9">
      <w:pPr>
        <w:widowControl/>
        <w:numPr>
          <w:ilvl w:val="0"/>
          <w:numId w:val="15"/>
        </w:numPr>
        <w:tabs>
          <w:tab w:val="left" w:pos="1360"/>
        </w:tabs>
        <w:suppressAutoHyphens w:val="0"/>
        <w:autoSpaceDN/>
        <w:spacing w:line="0" w:lineRule="atLeast"/>
        <w:ind w:left="1360" w:hanging="297"/>
        <w:rPr>
          <w:rFonts w:ascii="Times New Roman" w:eastAsia="Arial" w:hAnsi="Times New Roman" w:cs="Times New Roman"/>
        </w:rPr>
      </w:pPr>
      <w:r w:rsidRPr="00BB2F81">
        <w:rPr>
          <w:rFonts w:ascii="Times New Roman" w:eastAsia="Arial" w:hAnsi="Times New Roman" w:cs="Times New Roman"/>
        </w:rPr>
        <w:t>the NEON store bu er.</w:t>
      </w:r>
    </w:p>
    <w:p w:rsidR="00014BE9" w:rsidRPr="00BB2F81" w:rsidRDefault="00014BE9" w:rsidP="00014BE9">
      <w:pPr>
        <w:spacing w:line="197" w:lineRule="exact"/>
        <w:rPr>
          <w:rFonts w:ascii="Times New Roman" w:eastAsia="Arial" w:hAnsi="Times New Roman" w:cs="Times New Roman"/>
        </w:rPr>
      </w:pPr>
    </w:p>
    <w:p w:rsidR="00014BE9" w:rsidRPr="00BB2F81" w:rsidRDefault="00014BE9" w:rsidP="00014BE9">
      <w:pPr>
        <w:widowControl/>
        <w:numPr>
          <w:ilvl w:val="0"/>
          <w:numId w:val="15"/>
        </w:numPr>
        <w:tabs>
          <w:tab w:val="left" w:pos="1360"/>
        </w:tabs>
        <w:suppressAutoHyphens w:val="0"/>
        <w:autoSpaceDN/>
        <w:spacing w:line="0" w:lineRule="atLeast"/>
        <w:ind w:left="1360" w:hanging="297"/>
        <w:rPr>
          <w:rFonts w:ascii="Times New Roman" w:eastAsia="Arial" w:hAnsi="Times New Roman" w:cs="Times New Roman"/>
        </w:rPr>
      </w:pPr>
      <w:r w:rsidRPr="00BB2F81">
        <w:rPr>
          <w:rFonts w:ascii="Times New Roman" w:eastAsia="Arial" w:hAnsi="Times New Roman" w:cs="Times New Roman"/>
        </w:rPr>
        <w:t>the integer load data alignment and formatting.</w:t>
      </w:r>
    </w:p>
    <w:p w:rsidR="00014BE9" w:rsidRPr="00BB2F81" w:rsidRDefault="00014BE9" w:rsidP="00014BE9">
      <w:pPr>
        <w:spacing w:line="340"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rPr>
      </w:pPr>
      <w:r w:rsidRPr="00BB2F81">
        <w:rPr>
          <w:rFonts w:ascii="Times New Roman" w:eastAsia="Arial" w:hAnsi="Times New Roman" w:cs="Times New Roman"/>
        </w:rPr>
        <w:t>L2 cache</w:t>
      </w:r>
    </w:p>
    <w:p w:rsidR="00014BE9" w:rsidRPr="00BB2F81" w:rsidRDefault="00014BE9" w:rsidP="00014BE9">
      <w:pPr>
        <w:spacing w:line="205" w:lineRule="exact"/>
        <w:rPr>
          <w:rFonts w:ascii="Times New Roman" w:eastAsia="Times New Roman" w:hAnsi="Times New Roman" w:cs="Times New Roman"/>
        </w:rPr>
      </w:pPr>
    </w:p>
    <w:p w:rsidR="00014BE9" w:rsidRPr="00BB2F81" w:rsidRDefault="00014BE9" w:rsidP="00014BE9">
      <w:pPr>
        <w:spacing w:line="236" w:lineRule="auto"/>
        <w:ind w:left="780" w:right="180"/>
        <w:jc w:val="both"/>
        <w:rPr>
          <w:rFonts w:ascii="Times New Roman" w:eastAsia="Arial" w:hAnsi="Times New Roman" w:cs="Times New Roman"/>
        </w:rPr>
      </w:pPr>
      <w:r w:rsidRPr="00BB2F81">
        <w:rPr>
          <w:rFonts w:ascii="Times New Roman" w:eastAsia="Arial" w:hAnsi="Times New Roman" w:cs="Times New Roman"/>
        </w:rPr>
        <w:lastRenderedPageBreak/>
        <w:t>The L2 cache unit includes the L2 cache and the Bu er Interface Unit (BIU). It services L1 cache misses from both the instruction fetch unit and the load/store unit.</w:t>
      </w:r>
    </w:p>
    <w:p w:rsidR="00014BE9" w:rsidRPr="00BB2F81" w:rsidRDefault="00014BE9" w:rsidP="00014BE9">
      <w:pPr>
        <w:spacing w:line="342" w:lineRule="exact"/>
        <w:ind w:right="180"/>
        <w:rPr>
          <w:rFonts w:ascii="Times New Roman" w:eastAsia="Times New Roman" w:hAnsi="Times New Roman" w:cs="Times New Roman"/>
        </w:rPr>
      </w:pPr>
    </w:p>
    <w:p w:rsidR="00014BE9" w:rsidRPr="00BB2F81" w:rsidRDefault="00014BE9" w:rsidP="00014BE9">
      <w:pPr>
        <w:spacing w:line="0" w:lineRule="atLeast"/>
        <w:ind w:left="780" w:right="180"/>
        <w:rPr>
          <w:rFonts w:ascii="Times New Roman" w:eastAsia="Arial" w:hAnsi="Times New Roman" w:cs="Times New Roman"/>
        </w:rPr>
      </w:pPr>
      <w:r w:rsidRPr="00BB2F81">
        <w:rPr>
          <w:rFonts w:ascii="Times New Roman" w:eastAsia="Arial" w:hAnsi="Times New Roman" w:cs="Times New Roman"/>
        </w:rPr>
        <w:t>NEON</w:t>
      </w:r>
    </w:p>
    <w:p w:rsidR="00014BE9" w:rsidRPr="00BB2F81" w:rsidRDefault="00014BE9" w:rsidP="00014BE9">
      <w:pPr>
        <w:spacing w:line="205" w:lineRule="exact"/>
        <w:ind w:right="180"/>
        <w:rPr>
          <w:rFonts w:ascii="Times New Roman" w:eastAsia="Times New Roman" w:hAnsi="Times New Roman" w:cs="Times New Roman"/>
        </w:rPr>
      </w:pPr>
    </w:p>
    <w:p w:rsidR="00014BE9" w:rsidRPr="00BB2F81" w:rsidRDefault="00014BE9" w:rsidP="00014BE9">
      <w:pPr>
        <w:spacing w:line="229" w:lineRule="auto"/>
        <w:ind w:left="780" w:right="180"/>
        <w:jc w:val="both"/>
        <w:rPr>
          <w:rFonts w:ascii="Times New Roman" w:eastAsia="Arial" w:hAnsi="Times New Roman" w:cs="Times New Roman"/>
        </w:rPr>
      </w:pPr>
      <w:r w:rsidRPr="00BB2F81">
        <w:rPr>
          <w:rFonts w:ascii="Times New Roman" w:eastAsia="Arial" w:hAnsi="Times New Roman" w:cs="Times New Roman"/>
        </w:rPr>
        <w:t>The NEON unit includes the full 10-stage NEON pipeline that decodes and executes the Advanced SIMD media instruction set.</w:t>
      </w:r>
    </w:p>
    <w:p w:rsidR="00014BE9" w:rsidRPr="00BB2F81" w:rsidRDefault="00014BE9" w:rsidP="00014BE9">
      <w:pPr>
        <w:spacing w:line="340" w:lineRule="exact"/>
        <w:ind w:right="180"/>
        <w:rPr>
          <w:rFonts w:ascii="Times New Roman" w:eastAsia="Times New Roman" w:hAnsi="Times New Roman" w:cs="Times New Roman"/>
        </w:rPr>
      </w:pPr>
    </w:p>
    <w:p w:rsidR="00014BE9" w:rsidRPr="00BB2F81" w:rsidRDefault="00014BE9" w:rsidP="00014BE9">
      <w:pPr>
        <w:spacing w:line="0" w:lineRule="atLeast"/>
        <w:ind w:left="780" w:right="180"/>
        <w:rPr>
          <w:rFonts w:ascii="Times New Roman" w:eastAsia="Arial" w:hAnsi="Times New Roman" w:cs="Times New Roman"/>
        </w:rPr>
      </w:pPr>
      <w:r w:rsidRPr="00BB2F81">
        <w:rPr>
          <w:rFonts w:ascii="Times New Roman" w:eastAsia="Arial" w:hAnsi="Times New Roman" w:cs="Times New Roman"/>
        </w:rPr>
        <w:t>ETM</w:t>
      </w:r>
    </w:p>
    <w:p w:rsidR="00014BE9" w:rsidRPr="00BB2F81" w:rsidRDefault="00014BE9" w:rsidP="00014BE9">
      <w:pPr>
        <w:spacing w:line="205" w:lineRule="exact"/>
        <w:ind w:right="180"/>
        <w:rPr>
          <w:rFonts w:ascii="Times New Roman" w:eastAsia="Times New Roman" w:hAnsi="Times New Roman" w:cs="Times New Roman"/>
        </w:rPr>
      </w:pPr>
    </w:p>
    <w:p w:rsidR="00014BE9" w:rsidRPr="00BB2F81" w:rsidRDefault="00014BE9" w:rsidP="00014BE9">
      <w:pPr>
        <w:spacing w:line="236" w:lineRule="auto"/>
        <w:ind w:left="780" w:right="180"/>
        <w:jc w:val="both"/>
        <w:rPr>
          <w:rFonts w:ascii="Times New Roman" w:eastAsia="Arial" w:hAnsi="Times New Roman" w:cs="Times New Roman"/>
        </w:rPr>
      </w:pPr>
      <w:r w:rsidRPr="00BB2F81">
        <w:rPr>
          <w:rFonts w:ascii="Times New Roman" w:eastAsia="Arial" w:hAnsi="Times New Roman" w:cs="Times New Roman"/>
        </w:rPr>
        <w:t>The ETM (Embedded Trace Macrocell)</w:t>
      </w:r>
      <w:r>
        <w:rPr>
          <w:rFonts w:ascii="Times New Roman" w:eastAsia="Arial" w:hAnsi="Times New Roman" w:cs="Times New Roman"/>
        </w:rPr>
        <w:t xml:space="preserve"> </w:t>
      </w:r>
      <w:r w:rsidRPr="00BB2F81">
        <w:rPr>
          <w:rFonts w:ascii="Times New Roman" w:eastAsia="Arial" w:hAnsi="Times New Roman" w:cs="Times New Roman"/>
        </w:rPr>
        <w:t>unit is a non-intrusive trace macrocell that lters and compresses an instruction and data trace for use in system debugging and system pro ling.</w:t>
      </w:r>
    </w:p>
    <w:p w:rsidR="00014BE9" w:rsidRPr="00BB2F81" w:rsidRDefault="00014BE9" w:rsidP="00014BE9">
      <w:pPr>
        <w:spacing w:line="366" w:lineRule="exact"/>
        <w:ind w:right="180"/>
        <w:rPr>
          <w:rFonts w:ascii="Times New Roman" w:eastAsia="Times New Roman" w:hAnsi="Times New Roman" w:cs="Times New Roman"/>
        </w:rPr>
      </w:pPr>
    </w:p>
    <w:p w:rsidR="00014BE9" w:rsidRPr="00BB2F81" w:rsidRDefault="00014BE9" w:rsidP="00014BE9">
      <w:pPr>
        <w:spacing w:line="0" w:lineRule="atLeast"/>
        <w:ind w:left="780" w:right="180"/>
        <w:rPr>
          <w:rFonts w:ascii="Times New Roman" w:eastAsia="Arial" w:hAnsi="Times New Roman" w:cs="Times New Roman"/>
          <w:sz w:val="29"/>
        </w:rPr>
      </w:pPr>
      <w:r w:rsidRPr="00BB2F81">
        <w:rPr>
          <w:rFonts w:ascii="Times New Roman" w:eastAsia="Arial" w:hAnsi="Times New Roman" w:cs="Times New Roman"/>
          <w:sz w:val="29"/>
        </w:rPr>
        <w:t>Python Programming</w:t>
      </w:r>
    </w:p>
    <w:p w:rsidR="00014BE9" w:rsidRPr="00BB2F81" w:rsidRDefault="00014BE9" w:rsidP="00014BE9">
      <w:pPr>
        <w:spacing w:line="155" w:lineRule="exact"/>
        <w:ind w:right="180"/>
        <w:rPr>
          <w:rFonts w:ascii="Times New Roman" w:eastAsia="Times New Roman" w:hAnsi="Times New Roman" w:cs="Times New Roman"/>
        </w:rPr>
      </w:pPr>
    </w:p>
    <w:p w:rsidR="00014BE9" w:rsidRPr="00BB2F81" w:rsidRDefault="00014BE9" w:rsidP="00014BE9">
      <w:pPr>
        <w:spacing w:line="0" w:lineRule="atLeast"/>
        <w:ind w:left="780" w:right="180"/>
        <w:rPr>
          <w:rFonts w:ascii="Times New Roman" w:eastAsia="Arial" w:hAnsi="Times New Roman" w:cs="Times New Roman"/>
        </w:rPr>
      </w:pPr>
      <w:r w:rsidRPr="00BB2F81">
        <w:rPr>
          <w:rFonts w:ascii="Times New Roman" w:eastAsia="Arial" w:hAnsi="Times New Roman" w:cs="Times New Roman"/>
        </w:rPr>
        <w:t>Adafruit BBIO.GPIO Library</w:t>
      </w:r>
    </w:p>
    <w:p w:rsidR="00014BE9" w:rsidRPr="00BB2F81" w:rsidRDefault="00014BE9" w:rsidP="00014BE9">
      <w:pPr>
        <w:spacing w:line="20" w:lineRule="exact"/>
        <w:ind w:right="180"/>
        <w:rPr>
          <w:rFonts w:ascii="Times New Roman" w:eastAsia="Times New Roman" w:hAnsi="Times New Roman" w:cs="Times New Roman"/>
        </w:rPr>
      </w:pPr>
      <w:r>
        <w:rPr>
          <w:rFonts w:ascii="Times New Roman" w:eastAsia="Arial" w:hAnsi="Times New Roman" w:cs="Times New Roman"/>
          <w:noProof/>
          <w:lang w:val="en-IN" w:eastAsia="en-IN" w:bidi="ar-SA"/>
        </w:rPr>
        <mc:AlternateContent>
          <mc:Choice Requires="wps">
            <w:drawing>
              <wp:anchor distT="0" distB="0" distL="114300" distR="114300" simplePos="0" relativeHeight="251686400" behindDoc="1" locked="0" layoutInCell="1" allowOverlap="1" wp14:anchorId="272053C0" wp14:editId="1E39BD60">
                <wp:simplePos x="0" y="0"/>
                <wp:positionH relativeFrom="column">
                  <wp:posOffset>1141095</wp:posOffset>
                </wp:positionH>
                <wp:positionV relativeFrom="paragraph">
                  <wp:posOffset>-40005</wp:posOffset>
                </wp:positionV>
                <wp:extent cx="51435" cy="0"/>
                <wp:effectExtent l="7620" t="11430" r="7620" b="762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7158C" id="Straight Connector 39"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3.15pt" to="93.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OGHAIAADY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" strokeweight=".14039mm"/>
            </w:pict>
          </mc:Fallback>
        </mc:AlternateContent>
      </w:r>
    </w:p>
    <w:p w:rsidR="00014BE9" w:rsidRPr="00BB2F81" w:rsidRDefault="00014BE9" w:rsidP="00014BE9">
      <w:pPr>
        <w:spacing w:line="185" w:lineRule="exact"/>
        <w:ind w:right="180"/>
        <w:rPr>
          <w:rFonts w:ascii="Times New Roman" w:eastAsia="Times New Roman" w:hAnsi="Times New Roman" w:cs="Times New Roman"/>
        </w:rPr>
      </w:pPr>
    </w:p>
    <w:p w:rsidR="00014BE9" w:rsidRPr="00BB2F81" w:rsidRDefault="00014BE9" w:rsidP="00014BE9">
      <w:pPr>
        <w:spacing w:line="236" w:lineRule="auto"/>
        <w:ind w:left="780" w:right="180"/>
        <w:jc w:val="both"/>
        <w:rPr>
          <w:rFonts w:ascii="Times New Roman" w:eastAsia="Arial" w:hAnsi="Times New Roman" w:cs="Times New Roman"/>
        </w:rPr>
      </w:pPr>
      <w:r w:rsidRPr="00BB2F81">
        <w:rPr>
          <w:rFonts w:ascii="Times New Roman" w:eastAsia="Arial" w:hAnsi="Times New Roman" w:cs="Times New Roman"/>
        </w:rPr>
        <w:t>A module to control BeagleBone IO channels.Library to provide a cross-platform GPIO interface on the Raspberry Pi and Beaglebone Black using the RPi.GPIO and Adafruit BBIO libraries.</w:t>
      </w:r>
    </w:p>
    <w:p w:rsidR="00014BE9" w:rsidRPr="00BB2F81" w:rsidRDefault="00014BE9" w:rsidP="00014BE9">
      <w:pPr>
        <w:spacing w:line="20" w:lineRule="exact"/>
        <w:ind w:right="180"/>
        <w:rPr>
          <w:rFonts w:ascii="Times New Roman" w:eastAsia="Times New Roman" w:hAnsi="Times New Roman" w:cs="Times New Roman"/>
        </w:rPr>
      </w:pPr>
      <w:r>
        <w:rPr>
          <w:rFonts w:ascii="Times New Roman" w:eastAsia="Arial" w:hAnsi="Times New Roman" w:cs="Times New Roman"/>
          <w:noProof/>
          <w:lang w:val="en-IN" w:eastAsia="en-IN" w:bidi="ar-SA"/>
        </w:rPr>
        <mc:AlternateContent>
          <mc:Choice Requires="wps">
            <w:drawing>
              <wp:anchor distT="0" distB="0" distL="114300" distR="114300" simplePos="0" relativeHeight="251687424" behindDoc="1" locked="0" layoutInCell="1" allowOverlap="1" wp14:anchorId="2822D070" wp14:editId="5AA313E1">
                <wp:simplePos x="0" y="0"/>
                <wp:positionH relativeFrom="column">
                  <wp:posOffset>2330450</wp:posOffset>
                </wp:positionH>
                <wp:positionV relativeFrom="paragraph">
                  <wp:posOffset>-39370</wp:posOffset>
                </wp:positionV>
                <wp:extent cx="44450" cy="0"/>
                <wp:effectExtent l="6350" t="11430" r="6350" b="762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8F7FC" id="Straight Connector 38"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5pt,-3.1pt" to="187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" strokeweight=".14039mm"/>
            </w:pict>
          </mc:Fallback>
        </mc:AlternateContent>
      </w:r>
    </w:p>
    <w:p w:rsidR="00014BE9" w:rsidRPr="00BB2F81" w:rsidRDefault="00014BE9" w:rsidP="00014BE9">
      <w:pPr>
        <w:spacing w:line="322" w:lineRule="exact"/>
        <w:ind w:right="180"/>
        <w:rPr>
          <w:rFonts w:ascii="Times New Roman" w:eastAsia="Times New Roman" w:hAnsi="Times New Roman" w:cs="Times New Roman"/>
        </w:rPr>
      </w:pPr>
    </w:p>
    <w:p w:rsidR="00014BE9" w:rsidRPr="00BB2F81" w:rsidRDefault="00014BE9" w:rsidP="00014BE9">
      <w:pPr>
        <w:spacing w:line="236" w:lineRule="auto"/>
        <w:ind w:left="780" w:right="180" w:firstLine="351"/>
        <w:jc w:val="both"/>
        <w:rPr>
          <w:rFonts w:ascii="Times New Roman" w:eastAsia="Arial" w:hAnsi="Times New Roman" w:cs="Times New Roman"/>
        </w:rPr>
      </w:pPr>
      <w:r w:rsidRPr="00BB2F81">
        <w:rPr>
          <w:rFonts w:ascii="Times New Roman" w:eastAsia="Arial" w:hAnsi="Times New Roman" w:cs="Times New Roman"/>
        </w:rPr>
        <w:t>The library is currently in an early stage, but you can see how its used in the Adafruit Nokia LCD library to write Python code that is easily portable between the Raspberry Pi and Beaglebone Black.</w:t>
      </w:r>
    </w:p>
    <w:p w:rsidR="00014BE9" w:rsidRPr="00BB2F81" w:rsidRDefault="00014BE9" w:rsidP="00014BE9">
      <w:pPr>
        <w:spacing w:line="303" w:lineRule="exact"/>
        <w:ind w:right="180"/>
        <w:rPr>
          <w:rFonts w:ascii="Times New Roman" w:eastAsia="Times New Roman" w:hAnsi="Times New Roman" w:cs="Times New Roman"/>
        </w:rPr>
      </w:pPr>
    </w:p>
    <w:p w:rsidR="00014BE9" w:rsidRPr="00BB2F81" w:rsidRDefault="00014BE9" w:rsidP="00014BE9">
      <w:pPr>
        <w:spacing w:line="0" w:lineRule="atLeast"/>
        <w:ind w:left="780" w:right="180"/>
        <w:rPr>
          <w:rFonts w:ascii="Times New Roman" w:eastAsia="Arial" w:hAnsi="Times New Roman" w:cs="Times New Roman"/>
        </w:rPr>
      </w:pPr>
      <w:r w:rsidRPr="00BB2F81">
        <w:rPr>
          <w:rFonts w:ascii="Times New Roman" w:eastAsia="Arial" w:hAnsi="Times New Roman" w:cs="Times New Roman"/>
        </w:rPr>
        <w:t>Setup</w:t>
      </w:r>
    </w:p>
    <w:p w:rsidR="00014BE9" w:rsidRPr="00BB2F81" w:rsidRDefault="00014BE9" w:rsidP="00014BE9">
      <w:pPr>
        <w:spacing w:line="13" w:lineRule="exact"/>
        <w:ind w:right="180"/>
        <w:rPr>
          <w:rFonts w:ascii="Times New Roman" w:eastAsia="Times New Roman" w:hAnsi="Times New Roman" w:cs="Times New Roman"/>
        </w:rPr>
      </w:pPr>
    </w:p>
    <w:p w:rsidR="00014BE9" w:rsidRPr="00BB2F81" w:rsidRDefault="00014BE9" w:rsidP="00014BE9">
      <w:pPr>
        <w:spacing w:line="0" w:lineRule="atLeast"/>
        <w:ind w:left="780" w:right="180"/>
        <w:rPr>
          <w:rFonts w:ascii="Times New Roman" w:eastAsia="Arial" w:hAnsi="Times New Roman" w:cs="Times New Roman"/>
        </w:rPr>
      </w:pPr>
      <w:r w:rsidRPr="00BB2F81">
        <w:rPr>
          <w:rFonts w:ascii="Times New Roman" w:eastAsia="Arial" w:hAnsi="Times New Roman" w:cs="Times New Roman"/>
        </w:rPr>
        <w:t>To setup a digital pin as an output, set the output value HIGH,</w:t>
      </w:r>
    </w:p>
    <w:p w:rsidR="00014BE9" w:rsidRPr="00BB2F81" w:rsidRDefault="00014BE9" w:rsidP="00014BE9">
      <w:pPr>
        <w:spacing w:line="0" w:lineRule="atLeast"/>
        <w:ind w:left="780" w:right="180"/>
        <w:rPr>
          <w:rFonts w:ascii="Times New Roman" w:eastAsia="Arial" w:hAnsi="Times New Roman" w:cs="Times New Roman"/>
        </w:rPr>
      </w:pPr>
      <w:bookmarkStart w:id="8" w:name="page8"/>
      <w:bookmarkEnd w:id="8"/>
      <w:r w:rsidRPr="00BB2F81">
        <w:rPr>
          <w:rFonts w:ascii="Times New Roman" w:eastAsia="Arial" w:hAnsi="Times New Roman" w:cs="Times New Roman"/>
        </w:rPr>
        <w:t>import Adafruit_BBIO.GPIO as GPIO</w:t>
      </w:r>
    </w:p>
    <w:p w:rsidR="00014BE9" w:rsidRPr="00BB2F81" w:rsidRDefault="00014BE9" w:rsidP="00014BE9">
      <w:pPr>
        <w:spacing w:line="13" w:lineRule="exact"/>
        <w:ind w:right="180"/>
        <w:rPr>
          <w:rFonts w:ascii="Times New Roman" w:eastAsia="Times New Roman" w:hAnsi="Times New Roman" w:cs="Times New Roman"/>
        </w:rPr>
      </w:pPr>
    </w:p>
    <w:p w:rsidR="00014BE9" w:rsidRPr="00BB2F81" w:rsidRDefault="00014BE9" w:rsidP="00014BE9">
      <w:pPr>
        <w:spacing w:line="0" w:lineRule="atLeast"/>
        <w:ind w:left="780" w:right="180"/>
        <w:rPr>
          <w:rFonts w:ascii="Times New Roman" w:eastAsia="Arial" w:hAnsi="Times New Roman" w:cs="Times New Roman"/>
        </w:rPr>
      </w:pPr>
      <w:r w:rsidRPr="00BB2F81">
        <w:rPr>
          <w:rFonts w:ascii="Times New Roman" w:eastAsia="Arial" w:hAnsi="Times New Roman" w:cs="Times New Roman"/>
        </w:rPr>
        <w:t>GPIO.setup("P8_10", GPIO.OUT)</w:t>
      </w:r>
    </w:p>
    <w:p w:rsidR="00014BE9" w:rsidRPr="00BB2F81" w:rsidRDefault="00014BE9" w:rsidP="00014BE9">
      <w:pPr>
        <w:spacing w:line="13"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rPr>
      </w:pPr>
      <w:r w:rsidRPr="00BB2F81">
        <w:rPr>
          <w:rFonts w:ascii="Times New Roman" w:eastAsia="Arial" w:hAnsi="Times New Roman" w:cs="Times New Roman"/>
        </w:rPr>
        <w:t>GPIO.output("P8_10", GPIO.HIGH)</w:t>
      </w:r>
    </w:p>
    <w:p w:rsidR="00014BE9" w:rsidRPr="00BB2F81" w:rsidRDefault="00014BE9" w:rsidP="00014BE9">
      <w:pPr>
        <w:spacing w:line="13"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rPr>
      </w:pPr>
      <w:r w:rsidRPr="00BB2F81">
        <w:rPr>
          <w:rFonts w:ascii="Times New Roman" w:eastAsia="Arial" w:hAnsi="Times New Roman" w:cs="Times New Roman"/>
        </w:rPr>
        <w:t>GPIO.cleanup()</w:t>
      </w:r>
    </w:p>
    <w:p w:rsidR="00014BE9" w:rsidRPr="00BB2F81" w:rsidRDefault="00014BE9" w:rsidP="00014BE9">
      <w:pPr>
        <w:spacing w:line="218"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rPr>
      </w:pPr>
      <w:r w:rsidRPr="00BB2F81">
        <w:rPr>
          <w:rFonts w:ascii="Times New Roman" w:eastAsia="Arial" w:hAnsi="Times New Roman" w:cs="Times New Roman"/>
        </w:rPr>
        <w:t>Pins can be set as inputs as follows:</w:t>
      </w:r>
    </w:p>
    <w:p w:rsidR="00014BE9" w:rsidRPr="00BB2F81" w:rsidRDefault="00014BE9" w:rsidP="00014BE9">
      <w:pPr>
        <w:spacing w:line="206"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rPr>
      </w:pPr>
      <w:r w:rsidRPr="00BB2F81">
        <w:rPr>
          <w:rFonts w:ascii="Times New Roman" w:eastAsia="Arial" w:hAnsi="Times New Roman" w:cs="Times New Roman"/>
        </w:rPr>
        <w:t>import Adafruit_BBIO.GPIO as GPIO</w:t>
      </w:r>
    </w:p>
    <w:p w:rsidR="00014BE9" w:rsidRPr="00BB2F81" w:rsidRDefault="00014BE9" w:rsidP="00014BE9">
      <w:pPr>
        <w:spacing w:line="13"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rPr>
      </w:pPr>
      <w:r w:rsidRPr="00BB2F81">
        <w:rPr>
          <w:rFonts w:ascii="Times New Roman" w:eastAsia="Arial" w:hAnsi="Times New Roman" w:cs="Times New Roman"/>
        </w:rPr>
        <w:t>GPIO.setup("P8_14", GPIO.IN)</w:t>
      </w:r>
    </w:p>
    <w:p w:rsidR="00014BE9" w:rsidRPr="00BB2F81" w:rsidRDefault="00014BE9" w:rsidP="00014BE9">
      <w:pPr>
        <w:spacing w:line="354" w:lineRule="exact"/>
        <w:rPr>
          <w:rFonts w:ascii="Times New Roman" w:eastAsia="Times New Roman" w:hAnsi="Times New Roman" w:cs="Times New Roman"/>
        </w:rPr>
      </w:pPr>
    </w:p>
    <w:p w:rsidR="00014BE9" w:rsidRDefault="00014BE9" w:rsidP="00014BE9">
      <w:pPr>
        <w:spacing w:line="0" w:lineRule="atLeast"/>
        <w:ind w:left="780"/>
        <w:rPr>
          <w:rFonts w:ascii="Times New Roman" w:eastAsia="Arial" w:hAnsi="Times New Roman" w:cs="Times New Roman"/>
        </w:rPr>
      </w:pPr>
    </w:p>
    <w:p w:rsidR="00014BE9" w:rsidRPr="00BB2F81" w:rsidRDefault="00014BE9" w:rsidP="00014BE9">
      <w:pPr>
        <w:spacing w:line="0" w:lineRule="atLeast"/>
        <w:ind w:left="780"/>
        <w:rPr>
          <w:rFonts w:ascii="Times New Roman" w:eastAsia="Arial" w:hAnsi="Times New Roman" w:cs="Times New Roman"/>
        </w:rPr>
      </w:pPr>
      <w:r w:rsidRPr="00BB2F81">
        <w:rPr>
          <w:rFonts w:ascii="Times New Roman" w:eastAsia="Arial" w:hAnsi="Times New Roman" w:cs="Times New Roman"/>
        </w:rPr>
        <w:t>Time Library</w:t>
      </w:r>
    </w:p>
    <w:p w:rsidR="00014BE9" w:rsidRPr="00BB2F81" w:rsidRDefault="00014BE9" w:rsidP="00014BE9">
      <w:pPr>
        <w:spacing w:line="205" w:lineRule="exact"/>
        <w:ind w:right="360"/>
        <w:rPr>
          <w:rFonts w:ascii="Times New Roman" w:eastAsia="Times New Roman" w:hAnsi="Times New Roman" w:cs="Times New Roman"/>
        </w:rPr>
      </w:pPr>
    </w:p>
    <w:p w:rsidR="00014BE9" w:rsidRPr="00BB2F81" w:rsidRDefault="00014BE9" w:rsidP="00014BE9">
      <w:pPr>
        <w:spacing w:line="258" w:lineRule="auto"/>
        <w:ind w:left="780" w:right="360"/>
        <w:jc w:val="both"/>
        <w:rPr>
          <w:rFonts w:ascii="Times New Roman" w:eastAsia="Arial" w:hAnsi="Times New Roman" w:cs="Times New Roman"/>
          <w:sz w:val="23"/>
        </w:rPr>
      </w:pPr>
      <w:r w:rsidRPr="00BB2F81">
        <w:rPr>
          <w:rFonts w:ascii="Times New Roman" w:eastAsia="Arial" w:hAnsi="Times New Roman" w:cs="Times New Roman"/>
          <w:sz w:val="23"/>
        </w:rPr>
        <w:t>This module provides various time-related functions. Suspend execution of the current thread for the given number of seconds. The argument may be a oating point number to indicate a more precise sleep time. The actual suspension time may be less than that requested because any caught signal will terminate the sleep() following execution of that signals catching rou-tine. Also, the suspension time may be longer than requested by an arbitrary amount because of the scheduling of other activity in the system.</w:t>
      </w:r>
    </w:p>
    <w:p w:rsidR="00014BE9" w:rsidRPr="00BB2F81" w:rsidRDefault="00014BE9" w:rsidP="00014BE9">
      <w:pPr>
        <w:spacing w:line="283" w:lineRule="exact"/>
        <w:rPr>
          <w:rFonts w:ascii="Times New Roman" w:eastAsia="Times New Roman" w:hAnsi="Times New Roman" w:cs="Times New Roman"/>
        </w:rPr>
      </w:pPr>
    </w:p>
    <w:p w:rsidR="00014BE9" w:rsidRPr="00BB2F81" w:rsidRDefault="00014BE9" w:rsidP="00014BE9">
      <w:pPr>
        <w:spacing w:line="0" w:lineRule="atLeast"/>
        <w:ind w:left="780"/>
        <w:rPr>
          <w:rFonts w:ascii="Times New Roman" w:eastAsia="Arial" w:hAnsi="Times New Roman" w:cs="Times New Roman"/>
        </w:rPr>
      </w:pPr>
      <w:r w:rsidRPr="00BB2F81">
        <w:rPr>
          <w:rFonts w:ascii="Times New Roman" w:eastAsia="Arial" w:hAnsi="Times New Roman" w:cs="Times New Roman"/>
        </w:rPr>
        <w:t>Example:</w:t>
      </w:r>
      <w:r>
        <w:rPr>
          <w:rFonts w:ascii="Times New Roman" w:eastAsia="Arial" w:hAnsi="Times New Roman" w:cs="Times New Roman"/>
        </w:rPr>
        <w:t xml:space="preserve"> </w:t>
      </w:r>
      <w:r>
        <w:rPr>
          <w:rFonts w:ascii="Times New Roman" w:eastAsia="Arial" w:hAnsi="Times New Roman" w:cs="Times New Roman"/>
        </w:rPr>
        <w:tab/>
      </w:r>
      <w:r w:rsidRPr="00BB2F81">
        <w:rPr>
          <w:rFonts w:ascii="Times New Roman" w:eastAsia="Arial" w:hAnsi="Times New Roman" w:cs="Times New Roman"/>
        </w:rPr>
        <w:t>import time</w:t>
      </w:r>
    </w:p>
    <w:p w:rsidR="00014BE9" w:rsidRPr="00BB2F81" w:rsidRDefault="00014BE9" w:rsidP="00014BE9">
      <w:pPr>
        <w:spacing w:line="13" w:lineRule="exact"/>
        <w:rPr>
          <w:rFonts w:ascii="Times New Roman" w:eastAsia="Times New Roman" w:hAnsi="Times New Roman" w:cs="Times New Roman"/>
        </w:rPr>
      </w:pPr>
    </w:p>
    <w:p w:rsidR="00014BE9" w:rsidRPr="00BB2F81" w:rsidRDefault="00014BE9" w:rsidP="00014BE9">
      <w:pPr>
        <w:spacing w:line="0" w:lineRule="atLeast"/>
        <w:ind w:left="1500" w:firstLine="660"/>
        <w:rPr>
          <w:rFonts w:ascii="Times New Roman" w:eastAsia="Arial" w:hAnsi="Times New Roman" w:cs="Times New Roman"/>
        </w:rPr>
      </w:pPr>
      <w:r w:rsidRPr="00BB2F81">
        <w:rPr>
          <w:rFonts w:ascii="Times New Roman" w:eastAsia="Arial" w:hAnsi="Times New Roman" w:cs="Times New Roman"/>
        </w:rPr>
        <w:t>time.sleep( 5 )</w:t>
      </w:r>
    </w:p>
    <w:p w:rsidR="00014BE9" w:rsidRPr="00BB2F81" w:rsidRDefault="00014BE9" w:rsidP="00014BE9">
      <w:pPr>
        <w:spacing w:line="0" w:lineRule="atLeast"/>
        <w:ind w:left="780"/>
        <w:rPr>
          <w:rFonts w:ascii="Times New Roman" w:eastAsia="Arial" w:hAnsi="Times New Roman" w:cs="Times New Roman"/>
        </w:rPr>
        <w:sectPr w:rsidR="00014BE9" w:rsidRPr="00BB2F81">
          <w:pgSz w:w="12240" w:h="15840"/>
          <w:pgMar w:top="1440" w:right="1440" w:bottom="1440" w:left="1440" w:header="0" w:footer="0" w:gutter="0"/>
          <w:cols w:space="0" w:equalWidth="0">
            <w:col w:w="9360"/>
          </w:cols>
          <w:docGrid w:linePitch="360"/>
        </w:sectPr>
      </w:pPr>
    </w:p>
    <w:p w:rsidR="00014BE9" w:rsidRPr="00BB2F81" w:rsidRDefault="00014BE9" w:rsidP="00014BE9">
      <w:pPr>
        <w:spacing w:line="200" w:lineRule="exact"/>
        <w:rPr>
          <w:rFonts w:ascii="Times New Roman" w:eastAsia="Times New Roman" w:hAnsi="Times New Roman" w:cs="Times New Roman"/>
        </w:rPr>
      </w:pPr>
      <w:r>
        <w:rPr>
          <w:rFonts w:ascii="Times New Roman" w:eastAsia="Times New Roman" w:hAnsi="Times New Roman" w:cs="Times New Roman"/>
          <w:noProof/>
          <w:lang w:val="en-IN" w:eastAsia="en-IN" w:bidi="ar-SA"/>
        </w:rPr>
        <w:lastRenderedPageBreak/>
        <w:drawing>
          <wp:anchor distT="0" distB="0" distL="114300" distR="114300" simplePos="0" relativeHeight="251694592" behindDoc="1" locked="0" layoutInCell="1" allowOverlap="1" wp14:anchorId="145F205F" wp14:editId="2069A1D3">
            <wp:simplePos x="0" y="0"/>
            <wp:positionH relativeFrom="column">
              <wp:posOffset>375285</wp:posOffset>
            </wp:positionH>
            <wp:positionV relativeFrom="paragraph">
              <wp:posOffset>74295</wp:posOffset>
            </wp:positionV>
            <wp:extent cx="5123180" cy="4351655"/>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23180" cy="4351655"/>
                    </a:xfrm>
                    <a:prstGeom prst="rect">
                      <a:avLst/>
                    </a:prstGeom>
                    <a:noFill/>
                  </pic:spPr>
                </pic:pic>
              </a:graphicData>
            </a:graphic>
            <wp14:sizeRelH relativeFrom="page">
              <wp14:pctWidth>0</wp14:pctWidth>
            </wp14:sizeRelH>
            <wp14:sizeRelV relativeFrom="page">
              <wp14:pctHeight>0</wp14:pctHeight>
            </wp14:sizeRelV>
          </wp:anchor>
        </w:drawing>
      </w: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365" w:lineRule="exact"/>
        <w:rPr>
          <w:rFonts w:ascii="Times New Roman" w:eastAsia="Times New Roman" w:hAnsi="Times New Roman" w:cs="Times New Roman"/>
        </w:rPr>
      </w:pPr>
    </w:p>
    <w:p w:rsidR="00014BE9" w:rsidRPr="00BB2F81" w:rsidRDefault="00014BE9" w:rsidP="00014BE9">
      <w:pPr>
        <w:spacing w:line="0" w:lineRule="atLeast"/>
        <w:ind w:right="40"/>
        <w:jc w:val="center"/>
        <w:rPr>
          <w:rFonts w:ascii="Times New Roman" w:eastAsia="Arial" w:hAnsi="Times New Roman" w:cs="Times New Roman"/>
          <w:sz w:val="21"/>
        </w:rPr>
        <w:sectPr w:rsidR="00014BE9" w:rsidRPr="00BB2F81">
          <w:type w:val="continuous"/>
          <w:pgSz w:w="12240" w:h="15840"/>
          <w:pgMar w:top="1440" w:right="1440" w:bottom="1440" w:left="1440" w:header="0" w:footer="0" w:gutter="0"/>
          <w:cols w:space="0" w:equalWidth="0">
            <w:col w:w="9360"/>
          </w:cols>
          <w:docGrid w:linePitch="360"/>
        </w:sectPr>
      </w:pPr>
    </w:p>
    <w:p w:rsidR="00014BE9" w:rsidRPr="00BB2F81" w:rsidRDefault="00014BE9" w:rsidP="00014BE9">
      <w:pPr>
        <w:spacing w:line="200" w:lineRule="exact"/>
        <w:rPr>
          <w:rFonts w:ascii="Times New Roman" w:eastAsia="Times New Roman" w:hAnsi="Times New Roman" w:cs="Times New Roman"/>
        </w:rPr>
      </w:pPr>
      <w:bookmarkStart w:id="9" w:name="page9"/>
      <w:bookmarkEnd w:id="9"/>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spacing w:line="200" w:lineRule="exact"/>
        <w:rPr>
          <w:rFonts w:ascii="Times New Roman" w:eastAsia="Times New Roman" w:hAnsi="Times New Roman" w:cs="Times New Roman"/>
        </w:rPr>
      </w:pPr>
    </w:p>
    <w:p w:rsidR="00014BE9" w:rsidRPr="00BB2F81" w:rsidRDefault="00014BE9" w:rsidP="00014BE9">
      <w:pPr>
        <w:tabs>
          <w:tab w:val="left" w:pos="3123"/>
          <w:tab w:val="center" w:pos="4660"/>
        </w:tabs>
        <w:spacing w:line="0" w:lineRule="atLeast"/>
        <w:ind w:right="40"/>
        <w:rPr>
          <w:rFonts w:ascii="Times New Roman" w:eastAsia="Arial"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sidRPr="00BB2F81">
        <w:rPr>
          <w:rFonts w:ascii="Times New Roman" w:eastAsia="Arial" w:hAnsi="Times New Roman" w:cs="Times New Roman"/>
        </w:rPr>
        <w:t>Figure 3: Pinout Diagram</w:t>
      </w:r>
    </w:p>
    <w:p w:rsidR="00014BE9" w:rsidRDefault="00014BE9" w:rsidP="00014BE9">
      <w:pPr>
        <w:spacing w:line="0" w:lineRule="atLeast"/>
        <w:ind w:right="40"/>
        <w:jc w:val="center"/>
        <w:rPr>
          <w:rFonts w:ascii="Times New Roman" w:eastAsia="Arial" w:hAnsi="Times New Roman" w:cs="Times New Roman"/>
        </w:rPr>
      </w:pPr>
    </w:p>
    <w:p w:rsidR="00014BE9" w:rsidRPr="00BB2F81" w:rsidRDefault="00014BE9" w:rsidP="00014BE9">
      <w:pPr>
        <w:spacing w:line="0" w:lineRule="atLeast"/>
        <w:ind w:left="780"/>
        <w:rPr>
          <w:rFonts w:ascii="Times New Roman" w:eastAsia="Arial" w:hAnsi="Times New Roman" w:cs="Times New Roman"/>
          <w:sz w:val="34"/>
        </w:rPr>
      </w:pPr>
      <w:r w:rsidRPr="00BB2F81">
        <w:rPr>
          <w:rFonts w:ascii="Times New Roman" w:eastAsia="Arial" w:hAnsi="Times New Roman" w:cs="Times New Roman"/>
          <w:sz w:val="34"/>
        </w:rPr>
        <w:t>Algorithm</w:t>
      </w:r>
    </w:p>
    <w:p w:rsidR="00014BE9" w:rsidRPr="00BB2F81" w:rsidRDefault="00014BE9" w:rsidP="00014BE9">
      <w:pPr>
        <w:spacing w:line="224" w:lineRule="exact"/>
        <w:rPr>
          <w:rFonts w:ascii="Times New Roman" w:eastAsia="Times New Roman" w:hAnsi="Times New Roman" w:cs="Times New Roman"/>
        </w:rPr>
      </w:pPr>
    </w:p>
    <w:p w:rsidR="00014BE9" w:rsidRPr="00BB2F81" w:rsidRDefault="00014BE9" w:rsidP="00014BE9">
      <w:pPr>
        <w:widowControl/>
        <w:numPr>
          <w:ilvl w:val="0"/>
          <w:numId w:val="24"/>
        </w:numPr>
        <w:tabs>
          <w:tab w:val="left" w:pos="1360"/>
        </w:tabs>
        <w:suppressAutoHyphens w:val="0"/>
        <w:autoSpaceDN/>
        <w:spacing w:line="0" w:lineRule="atLeast"/>
        <w:ind w:left="1080" w:hanging="630"/>
        <w:rPr>
          <w:rFonts w:ascii="Times New Roman" w:eastAsia="Arial" w:hAnsi="Times New Roman" w:cs="Times New Roman"/>
        </w:rPr>
      </w:pPr>
      <w:r w:rsidRPr="00BB2F81">
        <w:rPr>
          <w:rFonts w:ascii="Times New Roman" w:eastAsia="Arial" w:hAnsi="Times New Roman" w:cs="Times New Roman"/>
        </w:rPr>
        <w:t>Import appropriate libraries into the program.</w:t>
      </w:r>
    </w:p>
    <w:p w:rsidR="00014BE9" w:rsidRPr="00BB2F81" w:rsidRDefault="00014BE9" w:rsidP="00014BE9">
      <w:pPr>
        <w:spacing w:line="338" w:lineRule="exact"/>
        <w:ind w:left="1080" w:hanging="630"/>
        <w:rPr>
          <w:rFonts w:ascii="Times New Roman" w:eastAsia="Arial" w:hAnsi="Times New Roman" w:cs="Times New Roman"/>
        </w:rPr>
      </w:pPr>
    </w:p>
    <w:p w:rsidR="00014BE9" w:rsidRPr="00BB2F81" w:rsidRDefault="00014BE9" w:rsidP="00014BE9">
      <w:pPr>
        <w:spacing w:line="221" w:lineRule="auto"/>
        <w:ind w:left="1080" w:right="90" w:hanging="630"/>
        <w:rPr>
          <w:rFonts w:ascii="Times New Roman" w:eastAsia="Arial" w:hAnsi="Times New Roman" w:cs="Times New Roman"/>
        </w:rPr>
      </w:pPr>
      <w:r>
        <w:rPr>
          <w:rFonts w:ascii="Times New Roman" w:eastAsia="Arial" w:hAnsi="Times New Roman" w:cs="Times New Roman"/>
        </w:rPr>
        <w:t xml:space="preserve">          </w:t>
      </w:r>
      <w:r w:rsidRPr="00BB2F81">
        <w:rPr>
          <w:rFonts w:ascii="Times New Roman" w:eastAsia="Arial" w:hAnsi="Times New Roman" w:cs="Times New Roman"/>
        </w:rPr>
        <w:t>import Adafruit_BBIO.GPIO as GPIO import time</w:t>
      </w:r>
    </w:p>
    <w:p w:rsidR="00014BE9" w:rsidRPr="00BB2F81" w:rsidRDefault="00014BE9" w:rsidP="00014BE9">
      <w:pPr>
        <w:spacing w:line="333" w:lineRule="exact"/>
        <w:ind w:left="1080" w:hanging="630"/>
        <w:rPr>
          <w:rFonts w:ascii="Times New Roman" w:eastAsia="Arial" w:hAnsi="Times New Roman" w:cs="Times New Roman"/>
        </w:rPr>
      </w:pPr>
    </w:p>
    <w:p w:rsidR="00014BE9" w:rsidRPr="00BB2F81" w:rsidRDefault="00014BE9" w:rsidP="00014BE9">
      <w:pPr>
        <w:widowControl/>
        <w:numPr>
          <w:ilvl w:val="0"/>
          <w:numId w:val="24"/>
        </w:numPr>
        <w:tabs>
          <w:tab w:val="left" w:pos="1360"/>
        </w:tabs>
        <w:suppressAutoHyphens w:val="0"/>
        <w:autoSpaceDN/>
        <w:spacing w:line="452" w:lineRule="auto"/>
        <w:ind w:left="1080" w:right="3860" w:hanging="630"/>
        <w:rPr>
          <w:rFonts w:ascii="Times New Roman" w:eastAsia="Arial" w:hAnsi="Times New Roman" w:cs="Times New Roman"/>
        </w:rPr>
      </w:pPr>
      <w:r w:rsidRPr="00BB2F81">
        <w:rPr>
          <w:rFonts w:ascii="Times New Roman" w:eastAsia="Arial" w:hAnsi="Times New Roman" w:cs="Times New Roman"/>
        </w:rPr>
        <w:t>Set the count variable for loop iteration. count=1</w:t>
      </w:r>
    </w:p>
    <w:p w:rsidR="00014BE9" w:rsidRPr="00BB2F81" w:rsidRDefault="00014BE9" w:rsidP="00014BE9">
      <w:pPr>
        <w:spacing w:line="90" w:lineRule="exact"/>
        <w:ind w:left="1080" w:hanging="630"/>
        <w:rPr>
          <w:rFonts w:ascii="Times New Roman" w:eastAsia="Arial" w:hAnsi="Times New Roman" w:cs="Times New Roman"/>
        </w:rPr>
      </w:pPr>
    </w:p>
    <w:p w:rsidR="00014BE9" w:rsidRPr="00BB2F81" w:rsidRDefault="00014BE9" w:rsidP="00014BE9">
      <w:pPr>
        <w:widowControl/>
        <w:numPr>
          <w:ilvl w:val="0"/>
          <w:numId w:val="24"/>
        </w:numPr>
        <w:tabs>
          <w:tab w:val="left" w:pos="1360"/>
        </w:tabs>
        <w:suppressAutoHyphens w:val="0"/>
        <w:autoSpaceDN/>
        <w:spacing w:line="452" w:lineRule="auto"/>
        <w:ind w:left="1080" w:right="3780" w:hanging="630"/>
        <w:rPr>
          <w:rFonts w:ascii="Times New Roman" w:eastAsia="Arial" w:hAnsi="Times New Roman" w:cs="Times New Roman"/>
        </w:rPr>
      </w:pPr>
      <w:r w:rsidRPr="00BB2F81">
        <w:rPr>
          <w:rFonts w:ascii="Times New Roman" w:eastAsia="Arial" w:hAnsi="Times New Roman" w:cs="Times New Roman"/>
        </w:rPr>
        <w:t>Set all the pins on the kit to OUT mode. GPIO.setup("P9_11",GPIO.OUT)</w:t>
      </w:r>
    </w:p>
    <w:p w:rsidR="00014BE9" w:rsidRPr="00BB2F81" w:rsidRDefault="00014BE9" w:rsidP="00014BE9">
      <w:pPr>
        <w:spacing w:line="52" w:lineRule="exact"/>
        <w:ind w:left="1080" w:hanging="630"/>
        <w:rPr>
          <w:rFonts w:ascii="Times New Roman" w:eastAsia="Arial" w:hAnsi="Times New Roman" w:cs="Times New Roman"/>
        </w:rPr>
      </w:pPr>
    </w:p>
    <w:p w:rsidR="00014BE9" w:rsidRPr="00BB2F81" w:rsidRDefault="00014BE9" w:rsidP="00014BE9">
      <w:pPr>
        <w:widowControl/>
        <w:numPr>
          <w:ilvl w:val="0"/>
          <w:numId w:val="24"/>
        </w:numPr>
        <w:tabs>
          <w:tab w:val="left" w:pos="1360"/>
        </w:tabs>
        <w:suppressAutoHyphens w:val="0"/>
        <w:autoSpaceDN/>
        <w:spacing w:line="0" w:lineRule="atLeast"/>
        <w:ind w:left="1080" w:hanging="630"/>
        <w:rPr>
          <w:rFonts w:ascii="Times New Roman" w:eastAsia="Arial" w:hAnsi="Times New Roman" w:cs="Times New Roman"/>
        </w:rPr>
      </w:pPr>
      <w:r w:rsidRPr="00BB2F81">
        <w:rPr>
          <w:rFonts w:ascii="Times New Roman" w:eastAsia="Arial" w:hAnsi="Times New Roman" w:cs="Times New Roman"/>
        </w:rPr>
        <w:t>Loop Begins</w:t>
      </w:r>
    </w:p>
    <w:p w:rsidR="00014BE9" w:rsidRPr="00BB2F81" w:rsidRDefault="00014BE9" w:rsidP="00014BE9">
      <w:pPr>
        <w:spacing w:line="217" w:lineRule="exact"/>
        <w:ind w:left="1080" w:hanging="630"/>
        <w:rPr>
          <w:rFonts w:ascii="Times New Roman" w:eastAsia="Arial" w:hAnsi="Times New Roman" w:cs="Times New Roman"/>
        </w:rPr>
      </w:pPr>
    </w:p>
    <w:p w:rsidR="00014BE9" w:rsidRPr="00BB2F81" w:rsidRDefault="00014BE9" w:rsidP="00014BE9">
      <w:pPr>
        <w:widowControl/>
        <w:numPr>
          <w:ilvl w:val="1"/>
          <w:numId w:val="24"/>
        </w:numPr>
        <w:tabs>
          <w:tab w:val="left" w:pos="1880"/>
        </w:tabs>
        <w:suppressAutoHyphens w:val="0"/>
        <w:autoSpaceDN/>
        <w:spacing w:line="0" w:lineRule="atLeast"/>
        <w:ind w:left="1080" w:hanging="630"/>
        <w:rPr>
          <w:rFonts w:ascii="Times New Roman" w:eastAsia="Arial" w:hAnsi="Times New Roman" w:cs="Times New Roman"/>
          <w:sz w:val="23"/>
        </w:rPr>
      </w:pPr>
      <w:r w:rsidRPr="00BB2F81">
        <w:rPr>
          <w:rFonts w:ascii="Times New Roman" w:eastAsia="Arial" w:hAnsi="Times New Roman" w:cs="Times New Roman"/>
          <w:sz w:val="23"/>
        </w:rPr>
        <w:t>Set the Green LED of vertical road to LOW and sleep for 5 secs.</w:t>
      </w:r>
    </w:p>
    <w:p w:rsidR="00014BE9" w:rsidRPr="00BB2F81" w:rsidRDefault="00014BE9" w:rsidP="00014BE9">
      <w:pPr>
        <w:widowControl/>
        <w:tabs>
          <w:tab w:val="left" w:pos="1880"/>
        </w:tabs>
        <w:suppressAutoHyphens w:val="0"/>
        <w:autoSpaceDN/>
        <w:spacing w:line="229" w:lineRule="auto"/>
        <w:ind w:left="1080" w:right="820"/>
        <w:rPr>
          <w:rFonts w:ascii="Times New Roman" w:eastAsia="Arial" w:hAnsi="Times New Roman" w:cs="Times New Roman"/>
        </w:rPr>
      </w:pPr>
      <w:r w:rsidRPr="00BB2F81">
        <w:rPr>
          <w:rFonts w:ascii="Times New Roman" w:eastAsia="Arial" w:hAnsi="Times New Roman" w:cs="Times New Roman"/>
        </w:rPr>
        <w:t>Set the Green LED and Yellow LEDs of vertical road to HIGH and LOW resp and sleep for 2secs.</w:t>
      </w:r>
    </w:p>
    <w:p w:rsidR="00014BE9" w:rsidRPr="00BB2F81" w:rsidRDefault="00014BE9" w:rsidP="00014BE9">
      <w:pPr>
        <w:spacing w:line="144" w:lineRule="exact"/>
        <w:rPr>
          <w:rFonts w:ascii="Times New Roman" w:eastAsia="Arial" w:hAnsi="Times New Roman" w:cs="Times New Roman"/>
        </w:rPr>
      </w:pPr>
    </w:p>
    <w:p w:rsidR="00014BE9" w:rsidRPr="00BB2F81" w:rsidRDefault="00014BE9" w:rsidP="00014BE9">
      <w:pPr>
        <w:widowControl/>
        <w:suppressAutoHyphens w:val="0"/>
        <w:autoSpaceDN/>
        <w:spacing w:line="236" w:lineRule="auto"/>
        <w:ind w:left="1080" w:right="90"/>
        <w:jc w:val="both"/>
        <w:rPr>
          <w:rFonts w:ascii="Times New Roman" w:eastAsia="Arial" w:hAnsi="Times New Roman" w:cs="Times New Roman"/>
        </w:rPr>
      </w:pPr>
      <w:r w:rsidRPr="00BB2F81">
        <w:rPr>
          <w:rFonts w:ascii="Times New Roman" w:eastAsia="Arial" w:hAnsi="Times New Roman" w:cs="Times New Roman"/>
        </w:rPr>
        <w:t>Set the Green LED, Yellow and Red LEDs of vertical road to HIGH, HIGH and LOW resp also set the Green LED of horizontal road to LOW and sleep for 5 secs.</w:t>
      </w:r>
    </w:p>
    <w:p w:rsidR="00014BE9" w:rsidRPr="00BB2F81" w:rsidRDefault="00014BE9" w:rsidP="00014BE9">
      <w:pPr>
        <w:spacing w:line="145" w:lineRule="exact"/>
        <w:ind w:left="1080" w:right="90"/>
        <w:rPr>
          <w:rFonts w:ascii="Times New Roman" w:eastAsia="Arial" w:hAnsi="Times New Roman" w:cs="Times New Roman"/>
        </w:rPr>
      </w:pPr>
    </w:p>
    <w:p w:rsidR="00014BE9" w:rsidRPr="00BB2F81" w:rsidRDefault="00014BE9" w:rsidP="00014BE9">
      <w:pPr>
        <w:widowControl/>
        <w:suppressAutoHyphens w:val="0"/>
        <w:autoSpaceDN/>
        <w:spacing w:line="229" w:lineRule="auto"/>
        <w:ind w:left="1080" w:right="90"/>
        <w:rPr>
          <w:rFonts w:ascii="Times New Roman" w:eastAsia="Arial" w:hAnsi="Times New Roman" w:cs="Times New Roman"/>
        </w:rPr>
      </w:pPr>
      <w:r w:rsidRPr="00BB2F81">
        <w:rPr>
          <w:rFonts w:ascii="Times New Roman" w:eastAsia="Arial" w:hAnsi="Times New Roman" w:cs="Times New Roman"/>
        </w:rPr>
        <w:t>Set the Green LED and Yellow LEDs of horizontal road to HIGH and LOW resp and sleep for 2secs.</w:t>
      </w:r>
    </w:p>
    <w:p w:rsidR="00014BE9" w:rsidRPr="00BB2F81" w:rsidRDefault="00014BE9" w:rsidP="00014BE9">
      <w:pPr>
        <w:spacing w:line="144" w:lineRule="exact"/>
        <w:ind w:left="1080" w:right="90"/>
        <w:rPr>
          <w:rFonts w:ascii="Times New Roman" w:eastAsia="Arial" w:hAnsi="Times New Roman" w:cs="Times New Roman"/>
        </w:rPr>
      </w:pPr>
    </w:p>
    <w:p w:rsidR="00014BE9" w:rsidRPr="00BB2F81" w:rsidRDefault="00014BE9" w:rsidP="00014BE9">
      <w:pPr>
        <w:widowControl/>
        <w:suppressAutoHyphens w:val="0"/>
        <w:autoSpaceDN/>
        <w:spacing w:line="229" w:lineRule="auto"/>
        <w:ind w:left="1080" w:right="90"/>
        <w:rPr>
          <w:rFonts w:ascii="Times New Roman" w:eastAsia="Arial" w:hAnsi="Times New Roman" w:cs="Times New Roman"/>
        </w:rPr>
      </w:pPr>
      <w:r w:rsidRPr="00BB2F81">
        <w:rPr>
          <w:rFonts w:ascii="Times New Roman" w:eastAsia="Arial" w:hAnsi="Times New Roman" w:cs="Times New Roman"/>
        </w:rPr>
        <w:t>Set the Green LED, Yellow and Red LEDs of horizontal road to HIGH, HIGH and LOW resp.</w:t>
      </w:r>
    </w:p>
    <w:p w:rsidR="00014BE9" w:rsidRDefault="00014BE9" w:rsidP="00014BE9">
      <w:pPr>
        <w:spacing w:line="0" w:lineRule="atLeast"/>
        <w:ind w:left="1080" w:right="90"/>
        <w:rPr>
          <w:rFonts w:ascii="Times New Roman" w:eastAsia="Arial" w:hAnsi="Times New Roman" w:cs="Times New Roman"/>
        </w:rPr>
      </w:pPr>
    </w:p>
    <w:p w:rsidR="00014BE9" w:rsidRPr="00BB2F81" w:rsidRDefault="00014BE9" w:rsidP="00014BE9">
      <w:pPr>
        <w:spacing w:line="150" w:lineRule="exact"/>
        <w:rPr>
          <w:rFonts w:ascii="Times New Roman" w:eastAsia="Arial" w:hAnsi="Times New Roman" w:cs="Times New Roman"/>
        </w:rPr>
      </w:pPr>
    </w:p>
    <w:p w:rsidR="00014BE9" w:rsidRPr="00BB2F81" w:rsidRDefault="00014BE9" w:rsidP="00014BE9">
      <w:pPr>
        <w:spacing w:line="0" w:lineRule="atLeast"/>
        <w:ind w:left="1880"/>
        <w:rPr>
          <w:rFonts w:ascii="Times New Roman" w:eastAsia="Arial" w:hAnsi="Times New Roman" w:cs="Times New Roman"/>
        </w:rPr>
      </w:pPr>
      <w:r w:rsidRPr="00BB2F81">
        <w:rPr>
          <w:rFonts w:ascii="Times New Roman" w:eastAsia="Arial" w:hAnsi="Times New Roman" w:cs="Times New Roman"/>
        </w:rPr>
        <w:t>Example:</w:t>
      </w:r>
    </w:p>
    <w:p w:rsidR="00014BE9" w:rsidRPr="00BB2F81" w:rsidRDefault="00014BE9" w:rsidP="00014BE9">
      <w:pPr>
        <w:spacing w:line="68" w:lineRule="exact"/>
        <w:rPr>
          <w:rFonts w:ascii="Times New Roman" w:eastAsia="Arial" w:hAnsi="Times New Roman" w:cs="Times New Roman"/>
        </w:rPr>
      </w:pPr>
    </w:p>
    <w:p w:rsidR="00014BE9" w:rsidRPr="00BB2F81" w:rsidRDefault="00014BE9" w:rsidP="00014BE9">
      <w:pPr>
        <w:spacing w:line="230" w:lineRule="auto"/>
        <w:ind w:left="1880" w:right="3920"/>
        <w:jc w:val="both"/>
        <w:rPr>
          <w:rFonts w:ascii="Times New Roman" w:eastAsia="Arial" w:hAnsi="Times New Roman" w:cs="Times New Roman"/>
          <w:sz w:val="23"/>
        </w:rPr>
      </w:pPr>
      <w:r w:rsidRPr="00BB2F81">
        <w:rPr>
          <w:rFonts w:ascii="Times New Roman" w:eastAsia="Arial" w:hAnsi="Times New Roman" w:cs="Times New Roman"/>
          <w:sz w:val="23"/>
        </w:rPr>
        <w:t>GPIO.output("P8_18",GPIO.LOW) GPIO.output("P9_11",GPIO.LOW)</w:t>
      </w:r>
    </w:p>
    <w:p w:rsidR="00014BE9" w:rsidRPr="00BB2F81" w:rsidRDefault="00014BE9" w:rsidP="00014BE9">
      <w:pPr>
        <w:spacing w:line="359" w:lineRule="exact"/>
        <w:rPr>
          <w:rFonts w:ascii="Times New Roman" w:eastAsia="Arial" w:hAnsi="Times New Roman" w:cs="Times New Roman"/>
        </w:rPr>
      </w:pPr>
    </w:p>
    <w:p w:rsidR="00014BE9" w:rsidRPr="00BB2F81" w:rsidRDefault="00014BE9" w:rsidP="00014BE9">
      <w:pPr>
        <w:spacing w:line="221" w:lineRule="auto"/>
        <w:ind w:left="1880" w:right="3780"/>
        <w:jc w:val="both"/>
        <w:rPr>
          <w:rFonts w:ascii="Times New Roman" w:eastAsia="Arial" w:hAnsi="Times New Roman" w:cs="Times New Roman"/>
        </w:rPr>
      </w:pPr>
      <w:r w:rsidRPr="00BB2F81">
        <w:rPr>
          <w:rFonts w:ascii="Times New Roman" w:eastAsia="Arial" w:hAnsi="Times New Roman" w:cs="Times New Roman"/>
        </w:rPr>
        <w:t>GPIO.output("P8_14",GPIO.HIGH) GPIO.output("P9_15",GPIO.HIGH)</w:t>
      </w:r>
    </w:p>
    <w:p w:rsidR="00014BE9" w:rsidRPr="00BB2F81" w:rsidRDefault="00014BE9" w:rsidP="00014BE9">
      <w:pPr>
        <w:spacing w:line="358" w:lineRule="exact"/>
        <w:rPr>
          <w:rFonts w:ascii="Times New Roman" w:eastAsia="Arial" w:hAnsi="Times New Roman" w:cs="Times New Roman"/>
        </w:rPr>
      </w:pPr>
    </w:p>
    <w:p w:rsidR="00014BE9" w:rsidRPr="00BB2F81" w:rsidRDefault="00014BE9" w:rsidP="00014BE9">
      <w:pPr>
        <w:spacing w:line="221" w:lineRule="auto"/>
        <w:ind w:left="1880" w:right="3780"/>
        <w:jc w:val="both"/>
        <w:rPr>
          <w:rFonts w:ascii="Times New Roman" w:eastAsia="Arial" w:hAnsi="Times New Roman" w:cs="Times New Roman"/>
        </w:rPr>
      </w:pPr>
      <w:r w:rsidRPr="00BB2F81">
        <w:rPr>
          <w:rFonts w:ascii="Times New Roman" w:eastAsia="Arial" w:hAnsi="Times New Roman" w:cs="Times New Roman"/>
        </w:rPr>
        <w:t>GPIO.output("P8_11",GPIO.HIGH) GPIO.output("P9_23",GPIO.HIGH)</w:t>
      </w:r>
    </w:p>
    <w:p w:rsidR="00014BE9" w:rsidRDefault="00014BE9" w:rsidP="00014BE9">
      <w:pPr>
        <w:spacing w:line="221" w:lineRule="auto"/>
        <w:ind w:right="3780"/>
        <w:jc w:val="both"/>
        <w:rPr>
          <w:rFonts w:ascii="Times New Roman" w:eastAsia="Arial" w:hAnsi="Times New Roman" w:cs="Times New Roman"/>
        </w:rPr>
      </w:pPr>
    </w:p>
    <w:p w:rsidR="00BC0A7F" w:rsidRPr="00BB2F81" w:rsidRDefault="00BC0A7F" w:rsidP="00BC0A7F">
      <w:pPr>
        <w:spacing w:line="0" w:lineRule="atLeast"/>
        <w:ind w:left="1160" w:firstLine="720"/>
        <w:rPr>
          <w:rFonts w:ascii="Times New Roman" w:eastAsia="Arial" w:hAnsi="Times New Roman" w:cs="Times New Roman"/>
        </w:rPr>
      </w:pPr>
      <w:r w:rsidRPr="00BB2F81">
        <w:rPr>
          <w:rFonts w:ascii="Times New Roman" w:eastAsia="Arial" w:hAnsi="Times New Roman" w:cs="Times New Roman"/>
        </w:rPr>
        <w:t>GPIO.output("P8_17",GPIO.LOW)</w:t>
      </w:r>
    </w:p>
    <w:p w:rsidR="00BC0A7F" w:rsidRPr="00BB2F81" w:rsidRDefault="00BC0A7F" w:rsidP="00BC0A7F">
      <w:pPr>
        <w:spacing w:line="13" w:lineRule="exact"/>
        <w:rPr>
          <w:rFonts w:ascii="Times New Roman" w:eastAsia="Times New Roman" w:hAnsi="Times New Roman" w:cs="Times New Roman"/>
        </w:rPr>
      </w:pPr>
    </w:p>
    <w:p w:rsidR="00BC0A7F" w:rsidRPr="00BB2F81" w:rsidRDefault="00BC0A7F" w:rsidP="00BC0A7F">
      <w:pPr>
        <w:spacing w:line="0" w:lineRule="atLeast"/>
        <w:ind w:left="1880"/>
        <w:rPr>
          <w:rFonts w:ascii="Times New Roman" w:eastAsia="Arial" w:hAnsi="Times New Roman" w:cs="Times New Roman"/>
        </w:rPr>
      </w:pPr>
      <w:r w:rsidRPr="00BB2F81">
        <w:rPr>
          <w:rFonts w:ascii="Times New Roman" w:eastAsia="Arial" w:hAnsi="Times New Roman" w:cs="Times New Roman"/>
        </w:rPr>
        <w:t>GPIO.output("P9_12",GPIO.LOW)</w:t>
      </w:r>
    </w:p>
    <w:p w:rsidR="00BC0A7F" w:rsidRPr="00BB2F81" w:rsidRDefault="00BC0A7F" w:rsidP="00BC0A7F">
      <w:pPr>
        <w:spacing w:line="302" w:lineRule="exact"/>
        <w:rPr>
          <w:rFonts w:ascii="Times New Roman" w:eastAsia="Times New Roman" w:hAnsi="Times New Roman" w:cs="Times New Roman"/>
        </w:rPr>
      </w:pPr>
    </w:p>
    <w:p w:rsidR="00BC0A7F" w:rsidRPr="00BB2F81" w:rsidRDefault="00BC0A7F" w:rsidP="00BC0A7F">
      <w:pPr>
        <w:spacing w:line="0" w:lineRule="atLeast"/>
        <w:ind w:left="1880"/>
        <w:rPr>
          <w:rFonts w:ascii="Times New Roman" w:eastAsia="Arial" w:hAnsi="Times New Roman" w:cs="Times New Roman"/>
        </w:rPr>
      </w:pPr>
      <w:r w:rsidRPr="00BB2F81">
        <w:rPr>
          <w:rFonts w:ascii="Times New Roman" w:eastAsia="Arial" w:hAnsi="Times New Roman" w:cs="Times New Roman"/>
        </w:rPr>
        <w:t>GPIO.output("P8_12",GPIO.HIGH)</w:t>
      </w:r>
    </w:p>
    <w:p w:rsidR="00BC0A7F" w:rsidRPr="00BB2F81" w:rsidRDefault="00BC0A7F" w:rsidP="00BC0A7F">
      <w:pPr>
        <w:spacing w:line="13" w:lineRule="exact"/>
        <w:rPr>
          <w:rFonts w:ascii="Times New Roman" w:eastAsia="Times New Roman" w:hAnsi="Times New Roman" w:cs="Times New Roman"/>
        </w:rPr>
      </w:pPr>
    </w:p>
    <w:p w:rsidR="00BC0A7F" w:rsidRPr="00BB2F81" w:rsidRDefault="00BC0A7F" w:rsidP="00BC0A7F">
      <w:pPr>
        <w:spacing w:line="0" w:lineRule="atLeast"/>
        <w:ind w:left="1880"/>
        <w:rPr>
          <w:rFonts w:ascii="Times New Roman" w:eastAsia="Arial" w:hAnsi="Times New Roman" w:cs="Times New Roman"/>
        </w:rPr>
      </w:pPr>
      <w:r w:rsidRPr="00BB2F81">
        <w:rPr>
          <w:rFonts w:ascii="Times New Roman" w:eastAsia="Arial" w:hAnsi="Times New Roman" w:cs="Times New Roman"/>
        </w:rPr>
        <w:t>GPIO.output("P9_24",GPIO.HIGH)</w:t>
      </w:r>
    </w:p>
    <w:p w:rsidR="00BC0A7F" w:rsidRPr="00BB2F81" w:rsidRDefault="00BC0A7F" w:rsidP="00BC0A7F">
      <w:pPr>
        <w:spacing w:line="302" w:lineRule="exact"/>
        <w:rPr>
          <w:rFonts w:ascii="Times New Roman" w:eastAsia="Times New Roman" w:hAnsi="Times New Roman" w:cs="Times New Roman"/>
        </w:rPr>
      </w:pPr>
    </w:p>
    <w:p w:rsidR="00BC0A7F" w:rsidRPr="00BB2F81" w:rsidRDefault="00BC0A7F" w:rsidP="00BC0A7F">
      <w:pPr>
        <w:spacing w:line="0" w:lineRule="atLeast"/>
        <w:ind w:left="1880"/>
        <w:rPr>
          <w:rFonts w:ascii="Times New Roman" w:eastAsia="Arial" w:hAnsi="Times New Roman" w:cs="Times New Roman"/>
        </w:rPr>
      </w:pPr>
      <w:r w:rsidRPr="00BB2F81">
        <w:rPr>
          <w:rFonts w:ascii="Times New Roman" w:eastAsia="Arial" w:hAnsi="Times New Roman" w:cs="Times New Roman"/>
        </w:rPr>
        <w:t>time.sleep(5)</w:t>
      </w:r>
    </w:p>
    <w:p w:rsidR="00BC0A7F" w:rsidRPr="00BB2F81" w:rsidRDefault="00BC0A7F" w:rsidP="00BC0A7F">
      <w:pPr>
        <w:spacing w:line="302" w:lineRule="exact"/>
        <w:rPr>
          <w:rFonts w:ascii="Times New Roman" w:eastAsia="Times New Roman" w:hAnsi="Times New Roman" w:cs="Times New Roman"/>
        </w:rPr>
      </w:pPr>
    </w:p>
    <w:p w:rsidR="00BC0A7F" w:rsidRPr="00BB2F81" w:rsidRDefault="00BC0A7F" w:rsidP="00BC0A7F">
      <w:pPr>
        <w:spacing w:line="0" w:lineRule="atLeast"/>
        <w:ind w:left="1880"/>
        <w:rPr>
          <w:rFonts w:ascii="Times New Roman" w:eastAsia="Arial" w:hAnsi="Times New Roman" w:cs="Times New Roman"/>
        </w:rPr>
      </w:pPr>
      <w:r w:rsidRPr="00BB2F81">
        <w:rPr>
          <w:rFonts w:ascii="Times New Roman" w:eastAsia="Arial" w:hAnsi="Times New Roman" w:cs="Times New Roman"/>
        </w:rPr>
        <w:t>//Active Low</w:t>
      </w:r>
    </w:p>
    <w:p w:rsidR="00BC0A7F" w:rsidRPr="00BB2F81" w:rsidRDefault="00BC0A7F" w:rsidP="00BC0A7F">
      <w:pPr>
        <w:spacing w:line="256" w:lineRule="exact"/>
        <w:rPr>
          <w:rFonts w:ascii="Times New Roman" w:eastAsia="Times New Roman" w:hAnsi="Times New Roman" w:cs="Times New Roman"/>
        </w:rPr>
      </w:pPr>
    </w:p>
    <w:p w:rsidR="00BC0A7F" w:rsidRPr="00BB2F81" w:rsidRDefault="00BC0A7F" w:rsidP="00BC0A7F">
      <w:pPr>
        <w:widowControl/>
        <w:numPr>
          <w:ilvl w:val="0"/>
          <w:numId w:val="20"/>
        </w:numPr>
        <w:tabs>
          <w:tab w:val="left" w:pos="1360"/>
        </w:tabs>
        <w:suppressAutoHyphens w:val="0"/>
        <w:autoSpaceDN/>
        <w:spacing w:line="472" w:lineRule="auto"/>
        <w:ind w:left="1360" w:right="6160" w:hanging="297"/>
        <w:rPr>
          <w:rFonts w:ascii="Times New Roman" w:eastAsia="Arial" w:hAnsi="Times New Roman" w:cs="Times New Roman"/>
        </w:rPr>
      </w:pPr>
      <w:r w:rsidRPr="00BB2F81">
        <w:rPr>
          <w:rFonts w:ascii="Times New Roman" w:eastAsia="Arial" w:hAnsi="Times New Roman" w:cs="Times New Roman"/>
        </w:rPr>
        <w:t>Increment count count =count +1</w:t>
      </w:r>
    </w:p>
    <w:p w:rsidR="00BC0A7F" w:rsidRPr="00BB2F81" w:rsidRDefault="00BC0A7F" w:rsidP="00BC0A7F">
      <w:pPr>
        <w:spacing w:line="52" w:lineRule="exact"/>
        <w:rPr>
          <w:rFonts w:ascii="Times New Roman" w:eastAsia="Arial" w:hAnsi="Times New Roman" w:cs="Times New Roman"/>
        </w:rPr>
      </w:pPr>
    </w:p>
    <w:p w:rsidR="00BC0A7F" w:rsidRPr="00BB2F81" w:rsidRDefault="00BC0A7F" w:rsidP="00BC0A7F">
      <w:pPr>
        <w:widowControl/>
        <w:numPr>
          <w:ilvl w:val="0"/>
          <w:numId w:val="20"/>
        </w:numPr>
        <w:tabs>
          <w:tab w:val="left" w:pos="1360"/>
        </w:tabs>
        <w:suppressAutoHyphens w:val="0"/>
        <w:autoSpaceDN/>
        <w:spacing w:line="0" w:lineRule="atLeast"/>
        <w:ind w:left="1360" w:hanging="297"/>
        <w:rPr>
          <w:rFonts w:ascii="Times New Roman" w:eastAsia="Arial" w:hAnsi="Times New Roman" w:cs="Times New Roman"/>
        </w:rPr>
      </w:pPr>
      <w:r w:rsidRPr="00BB2F81">
        <w:rPr>
          <w:rFonts w:ascii="Times New Roman" w:eastAsia="Arial" w:hAnsi="Times New Roman" w:cs="Times New Roman"/>
        </w:rPr>
        <w:t>Loop Ends</w:t>
      </w:r>
    </w:p>
    <w:p w:rsidR="00BC0A7F" w:rsidRDefault="00BC0A7F" w:rsidP="00BC0A7F">
      <w:pPr>
        <w:spacing w:line="0" w:lineRule="atLeast"/>
        <w:ind w:right="40"/>
        <w:jc w:val="center"/>
        <w:rPr>
          <w:rFonts w:ascii="Times New Roman" w:eastAsia="Arial" w:hAnsi="Times New Roman" w:cs="Times New Roman"/>
        </w:rPr>
      </w:pPr>
    </w:p>
    <w:p w:rsidR="00BC0A7F" w:rsidRPr="00001D6D" w:rsidRDefault="00BC0A7F" w:rsidP="00BC0A7F">
      <w:pPr>
        <w:spacing w:line="0" w:lineRule="atLeast"/>
        <w:ind w:left="780"/>
        <w:rPr>
          <w:rFonts w:ascii="Times New Roman" w:eastAsia="Arial" w:hAnsi="Times New Roman" w:cs="Times New Roman"/>
          <w:b/>
          <w:sz w:val="32"/>
          <w:szCs w:val="32"/>
        </w:rPr>
      </w:pPr>
      <w:r w:rsidRPr="00001D6D">
        <w:rPr>
          <w:rFonts w:ascii="Times New Roman" w:eastAsia="Arial" w:hAnsi="Times New Roman" w:cs="Times New Roman"/>
          <w:b/>
          <w:sz w:val="32"/>
          <w:szCs w:val="32"/>
        </w:rPr>
        <w:t>Input Output</w:t>
      </w:r>
    </w:p>
    <w:p w:rsidR="00BC0A7F" w:rsidRPr="00BB2F81" w:rsidRDefault="00BC0A7F" w:rsidP="00BC0A7F">
      <w:pPr>
        <w:spacing w:line="20" w:lineRule="exact"/>
        <w:rPr>
          <w:rFonts w:ascii="Times New Roman" w:eastAsia="Times New Roman" w:hAnsi="Times New Roman" w:cs="Times New Roman"/>
        </w:rPr>
      </w:pPr>
      <w:r>
        <w:rPr>
          <w:rFonts w:ascii="Times New Roman" w:eastAsia="Arial" w:hAnsi="Times New Roman" w:cs="Times New Roman"/>
          <w:noProof/>
          <w:sz w:val="34"/>
          <w:lang w:val="en-IN" w:eastAsia="en-IN" w:bidi="ar-SA"/>
        </w:rPr>
        <mc:AlternateContent>
          <mc:Choice Requires="wps">
            <w:drawing>
              <wp:anchor distT="0" distB="0" distL="114300" distR="114300" simplePos="0" relativeHeight="251696640" behindDoc="1" locked="0" layoutInCell="1" allowOverlap="1" wp14:anchorId="1C446D60" wp14:editId="0824CC5A">
                <wp:simplePos x="0" y="0"/>
                <wp:positionH relativeFrom="column">
                  <wp:posOffset>490855</wp:posOffset>
                </wp:positionH>
                <wp:positionV relativeFrom="paragraph">
                  <wp:posOffset>317500</wp:posOffset>
                </wp:positionV>
                <wp:extent cx="2120900" cy="0"/>
                <wp:effectExtent l="5080" t="10160" r="7620" b="889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96747" id="Straight Connector 36"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5pt,25pt" to="205.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hvIHg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" strokeweight=".14039mm"/>
            </w:pict>
          </mc:Fallback>
        </mc:AlternateContent>
      </w:r>
      <w:r>
        <w:rPr>
          <w:rFonts w:ascii="Times New Roman" w:eastAsia="Arial" w:hAnsi="Times New Roman" w:cs="Times New Roman"/>
          <w:noProof/>
          <w:sz w:val="34"/>
          <w:lang w:val="en-IN" w:eastAsia="en-IN" w:bidi="ar-SA"/>
        </w:rPr>
        <mc:AlternateContent>
          <mc:Choice Requires="wps">
            <w:drawing>
              <wp:anchor distT="0" distB="0" distL="114300" distR="114300" simplePos="0" relativeHeight="251697664" behindDoc="1" locked="0" layoutInCell="1" allowOverlap="1" wp14:anchorId="06C04F52" wp14:editId="1AAFC03A">
                <wp:simplePos x="0" y="0"/>
                <wp:positionH relativeFrom="column">
                  <wp:posOffset>493395</wp:posOffset>
                </wp:positionH>
                <wp:positionV relativeFrom="paragraph">
                  <wp:posOffset>314960</wp:posOffset>
                </wp:positionV>
                <wp:extent cx="0" cy="382270"/>
                <wp:effectExtent l="7620" t="7620" r="11430" b="1016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227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9CECD" id="Straight Connector 35"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5pt,24.8pt" to="38.8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" strokeweight=".14039mm"/>
            </w:pict>
          </mc:Fallback>
        </mc:AlternateContent>
      </w:r>
      <w:r>
        <w:rPr>
          <w:rFonts w:ascii="Times New Roman" w:eastAsia="Arial" w:hAnsi="Times New Roman" w:cs="Times New Roman"/>
          <w:noProof/>
          <w:sz w:val="34"/>
          <w:lang w:val="en-IN" w:eastAsia="en-IN" w:bidi="ar-SA"/>
        </w:rPr>
        <mc:AlternateContent>
          <mc:Choice Requires="wps">
            <w:drawing>
              <wp:anchor distT="0" distB="0" distL="114300" distR="114300" simplePos="0" relativeHeight="251698688" behindDoc="1" locked="0" layoutInCell="1" allowOverlap="1" wp14:anchorId="636E36D4" wp14:editId="163A40FB">
                <wp:simplePos x="0" y="0"/>
                <wp:positionH relativeFrom="column">
                  <wp:posOffset>1003935</wp:posOffset>
                </wp:positionH>
                <wp:positionV relativeFrom="paragraph">
                  <wp:posOffset>314960</wp:posOffset>
                </wp:positionV>
                <wp:extent cx="0" cy="382270"/>
                <wp:effectExtent l="13335" t="7620" r="5715" b="1016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227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EDA5C" id="Straight Connector 34"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05pt,24.8pt" to="79.0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" strokeweight=".14039mm"/>
            </w:pict>
          </mc:Fallback>
        </mc:AlternateContent>
      </w:r>
      <w:r>
        <w:rPr>
          <w:rFonts w:ascii="Times New Roman" w:eastAsia="Arial" w:hAnsi="Times New Roman" w:cs="Times New Roman"/>
          <w:noProof/>
          <w:sz w:val="34"/>
          <w:lang w:val="en-IN" w:eastAsia="en-IN" w:bidi="ar-SA"/>
        </w:rPr>
        <mc:AlternateContent>
          <mc:Choice Requires="wps">
            <w:drawing>
              <wp:anchor distT="0" distB="0" distL="114300" distR="114300" simplePos="0" relativeHeight="251699712" behindDoc="1" locked="0" layoutInCell="1" allowOverlap="1" wp14:anchorId="53DB881E" wp14:editId="2801C3D0">
                <wp:simplePos x="0" y="0"/>
                <wp:positionH relativeFrom="column">
                  <wp:posOffset>2609215</wp:posOffset>
                </wp:positionH>
                <wp:positionV relativeFrom="paragraph">
                  <wp:posOffset>314960</wp:posOffset>
                </wp:positionV>
                <wp:extent cx="0" cy="382270"/>
                <wp:effectExtent l="8890" t="7620" r="10160" b="1016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227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179A5" id="Straight Connector 33"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45pt,24.8pt" to="205.4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" strokeweight=".14039mm"/>
            </w:pict>
          </mc:Fallback>
        </mc:AlternateContent>
      </w:r>
    </w:p>
    <w:p w:rsidR="00BC0A7F" w:rsidRPr="00BB2F81" w:rsidRDefault="00BC0A7F" w:rsidP="00BC0A7F">
      <w:pPr>
        <w:spacing w:line="200" w:lineRule="exact"/>
        <w:rPr>
          <w:rFonts w:ascii="Times New Roman" w:eastAsia="Times New Roman" w:hAnsi="Times New Roman" w:cs="Times New Roman"/>
        </w:rPr>
      </w:pPr>
    </w:p>
    <w:p w:rsidR="00BC0A7F" w:rsidRPr="00BB2F81" w:rsidRDefault="00BC0A7F" w:rsidP="00BC0A7F">
      <w:pPr>
        <w:spacing w:line="271" w:lineRule="exact"/>
        <w:rPr>
          <w:rFonts w:ascii="Times New Roman" w:eastAsia="Times New Roman" w:hAnsi="Times New Roman" w:cs="Times New Roman"/>
        </w:rPr>
      </w:pPr>
    </w:p>
    <w:p w:rsidR="00BC0A7F" w:rsidRPr="00BB2F81" w:rsidRDefault="00BC0A7F" w:rsidP="00BC0A7F">
      <w:pPr>
        <w:tabs>
          <w:tab w:val="left" w:pos="1680"/>
        </w:tabs>
        <w:spacing w:line="0" w:lineRule="atLeast"/>
        <w:ind w:left="900"/>
        <w:rPr>
          <w:rFonts w:ascii="Times New Roman" w:eastAsia="Arial" w:hAnsi="Times New Roman" w:cs="Times New Roman"/>
        </w:rPr>
      </w:pPr>
      <w:r w:rsidRPr="00BB2F81">
        <w:rPr>
          <w:rFonts w:ascii="Times New Roman" w:eastAsia="Arial" w:hAnsi="Times New Roman" w:cs="Times New Roman"/>
        </w:rPr>
        <w:t>Input</w:t>
      </w:r>
      <w:r w:rsidRPr="00BB2F81">
        <w:rPr>
          <w:rFonts w:ascii="Times New Roman" w:eastAsia="Arial" w:hAnsi="Times New Roman" w:cs="Times New Roman"/>
        </w:rPr>
        <w:tab/>
        <w:t>Output</w:t>
      </w:r>
    </w:p>
    <w:p w:rsidR="00BC0A7F" w:rsidRPr="00BB2F81" w:rsidRDefault="00BC0A7F" w:rsidP="00BC0A7F">
      <w:pPr>
        <w:spacing w:line="20" w:lineRule="exact"/>
        <w:rPr>
          <w:rFonts w:ascii="Times New Roman" w:eastAsia="Times New Roman" w:hAnsi="Times New Roman" w:cs="Times New Roman"/>
        </w:rPr>
      </w:pPr>
      <w:r>
        <w:rPr>
          <w:rFonts w:ascii="Times New Roman" w:eastAsia="Arial" w:hAnsi="Times New Roman" w:cs="Times New Roman"/>
          <w:noProof/>
          <w:lang w:val="en-IN" w:eastAsia="en-IN" w:bidi="ar-SA"/>
        </w:rPr>
        <mc:AlternateContent>
          <mc:Choice Requires="wps">
            <w:drawing>
              <wp:anchor distT="0" distB="0" distL="114300" distR="114300" simplePos="0" relativeHeight="251700736" behindDoc="1" locked="0" layoutInCell="1" allowOverlap="1" wp14:anchorId="66C1BF07" wp14:editId="31CA5FC9">
                <wp:simplePos x="0" y="0"/>
                <wp:positionH relativeFrom="column">
                  <wp:posOffset>490855</wp:posOffset>
                </wp:positionH>
                <wp:positionV relativeFrom="paragraph">
                  <wp:posOffset>19050</wp:posOffset>
                </wp:positionV>
                <wp:extent cx="2120900" cy="0"/>
                <wp:effectExtent l="5080" t="8255" r="7620" b="1079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FA99A" id="Straight Connector 3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5pt,1.5pt" to="20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c2vHg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" strokeweight=".14039mm"/>
            </w:pict>
          </mc:Fallback>
        </mc:AlternateContent>
      </w:r>
    </w:p>
    <w:p w:rsidR="00BC0A7F" w:rsidRPr="00BB2F81" w:rsidRDefault="00BC0A7F" w:rsidP="00BC0A7F">
      <w:pPr>
        <w:spacing w:line="1" w:lineRule="exact"/>
        <w:rPr>
          <w:rFonts w:ascii="Times New Roman" w:eastAsia="Times New Roman" w:hAnsi="Times New Roman" w:cs="Times New Roman"/>
        </w:rPr>
      </w:pPr>
    </w:p>
    <w:p w:rsidR="00BC0A7F" w:rsidRPr="00BB2F81" w:rsidRDefault="00BC0A7F" w:rsidP="00BC0A7F">
      <w:pPr>
        <w:spacing w:line="0" w:lineRule="atLeast"/>
        <w:ind w:left="900"/>
        <w:rPr>
          <w:rFonts w:ascii="Times New Roman" w:eastAsia="Arial" w:hAnsi="Times New Roman" w:cs="Times New Roman"/>
        </w:rPr>
      </w:pPr>
      <w:r>
        <w:rPr>
          <w:rFonts w:ascii="Times New Roman" w:eastAsia="Arial" w:hAnsi="Times New Roman" w:cs="Times New Roman"/>
        </w:rPr>
        <w:t>Glowing Traffi</w:t>
      </w:r>
      <w:r w:rsidRPr="00BB2F81">
        <w:rPr>
          <w:rFonts w:ascii="Times New Roman" w:eastAsia="Arial" w:hAnsi="Times New Roman" w:cs="Times New Roman"/>
        </w:rPr>
        <w:t>c Lights</w:t>
      </w:r>
    </w:p>
    <w:p w:rsidR="00BC0A7F" w:rsidRPr="00BB2F81" w:rsidRDefault="00BC0A7F" w:rsidP="00BC0A7F">
      <w:pPr>
        <w:spacing w:line="20" w:lineRule="exact"/>
        <w:rPr>
          <w:rFonts w:ascii="Times New Roman" w:eastAsia="Times New Roman" w:hAnsi="Times New Roman" w:cs="Times New Roman"/>
        </w:rPr>
      </w:pPr>
      <w:r>
        <w:rPr>
          <w:rFonts w:ascii="Times New Roman" w:eastAsia="Arial" w:hAnsi="Times New Roman" w:cs="Times New Roman"/>
          <w:noProof/>
          <w:lang w:val="en-IN" w:eastAsia="en-IN" w:bidi="ar-SA"/>
        </w:rPr>
        <mc:AlternateContent>
          <mc:Choice Requires="wps">
            <w:drawing>
              <wp:anchor distT="0" distB="0" distL="114300" distR="114300" simplePos="0" relativeHeight="251701760" behindDoc="1" locked="0" layoutInCell="1" allowOverlap="1" wp14:anchorId="3BC97F9B" wp14:editId="3C313221">
                <wp:simplePos x="0" y="0"/>
                <wp:positionH relativeFrom="column">
                  <wp:posOffset>490855</wp:posOffset>
                </wp:positionH>
                <wp:positionV relativeFrom="paragraph">
                  <wp:posOffset>19050</wp:posOffset>
                </wp:positionV>
                <wp:extent cx="2120900" cy="0"/>
                <wp:effectExtent l="5080" t="6350" r="7620" b="1270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A2597" id="Straight Connector 31"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5pt,1.5pt" to="20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" strokeweight=".14039mm"/>
            </w:pict>
          </mc:Fallback>
        </mc:AlternateContent>
      </w:r>
    </w:p>
    <w:p w:rsidR="00BC0A7F" w:rsidRPr="00BB2F81" w:rsidRDefault="00BC0A7F" w:rsidP="00BC0A7F">
      <w:pPr>
        <w:spacing w:line="200" w:lineRule="exact"/>
        <w:rPr>
          <w:rFonts w:ascii="Times New Roman" w:eastAsia="Times New Roman" w:hAnsi="Times New Roman" w:cs="Times New Roman"/>
        </w:rPr>
      </w:pPr>
    </w:p>
    <w:p w:rsidR="00BC0A7F" w:rsidRPr="00001D6D" w:rsidRDefault="00BC0A7F" w:rsidP="00BC0A7F">
      <w:pPr>
        <w:spacing w:line="0" w:lineRule="atLeast"/>
        <w:ind w:left="780"/>
        <w:rPr>
          <w:rFonts w:ascii="Times New Roman" w:eastAsia="Arial" w:hAnsi="Times New Roman" w:cs="Times New Roman"/>
          <w:b/>
          <w:sz w:val="32"/>
          <w:szCs w:val="32"/>
        </w:rPr>
      </w:pPr>
      <w:r w:rsidRPr="00001D6D">
        <w:rPr>
          <w:rFonts w:ascii="Times New Roman" w:eastAsia="Arial" w:hAnsi="Times New Roman" w:cs="Times New Roman"/>
          <w:b/>
          <w:sz w:val="32"/>
          <w:szCs w:val="32"/>
        </w:rPr>
        <w:t>Conclusion</w:t>
      </w:r>
    </w:p>
    <w:p w:rsidR="00BC0A7F" w:rsidRPr="00BB2F81" w:rsidRDefault="00BC0A7F" w:rsidP="00BC0A7F">
      <w:pPr>
        <w:spacing w:line="262" w:lineRule="exact"/>
        <w:rPr>
          <w:rFonts w:ascii="Times New Roman" w:eastAsia="Times New Roman"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r>
        <w:rPr>
          <w:rFonts w:ascii="Times New Roman" w:eastAsia="Arial" w:hAnsi="Times New Roman" w:cs="Times New Roman"/>
        </w:rPr>
        <w:t>Thus, studied Traffi</w:t>
      </w:r>
      <w:r w:rsidRPr="00BB2F81">
        <w:rPr>
          <w:rFonts w:ascii="Times New Roman" w:eastAsia="Arial" w:hAnsi="Times New Roman" w:cs="Times New Roman"/>
        </w:rPr>
        <w:t>c light program and its practical implementation using Beaglebone Black Board in python.</w:t>
      </w:r>
    </w:p>
    <w:p w:rsidR="00BC0A7F" w:rsidRDefault="00BC0A7F" w:rsidP="00BC0A7F">
      <w:pPr>
        <w:tabs>
          <w:tab w:val="left" w:pos="9000"/>
        </w:tabs>
        <w:spacing w:line="229" w:lineRule="auto"/>
        <w:ind w:left="780"/>
        <w:rPr>
          <w:rFonts w:ascii="Times New Roman" w:eastAsia="Arial" w:hAnsi="Times New Roman" w:cs="Times New Roman"/>
        </w:rPr>
      </w:pPr>
    </w:p>
    <w:p w:rsidR="00BC0A7F" w:rsidRPr="00D1378C" w:rsidRDefault="00BC0A7F" w:rsidP="00BC0A7F">
      <w:pPr>
        <w:ind w:right="40"/>
        <w:jc w:val="center"/>
        <w:rPr>
          <w:sz w:val="20"/>
          <w:szCs w:val="20"/>
        </w:rPr>
      </w:pPr>
      <w:r w:rsidRPr="00D1378C">
        <w:rPr>
          <w:rFonts w:eastAsia="Arial"/>
          <w:sz w:val="41"/>
          <w:szCs w:val="41"/>
        </w:rPr>
        <w:lastRenderedPageBreak/>
        <w:t>Assignment Number: -</w:t>
      </w:r>
      <w:r>
        <w:rPr>
          <w:rFonts w:eastAsia="Arial"/>
          <w:sz w:val="41"/>
          <w:szCs w:val="41"/>
        </w:rPr>
        <w:t xml:space="preserve"> C</w:t>
      </w:r>
      <w:r w:rsidRPr="00D1378C">
        <w:rPr>
          <w:rFonts w:eastAsia="Arial"/>
          <w:sz w:val="41"/>
          <w:szCs w:val="41"/>
        </w:rPr>
        <w:t>-3</w:t>
      </w:r>
    </w:p>
    <w:p w:rsidR="00BC0A7F" w:rsidRPr="00D1378C" w:rsidRDefault="00BC0A7F" w:rsidP="00BC0A7F">
      <w:pPr>
        <w:spacing w:line="200" w:lineRule="exact"/>
      </w:pPr>
    </w:p>
    <w:p w:rsidR="00BC0A7F" w:rsidRPr="00D1378C" w:rsidRDefault="00BC0A7F" w:rsidP="00BC0A7F">
      <w:pPr>
        <w:spacing w:line="200" w:lineRule="exact"/>
      </w:pPr>
    </w:p>
    <w:p w:rsidR="00BC0A7F" w:rsidRPr="00D1378C" w:rsidRDefault="00BC0A7F" w:rsidP="00BC0A7F">
      <w:pPr>
        <w:spacing w:line="200" w:lineRule="exact"/>
      </w:pPr>
    </w:p>
    <w:p w:rsidR="00BC0A7F" w:rsidRPr="00D1378C" w:rsidRDefault="00BC0A7F" w:rsidP="00BC0A7F">
      <w:pPr>
        <w:rPr>
          <w:sz w:val="20"/>
          <w:szCs w:val="20"/>
        </w:rPr>
      </w:pPr>
      <w:r w:rsidRPr="00D1378C">
        <w:rPr>
          <w:rFonts w:eastAsia="Arial"/>
          <w:sz w:val="34"/>
          <w:szCs w:val="34"/>
        </w:rPr>
        <w:t>Problem Statement</w:t>
      </w:r>
    </w:p>
    <w:p w:rsidR="00BC0A7F" w:rsidRPr="00D1378C" w:rsidRDefault="00BC0A7F" w:rsidP="00BC0A7F">
      <w:pPr>
        <w:spacing w:line="262" w:lineRule="exact"/>
      </w:pPr>
    </w:p>
    <w:p w:rsidR="00BC0A7F" w:rsidRPr="00D1378C" w:rsidRDefault="00BC0A7F" w:rsidP="00BC0A7F">
      <w:pPr>
        <w:spacing w:line="200" w:lineRule="exact"/>
        <w:jc w:val="both"/>
      </w:pPr>
      <w:r w:rsidRPr="00D1378C">
        <w:rPr>
          <w:rFonts w:eastAsia="Arial"/>
        </w:rPr>
        <w:t>Write an application using Raspberry-Pi /Beagle board to control the operation of a hardware simulated lift elevator</w:t>
      </w:r>
    </w:p>
    <w:p w:rsidR="00BC0A7F" w:rsidRPr="00D1378C" w:rsidRDefault="00BC0A7F" w:rsidP="00BC0A7F">
      <w:pPr>
        <w:spacing w:line="234" w:lineRule="exact"/>
      </w:pPr>
    </w:p>
    <w:p w:rsidR="00BC0A7F" w:rsidRPr="00D1378C" w:rsidRDefault="00BC0A7F" w:rsidP="00BC0A7F">
      <w:pPr>
        <w:rPr>
          <w:sz w:val="20"/>
          <w:szCs w:val="20"/>
        </w:rPr>
      </w:pPr>
      <w:r w:rsidRPr="00D1378C">
        <w:rPr>
          <w:rFonts w:eastAsia="Arial"/>
          <w:sz w:val="34"/>
          <w:szCs w:val="34"/>
        </w:rPr>
        <w:t>Objective</w:t>
      </w:r>
    </w:p>
    <w:p w:rsidR="00BC0A7F" w:rsidRPr="00D1378C" w:rsidRDefault="00BC0A7F" w:rsidP="00BC0A7F">
      <w:pPr>
        <w:spacing w:line="218" w:lineRule="exact"/>
      </w:pPr>
    </w:p>
    <w:p w:rsidR="00BC0A7F" w:rsidRPr="00D1378C" w:rsidRDefault="00BC0A7F" w:rsidP="00BC0A7F">
      <w:pPr>
        <w:pStyle w:val="ListParagraph"/>
        <w:widowControl/>
        <w:numPr>
          <w:ilvl w:val="0"/>
          <w:numId w:val="33"/>
        </w:numPr>
        <w:suppressAutoHyphens w:val="0"/>
        <w:autoSpaceDN/>
        <w:rPr>
          <w:szCs w:val="24"/>
        </w:rPr>
      </w:pPr>
      <w:r w:rsidRPr="00D1378C">
        <w:rPr>
          <w:rFonts w:eastAsia="Arial"/>
          <w:szCs w:val="24"/>
        </w:rPr>
        <w:t>To understand the operations of LIFT.</w:t>
      </w:r>
    </w:p>
    <w:p w:rsidR="00BC0A7F" w:rsidRPr="00D1378C" w:rsidRDefault="00BC0A7F" w:rsidP="00BC0A7F">
      <w:pPr>
        <w:pStyle w:val="ListParagraph"/>
        <w:widowControl/>
        <w:numPr>
          <w:ilvl w:val="0"/>
          <w:numId w:val="33"/>
        </w:numPr>
        <w:suppressAutoHyphens w:val="0"/>
        <w:autoSpaceDN/>
        <w:rPr>
          <w:szCs w:val="24"/>
        </w:rPr>
      </w:pPr>
      <w:r w:rsidRPr="00D1378C">
        <w:rPr>
          <w:rFonts w:eastAsia="Arial"/>
          <w:szCs w:val="24"/>
        </w:rPr>
        <w:t>To understand how to write programs for Beaglebone Black in Python.</w:t>
      </w:r>
    </w:p>
    <w:p w:rsidR="00BC0A7F" w:rsidRPr="00D1378C" w:rsidRDefault="00BC0A7F" w:rsidP="00BC0A7F">
      <w:pPr>
        <w:spacing w:line="254" w:lineRule="exact"/>
        <w:rPr>
          <w:sz w:val="20"/>
          <w:szCs w:val="20"/>
        </w:rPr>
      </w:pPr>
      <w:bookmarkStart w:id="10" w:name="page2"/>
      <w:bookmarkEnd w:id="10"/>
    </w:p>
    <w:p w:rsidR="00BC0A7F" w:rsidRPr="00D1378C" w:rsidRDefault="00BC0A7F" w:rsidP="00BC0A7F">
      <w:pPr>
        <w:ind w:left="780"/>
        <w:rPr>
          <w:sz w:val="20"/>
          <w:szCs w:val="20"/>
        </w:rPr>
      </w:pPr>
      <w:r w:rsidRPr="00D1378C">
        <w:rPr>
          <w:rFonts w:eastAsia="Arial"/>
          <w:sz w:val="29"/>
          <w:szCs w:val="29"/>
        </w:rPr>
        <w:t>Pinout Diagram</w:t>
      </w:r>
    </w:p>
    <w:p w:rsidR="00BC0A7F" w:rsidRPr="00D1378C" w:rsidRDefault="00BC0A7F" w:rsidP="00BC0A7F">
      <w:pPr>
        <w:spacing w:line="2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r w:rsidRPr="00D1378C">
        <w:rPr>
          <w:noProof/>
          <w:sz w:val="20"/>
          <w:szCs w:val="20"/>
          <w:lang w:val="en-IN" w:eastAsia="en-IN" w:bidi="ar-SA"/>
        </w:rPr>
        <w:drawing>
          <wp:anchor distT="0" distB="0" distL="114300" distR="114300" simplePos="0" relativeHeight="251703808" behindDoc="1" locked="0" layoutInCell="0" allowOverlap="1" wp14:anchorId="4FA7944F" wp14:editId="6AF1694C">
            <wp:simplePos x="0" y="0"/>
            <wp:positionH relativeFrom="column">
              <wp:posOffset>490888</wp:posOffset>
            </wp:positionH>
            <wp:positionV relativeFrom="paragraph">
              <wp:posOffset>5080</wp:posOffset>
            </wp:positionV>
            <wp:extent cx="4600876" cy="4600876"/>
            <wp:effectExtent l="0" t="0" r="952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blip>
                    <a:srcRect/>
                    <a:stretch>
                      <a:fillRect/>
                    </a:stretch>
                  </pic:blipFill>
                  <pic:spPr bwMode="auto">
                    <a:xfrm>
                      <a:off x="0" y="0"/>
                      <a:ext cx="4600467" cy="4600467"/>
                    </a:xfrm>
                    <a:prstGeom prst="rect">
                      <a:avLst/>
                    </a:prstGeom>
                    <a:noFill/>
                  </pic:spPr>
                </pic:pic>
              </a:graphicData>
            </a:graphic>
            <wp14:sizeRelH relativeFrom="margin">
              <wp14:pctWidth>0</wp14:pctWidth>
            </wp14:sizeRelH>
            <wp14:sizeRelV relativeFrom="margin">
              <wp14:pctHeight>0</wp14:pctHeight>
            </wp14:sizeRelV>
          </wp:anchor>
        </w:drawing>
      </w: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ind w:right="40"/>
        <w:jc w:val="center"/>
        <w:rPr>
          <w:sz w:val="20"/>
          <w:szCs w:val="20"/>
        </w:rPr>
      </w:pPr>
      <w:r w:rsidRPr="00D1378C">
        <w:rPr>
          <w:rFonts w:eastAsia="Arial"/>
        </w:rPr>
        <w:t>Figure 1: Pinout Diagram</w:t>
      </w:r>
    </w:p>
    <w:p w:rsidR="00BC0A7F" w:rsidRPr="00D1378C" w:rsidRDefault="00BC0A7F" w:rsidP="00BC0A7F">
      <w:pPr>
        <w:sectPr w:rsidR="00BC0A7F" w:rsidRPr="00D1378C" w:rsidSect="00BC0A7F">
          <w:type w:val="continuous"/>
          <w:pgSz w:w="12240" w:h="15840"/>
          <w:pgMar w:top="1440" w:right="1440" w:bottom="1440" w:left="1440" w:header="0" w:footer="0" w:gutter="0"/>
          <w:cols w:space="720" w:equalWidth="0">
            <w:col w:w="9360"/>
          </w:cols>
        </w:sectPr>
      </w:pPr>
    </w:p>
    <w:p w:rsidR="00BC0A7F" w:rsidRPr="004F710E" w:rsidRDefault="00BC0A7F" w:rsidP="00BC0A7F">
      <w:pPr>
        <w:ind w:left="780"/>
        <w:rPr>
          <w:b/>
          <w:sz w:val="32"/>
          <w:szCs w:val="32"/>
        </w:rPr>
      </w:pPr>
      <w:bookmarkStart w:id="11" w:name="page3"/>
      <w:bookmarkEnd w:id="11"/>
      <w:r w:rsidRPr="004F710E">
        <w:rPr>
          <w:rFonts w:eastAsia="Arial"/>
          <w:b/>
          <w:sz w:val="32"/>
          <w:szCs w:val="32"/>
        </w:rPr>
        <w:lastRenderedPageBreak/>
        <w:t>Algorithm</w:t>
      </w:r>
    </w:p>
    <w:p w:rsidR="00BC0A7F" w:rsidRPr="00D1378C" w:rsidRDefault="00BC0A7F" w:rsidP="00BC0A7F">
      <w:pPr>
        <w:spacing w:line="224" w:lineRule="exact"/>
        <w:rPr>
          <w:sz w:val="20"/>
          <w:szCs w:val="20"/>
        </w:rPr>
      </w:pPr>
    </w:p>
    <w:p w:rsidR="00BC0A7F" w:rsidRPr="00D1378C" w:rsidRDefault="00BC0A7F" w:rsidP="00BC0A7F">
      <w:pPr>
        <w:widowControl/>
        <w:numPr>
          <w:ilvl w:val="0"/>
          <w:numId w:val="25"/>
        </w:numPr>
        <w:tabs>
          <w:tab w:val="left" w:pos="1360"/>
        </w:tabs>
        <w:suppressAutoHyphens w:val="0"/>
        <w:autoSpaceDN/>
        <w:ind w:left="1360" w:hanging="297"/>
        <w:rPr>
          <w:rFonts w:eastAsia="Arial"/>
        </w:rPr>
      </w:pPr>
      <w:r w:rsidRPr="00D1378C">
        <w:rPr>
          <w:rFonts w:eastAsia="Arial"/>
        </w:rPr>
        <w:t>Import appropriate libraries into the program.</w:t>
      </w:r>
    </w:p>
    <w:p w:rsidR="00BC0A7F" w:rsidRPr="00D1378C" w:rsidRDefault="00BC0A7F" w:rsidP="00BC0A7F">
      <w:pPr>
        <w:spacing w:line="266" w:lineRule="exact"/>
        <w:rPr>
          <w:rFonts w:eastAsia="Arial"/>
        </w:rPr>
      </w:pPr>
    </w:p>
    <w:p w:rsidR="00BC0A7F" w:rsidRPr="00D1378C" w:rsidRDefault="00BC0A7F" w:rsidP="00BC0A7F">
      <w:pPr>
        <w:ind w:left="1360"/>
        <w:rPr>
          <w:rFonts w:eastAsia="Arial"/>
        </w:rPr>
      </w:pPr>
      <w:r w:rsidRPr="00D1378C">
        <w:rPr>
          <w:rFonts w:eastAsia="Arial"/>
        </w:rPr>
        <w:t>Ex:</w:t>
      </w:r>
    </w:p>
    <w:p w:rsidR="00BC0A7F" w:rsidRPr="00D1378C" w:rsidRDefault="00BC0A7F" w:rsidP="00BC0A7F">
      <w:pPr>
        <w:spacing w:line="68" w:lineRule="exact"/>
        <w:rPr>
          <w:rFonts w:eastAsia="Arial"/>
        </w:rPr>
      </w:pPr>
    </w:p>
    <w:p w:rsidR="00BC0A7F" w:rsidRPr="00D1378C" w:rsidRDefault="00BC0A7F" w:rsidP="00BC0A7F">
      <w:pPr>
        <w:spacing w:line="221" w:lineRule="auto"/>
        <w:ind w:left="1360" w:right="3940"/>
        <w:rPr>
          <w:rFonts w:eastAsia="Arial"/>
        </w:rPr>
      </w:pPr>
      <w:r w:rsidRPr="00D1378C">
        <w:rPr>
          <w:rFonts w:eastAsia="Arial"/>
        </w:rPr>
        <w:t>import Adafruit_BBIO.GPIO as GPIO import time</w:t>
      </w:r>
    </w:p>
    <w:p w:rsidR="00BC0A7F" w:rsidRPr="00D1378C" w:rsidRDefault="00BC0A7F" w:rsidP="00BC0A7F">
      <w:pPr>
        <w:spacing w:line="278" w:lineRule="exact"/>
        <w:rPr>
          <w:rFonts w:eastAsia="Arial"/>
        </w:rPr>
      </w:pPr>
    </w:p>
    <w:p w:rsidR="00BC0A7F" w:rsidRPr="00D1378C" w:rsidRDefault="00BC0A7F" w:rsidP="00BC0A7F">
      <w:pPr>
        <w:widowControl/>
        <w:numPr>
          <w:ilvl w:val="0"/>
          <w:numId w:val="25"/>
        </w:numPr>
        <w:tabs>
          <w:tab w:val="left" w:pos="1360"/>
        </w:tabs>
        <w:suppressAutoHyphens w:val="0"/>
        <w:autoSpaceDN/>
        <w:ind w:left="1360" w:hanging="297"/>
        <w:rPr>
          <w:rFonts w:eastAsia="Arial"/>
        </w:rPr>
      </w:pPr>
      <w:r w:rsidRPr="00D1378C">
        <w:rPr>
          <w:rFonts w:eastAsia="Arial"/>
        </w:rPr>
        <w:t>Set the pins on the kit to IN/OUT mode.</w:t>
      </w:r>
    </w:p>
    <w:p w:rsidR="00BC0A7F" w:rsidRPr="00D1378C" w:rsidRDefault="00BC0A7F" w:rsidP="00BC0A7F">
      <w:pPr>
        <w:spacing w:line="266" w:lineRule="exact"/>
        <w:rPr>
          <w:rFonts w:eastAsia="Arial"/>
        </w:rPr>
      </w:pPr>
    </w:p>
    <w:p w:rsidR="00BC0A7F" w:rsidRPr="00D1378C" w:rsidRDefault="00BC0A7F" w:rsidP="00BC0A7F">
      <w:pPr>
        <w:ind w:left="1360"/>
        <w:rPr>
          <w:rFonts w:eastAsia="Arial"/>
        </w:rPr>
      </w:pPr>
      <w:r w:rsidRPr="00D1378C">
        <w:rPr>
          <w:rFonts w:eastAsia="Arial"/>
        </w:rPr>
        <w:t>Ex:</w:t>
      </w:r>
    </w:p>
    <w:p w:rsidR="00BC0A7F" w:rsidRPr="00D1378C" w:rsidRDefault="00BC0A7F" w:rsidP="00BC0A7F">
      <w:pPr>
        <w:spacing w:line="68" w:lineRule="exact"/>
        <w:rPr>
          <w:rFonts w:eastAsia="Arial"/>
        </w:rPr>
      </w:pPr>
    </w:p>
    <w:p w:rsidR="00BC0A7F" w:rsidRPr="00D1378C" w:rsidRDefault="00BC0A7F" w:rsidP="00BC0A7F">
      <w:pPr>
        <w:spacing w:line="230" w:lineRule="auto"/>
        <w:ind w:left="1360" w:right="4540"/>
        <w:rPr>
          <w:rFonts w:eastAsia="Arial"/>
        </w:rPr>
      </w:pPr>
      <w:r w:rsidRPr="00D1378C">
        <w:rPr>
          <w:rFonts w:eastAsia="Arial"/>
          <w:sz w:val="23"/>
          <w:szCs w:val="23"/>
        </w:rPr>
        <w:t>GPIO.setup("P8_7",GPIO.IN) GPIO.setup("P8_11",GPIO.OUT)</w:t>
      </w:r>
    </w:p>
    <w:p w:rsidR="00BC0A7F" w:rsidRPr="00D1378C" w:rsidRDefault="00BC0A7F" w:rsidP="00BC0A7F">
      <w:pPr>
        <w:spacing w:line="280" w:lineRule="exact"/>
        <w:rPr>
          <w:rFonts w:eastAsia="Arial"/>
        </w:rPr>
      </w:pPr>
    </w:p>
    <w:p w:rsidR="00BC0A7F" w:rsidRPr="00D1378C" w:rsidRDefault="00BC0A7F" w:rsidP="00BC0A7F">
      <w:pPr>
        <w:widowControl/>
        <w:numPr>
          <w:ilvl w:val="0"/>
          <w:numId w:val="25"/>
        </w:numPr>
        <w:tabs>
          <w:tab w:val="left" w:pos="1360"/>
        </w:tabs>
        <w:suppressAutoHyphens w:val="0"/>
        <w:autoSpaceDN/>
        <w:ind w:left="1360" w:hanging="297"/>
        <w:rPr>
          <w:rFonts w:eastAsia="Arial"/>
        </w:rPr>
      </w:pPr>
      <w:r w:rsidRPr="00D1378C">
        <w:rPr>
          <w:rFonts w:eastAsia="Arial"/>
        </w:rPr>
        <w:t>Set Flags.</w:t>
      </w:r>
    </w:p>
    <w:p w:rsidR="00BC0A7F" w:rsidRPr="00D1378C" w:rsidRDefault="00BC0A7F" w:rsidP="00BC0A7F">
      <w:pPr>
        <w:spacing w:line="266" w:lineRule="exact"/>
        <w:rPr>
          <w:rFonts w:eastAsia="Arial"/>
        </w:rPr>
      </w:pPr>
    </w:p>
    <w:p w:rsidR="00BC0A7F" w:rsidRPr="00D1378C" w:rsidRDefault="00BC0A7F" w:rsidP="00BC0A7F">
      <w:pPr>
        <w:ind w:left="1360"/>
        <w:rPr>
          <w:rFonts w:eastAsia="Arial"/>
        </w:rPr>
      </w:pPr>
      <w:r w:rsidRPr="00D1378C">
        <w:rPr>
          <w:rFonts w:eastAsia="Arial"/>
        </w:rPr>
        <w:t>Ex:</w:t>
      </w:r>
    </w:p>
    <w:p w:rsidR="00BC0A7F" w:rsidRPr="00D1378C" w:rsidRDefault="00BC0A7F" w:rsidP="00BC0A7F">
      <w:pPr>
        <w:spacing w:line="12" w:lineRule="exact"/>
        <w:rPr>
          <w:rFonts w:eastAsia="Arial"/>
        </w:rPr>
      </w:pPr>
    </w:p>
    <w:p w:rsidR="00BC0A7F" w:rsidRPr="00D1378C" w:rsidRDefault="00BC0A7F" w:rsidP="00BC0A7F">
      <w:pPr>
        <w:ind w:left="1360"/>
        <w:rPr>
          <w:rFonts w:eastAsia="Arial"/>
        </w:rPr>
      </w:pPr>
      <w:r w:rsidRPr="00D1378C">
        <w:rPr>
          <w:rFonts w:eastAsia="Arial"/>
        </w:rPr>
        <w:t>lg=1</w:t>
      </w:r>
    </w:p>
    <w:p w:rsidR="00BC0A7F" w:rsidRPr="00D1378C" w:rsidRDefault="00BC0A7F" w:rsidP="00BC0A7F">
      <w:pPr>
        <w:spacing w:line="12" w:lineRule="exact"/>
        <w:rPr>
          <w:rFonts w:eastAsia="Arial"/>
        </w:rPr>
      </w:pPr>
    </w:p>
    <w:p w:rsidR="00BC0A7F" w:rsidRPr="00D1378C" w:rsidRDefault="00BC0A7F" w:rsidP="00BC0A7F">
      <w:pPr>
        <w:ind w:left="1360"/>
        <w:rPr>
          <w:rFonts w:eastAsia="Arial"/>
        </w:rPr>
      </w:pPr>
      <w:r w:rsidRPr="00D1378C">
        <w:rPr>
          <w:rFonts w:eastAsia="Arial"/>
        </w:rPr>
        <w:t>lf=0</w:t>
      </w:r>
    </w:p>
    <w:p w:rsidR="00BC0A7F" w:rsidRPr="00D1378C" w:rsidRDefault="00BC0A7F" w:rsidP="00BC0A7F">
      <w:pPr>
        <w:spacing w:line="12" w:lineRule="exact"/>
        <w:rPr>
          <w:rFonts w:eastAsia="Arial"/>
        </w:rPr>
      </w:pPr>
    </w:p>
    <w:p w:rsidR="00BC0A7F" w:rsidRPr="00D1378C" w:rsidRDefault="00BC0A7F" w:rsidP="00BC0A7F">
      <w:pPr>
        <w:ind w:left="1360"/>
        <w:rPr>
          <w:rFonts w:eastAsia="Arial"/>
        </w:rPr>
      </w:pPr>
      <w:r w:rsidRPr="00D1378C">
        <w:rPr>
          <w:rFonts w:eastAsia="Arial"/>
        </w:rPr>
        <w:t>ls=0</w:t>
      </w:r>
    </w:p>
    <w:p w:rsidR="00BC0A7F" w:rsidRPr="00D1378C" w:rsidRDefault="00BC0A7F" w:rsidP="00BC0A7F">
      <w:pPr>
        <w:spacing w:line="12" w:lineRule="exact"/>
        <w:rPr>
          <w:rFonts w:eastAsia="Arial"/>
        </w:rPr>
      </w:pPr>
    </w:p>
    <w:p w:rsidR="00BC0A7F" w:rsidRPr="00D1378C" w:rsidRDefault="00BC0A7F" w:rsidP="00BC0A7F">
      <w:pPr>
        <w:ind w:left="1360"/>
        <w:rPr>
          <w:rFonts w:eastAsia="Arial"/>
        </w:rPr>
      </w:pPr>
      <w:r w:rsidRPr="00D1378C">
        <w:rPr>
          <w:rFonts w:eastAsia="Arial"/>
        </w:rPr>
        <w:t>lt=0</w:t>
      </w:r>
    </w:p>
    <w:p w:rsidR="00BC0A7F" w:rsidRPr="00D1378C" w:rsidRDefault="00BC0A7F" w:rsidP="00BC0A7F">
      <w:pPr>
        <w:spacing w:line="316" w:lineRule="exact"/>
        <w:rPr>
          <w:rFonts w:eastAsia="Arial"/>
        </w:rPr>
      </w:pPr>
    </w:p>
    <w:p w:rsidR="00BC0A7F" w:rsidRPr="00D1378C" w:rsidRDefault="00BC0A7F" w:rsidP="00BC0A7F">
      <w:pPr>
        <w:widowControl/>
        <w:numPr>
          <w:ilvl w:val="0"/>
          <w:numId w:val="25"/>
        </w:numPr>
        <w:tabs>
          <w:tab w:val="left" w:pos="1360"/>
        </w:tabs>
        <w:suppressAutoHyphens w:val="0"/>
        <w:autoSpaceDN/>
        <w:spacing w:line="236" w:lineRule="auto"/>
        <w:ind w:left="1360" w:right="820" w:hanging="297"/>
        <w:jc w:val="both"/>
        <w:rPr>
          <w:rFonts w:eastAsia="Arial"/>
        </w:rPr>
      </w:pPr>
      <w:r w:rsidRPr="00D1378C">
        <w:rPr>
          <w:rFonts w:eastAsia="Arial"/>
        </w:rPr>
        <w:t>De ne functions pzero(),pone(),ptwo(),pthree() to print zero, one, two, three respectively i.e to display zero, one, two, three on the seven seg-ment display.</w:t>
      </w:r>
    </w:p>
    <w:p w:rsidR="00BC0A7F" w:rsidRPr="00D1378C" w:rsidRDefault="00BC0A7F" w:rsidP="00BC0A7F">
      <w:pPr>
        <w:spacing w:line="267" w:lineRule="exact"/>
        <w:rPr>
          <w:rFonts w:eastAsia="Arial"/>
        </w:rPr>
      </w:pPr>
    </w:p>
    <w:p w:rsidR="00BC0A7F" w:rsidRPr="00D1378C" w:rsidRDefault="00BC0A7F" w:rsidP="00BC0A7F">
      <w:pPr>
        <w:ind w:left="1360"/>
        <w:rPr>
          <w:rFonts w:eastAsia="Arial"/>
        </w:rPr>
      </w:pPr>
      <w:r w:rsidRPr="00D1378C">
        <w:rPr>
          <w:rFonts w:eastAsia="Arial"/>
        </w:rPr>
        <w:t>Ex:</w:t>
      </w:r>
    </w:p>
    <w:p w:rsidR="00BC0A7F" w:rsidRPr="00D1378C" w:rsidRDefault="00BC0A7F" w:rsidP="00BC0A7F">
      <w:pPr>
        <w:spacing w:line="12" w:lineRule="exact"/>
        <w:rPr>
          <w:rFonts w:eastAsia="Arial"/>
        </w:rPr>
      </w:pPr>
    </w:p>
    <w:p w:rsidR="00BC0A7F" w:rsidRPr="00D1378C" w:rsidRDefault="00BC0A7F" w:rsidP="00BC0A7F">
      <w:pPr>
        <w:ind w:left="1360"/>
        <w:rPr>
          <w:rFonts w:eastAsia="Arial"/>
        </w:rPr>
      </w:pPr>
      <w:r w:rsidRPr="00D1378C">
        <w:rPr>
          <w:rFonts w:eastAsia="Arial"/>
        </w:rPr>
        <w:t>def pzero():</w:t>
      </w:r>
    </w:p>
    <w:p w:rsidR="00BC0A7F" w:rsidRPr="00D1378C" w:rsidRDefault="00BC0A7F" w:rsidP="00BC0A7F">
      <w:pPr>
        <w:spacing w:line="68" w:lineRule="exact"/>
        <w:rPr>
          <w:rFonts w:eastAsia="Arial"/>
        </w:rPr>
      </w:pPr>
    </w:p>
    <w:p w:rsidR="00BC0A7F" w:rsidRPr="00D1378C" w:rsidRDefault="00BC0A7F" w:rsidP="00BC0A7F">
      <w:pPr>
        <w:spacing w:line="254" w:lineRule="auto"/>
        <w:ind w:left="1360" w:right="4420"/>
        <w:jc w:val="both"/>
        <w:rPr>
          <w:rFonts w:eastAsia="Arial"/>
        </w:rPr>
      </w:pPr>
      <w:r w:rsidRPr="00D1378C">
        <w:rPr>
          <w:rFonts w:eastAsia="Arial"/>
          <w:sz w:val="23"/>
          <w:szCs w:val="23"/>
        </w:rPr>
        <w:t>GPIO.output("P8_11",GPIO.LOW) GPIO.output("P8_12",GPIO.LOW) GPIO.output("P8_13",GPIO.LOW) GPIO.output("P8_14",GPIO.LOW) GPIO.output("P8_15",GPIO.LOW) GPIO.output("P8_16",GPIO.LOW)</w:t>
      </w:r>
    </w:p>
    <w:p w:rsidR="00BC0A7F" w:rsidRPr="00D1378C" w:rsidRDefault="00BC0A7F" w:rsidP="00BC0A7F">
      <w:pPr>
        <w:spacing w:line="54" w:lineRule="exact"/>
        <w:rPr>
          <w:rFonts w:eastAsia="Arial"/>
        </w:rPr>
      </w:pPr>
    </w:p>
    <w:p w:rsidR="00BC0A7F" w:rsidRPr="00D1378C" w:rsidRDefault="00BC0A7F" w:rsidP="00BC0A7F">
      <w:pPr>
        <w:spacing w:line="221" w:lineRule="auto"/>
        <w:ind w:left="1360" w:right="4300"/>
        <w:jc w:val="both"/>
        <w:rPr>
          <w:rFonts w:eastAsia="Arial"/>
        </w:rPr>
      </w:pPr>
      <w:r w:rsidRPr="00D1378C">
        <w:rPr>
          <w:rFonts w:eastAsia="Arial"/>
        </w:rPr>
        <w:t>GPIO.output("P8_17",GPIO.HIGH) GPIO.output("P8_18",GPIO.HIGH)</w:t>
      </w:r>
    </w:p>
    <w:p w:rsidR="00BC0A7F" w:rsidRPr="00D1378C" w:rsidRDefault="00BC0A7F" w:rsidP="00BC0A7F">
      <w:pPr>
        <w:spacing w:line="200" w:lineRule="exact"/>
        <w:rPr>
          <w:rFonts w:eastAsia="Arial"/>
        </w:rPr>
      </w:pPr>
    </w:p>
    <w:p w:rsidR="00BC0A7F" w:rsidRPr="00D1378C" w:rsidRDefault="00BC0A7F" w:rsidP="00BC0A7F">
      <w:pPr>
        <w:spacing w:line="367" w:lineRule="exact"/>
        <w:rPr>
          <w:rFonts w:eastAsia="Arial"/>
        </w:rPr>
      </w:pPr>
    </w:p>
    <w:p w:rsidR="00BC0A7F" w:rsidRPr="00D1378C" w:rsidRDefault="00BC0A7F" w:rsidP="00BC0A7F">
      <w:pPr>
        <w:widowControl/>
        <w:numPr>
          <w:ilvl w:val="0"/>
          <w:numId w:val="25"/>
        </w:numPr>
        <w:tabs>
          <w:tab w:val="left" w:pos="1360"/>
        </w:tabs>
        <w:suppressAutoHyphens w:val="0"/>
        <w:autoSpaceDN/>
        <w:ind w:left="1360" w:hanging="297"/>
        <w:rPr>
          <w:rFonts w:eastAsia="Arial"/>
        </w:rPr>
      </w:pPr>
      <w:r w:rsidRPr="00D1378C">
        <w:rPr>
          <w:rFonts w:eastAsia="Arial"/>
        </w:rPr>
        <w:t>De ne function led() which glows appropriate LEDs(green, yellow).</w:t>
      </w:r>
    </w:p>
    <w:p w:rsidR="00BC0A7F" w:rsidRPr="00D1378C" w:rsidRDefault="00BC0A7F" w:rsidP="00BC0A7F">
      <w:pPr>
        <w:sectPr w:rsidR="00BC0A7F" w:rsidRPr="00D1378C">
          <w:pgSz w:w="12240" w:h="15840"/>
          <w:pgMar w:top="1440" w:right="1440" w:bottom="1440" w:left="1440" w:header="0" w:footer="0" w:gutter="0"/>
          <w:cols w:space="720" w:equalWidth="0">
            <w:col w:w="9360"/>
          </w:cols>
        </w:sectPr>
      </w:pPr>
    </w:p>
    <w:p w:rsidR="00BC0A7F" w:rsidRPr="00D1378C" w:rsidRDefault="00BC0A7F" w:rsidP="00BC0A7F">
      <w:pPr>
        <w:spacing w:line="356" w:lineRule="exact"/>
        <w:rPr>
          <w:sz w:val="20"/>
          <w:szCs w:val="20"/>
        </w:rPr>
      </w:pPr>
    </w:p>
    <w:p w:rsidR="00BC0A7F" w:rsidRPr="00D1378C" w:rsidRDefault="00BC0A7F" w:rsidP="00BC0A7F">
      <w:pPr>
        <w:sectPr w:rsidR="00BC0A7F" w:rsidRPr="00D1378C">
          <w:type w:val="continuous"/>
          <w:pgSz w:w="12240" w:h="15840"/>
          <w:pgMar w:top="1440" w:right="1440" w:bottom="1440" w:left="1440" w:header="0" w:footer="0" w:gutter="0"/>
          <w:cols w:space="720" w:equalWidth="0">
            <w:col w:w="9360"/>
          </w:cols>
        </w:sectPr>
      </w:pPr>
    </w:p>
    <w:p w:rsidR="00BC0A7F" w:rsidRPr="00D1378C" w:rsidRDefault="00BC0A7F" w:rsidP="00BC0A7F">
      <w:pPr>
        <w:spacing w:line="200" w:lineRule="exact"/>
        <w:rPr>
          <w:sz w:val="20"/>
          <w:szCs w:val="20"/>
        </w:rPr>
      </w:pPr>
      <w:bookmarkStart w:id="12" w:name="page4"/>
      <w:bookmarkEnd w:id="12"/>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93" w:lineRule="exact"/>
        <w:rPr>
          <w:sz w:val="20"/>
          <w:szCs w:val="20"/>
        </w:rPr>
      </w:pPr>
    </w:p>
    <w:p w:rsidR="00BC0A7F" w:rsidRPr="00D1378C" w:rsidRDefault="00BC0A7F" w:rsidP="00BC0A7F">
      <w:pPr>
        <w:rPr>
          <w:sz w:val="20"/>
          <w:szCs w:val="20"/>
        </w:rPr>
      </w:pPr>
      <w:r>
        <w:rPr>
          <w:rFonts w:eastAsia="Arial"/>
        </w:rPr>
        <w:t xml:space="preserve">                </w:t>
      </w:r>
      <w:r w:rsidRPr="00D1378C">
        <w:rPr>
          <w:rFonts w:eastAsia="Arial"/>
        </w:rPr>
        <w:t>Ex:</w:t>
      </w:r>
    </w:p>
    <w:p w:rsidR="00BC0A7F" w:rsidRPr="00D1378C" w:rsidRDefault="00BC0A7F" w:rsidP="00BC0A7F">
      <w:pPr>
        <w:spacing w:line="13" w:lineRule="exact"/>
        <w:rPr>
          <w:sz w:val="20"/>
          <w:szCs w:val="20"/>
        </w:rPr>
      </w:pPr>
    </w:p>
    <w:p w:rsidR="00BC0A7F" w:rsidRPr="00D1378C" w:rsidRDefault="00BC0A7F" w:rsidP="00BC0A7F">
      <w:pPr>
        <w:ind w:left="1360"/>
        <w:rPr>
          <w:sz w:val="20"/>
          <w:szCs w:val="20"/>
        </w:rPr>
      </w:pPr>
      <w:r w:rsidRPr="00D1378C">
        <w:rPr>
          <w:rFonts w:eastAsia="Arial"/>
        </w:rPr>
        <w:t>def led(str) :</w:t>
      </w:r>
    </w:p>
    <w:p w:rsidR="00BC0A7F" w:rsidRPr="00D1378C" w:rsidRDefault="00BC0A7F" w:rsidP="00BC0A7F">
      <w:pPr>
        <w:spacing w:line="13" w:lineRule="exact"/>
        <w:rPr>
          <w:sz w:val="20"/>
          <w:szCs w:val="20"/>
        </w:rPr>
      </w:pPr>
    </w:p>
    <w:p w:rsidR="00BC0A7F" w:rsidRPr="00D1378C" w:rsidRDefault="00BC0A7F" w:rsidP="00BC0A7F">
      <w:pPr>
        <w:ind w:left="1360"/>
        <w:rPr>
          <w:sz w:val="20"/>
          <w:szCs w:val="20"/>
        </w:rPr>
      </w:pPr>
      <w:r w:rsidRPr="00D1378C">
        <w:rPr>
          <w:rFonts w:eastAsia="Arial"/>
        </w:rPr>
        <w:t>GPIO.output("P9_11",GPIO.LOW)</w:t>
      </w:r>
    </w:p>
    <w:p w:rsidR="00BC0A7F" w:rsidRPr="00D1378C" w:rsidRDefault="00BC0A7F" w:rsidP="00BC0A7F">
      <w:pPr>
        <w:spacing w:line="13" w:lineRule="exact"/>
        <w:rPr>
          <w:sz w:val="20"/>
          <w:szCs w:val="20"/>
        </w:rPr>
      </w:pPr>
    </w:p>
    <w:p w:rsidR="00BC0A7F" w:rsidRPr="00D1378C" w:rsidRDefault="00BC0A7F" w:rsidP="00BC0A7F">
      <w:pPr>
        <w:ind w:left="1360"/>
        <w:rPr>
          <w:sz w:val="20"/>
          <w:szCs w:val="20"/>
        </w:rPr>
      </w:pPr>
      <w:r w:rsidRPr="00D1378C">
        <w:rPr>
          <w:rFonts w:eastAsia="Arial"/>
        </w:rPr>
        <w:t>GPIO.output("P9_12",GPIO.LOW)</w:t>
      </w:r>
    </w:p>
    <w:p w:rsidR="00BC0A7F" w:rsidRPr="00D1378C" w:rsidRDefault="00BC0A7F" w:rsidP="00BC0A7F">
      <w:pPr>
        <w:spacing w:line="13" w:lineRule="exact"/>
        <w:rPr>
          <w:sz w:val="20"/>
          <w:szCs w:val="20"/>
        </w:rPr>
      </w:pPr>
    </w:p>
    <w:p w:rsidR="00BC0A7F" w:rsidRPr="00D1378C" w:rsidRDefault="00BC0A7F" w:rsidP="00BC0A7F">
      <w:pPr>
        <w:ind w:left="1360"/>
        <w:rPr>
          <w:sz w:val="20"/>
          <w:szCs w:val="20"/>
        </w:rPr>
      </w:pPr>
      <w:r w:rsidRPr="00D1378C">
        <w:rPr>
          <w:rFonts w:eastAsia="Arial"/>
        </w:rPr>
        <w:t>GPIO.output("P9_13",GPIO.LOW)</w:t>
      </w:r>
    </w:p>
    <w:p w:rsidR="00BC0A7F" w:rsidRPr="00D1378C" w:rsidRDefault="00BC0A7F" w:rsidP="00BC0A7F">
      <w:pPr>
        <w:spacing w:line="13" w:lineRule="exact"/>
        <w:rPr>
          <w:sz w:val="20"/>
          <w:szCs w:val="20"/>
        </w:rPr>
      </w:pPr>
    </w:p>
    <w:p w:rsidR="00BC0A7F" w:rsidRPr="00D1378C" w:rsidRDefault="00BC0A7F" w:rsidP="00BC0A7F">
      <w:pPr>
        <w:ind w:left="1360"/>
        <w:rPr>
          <w:sz w:val="20"/>
          <w:szCs w:val="20"/>
        </w:rPr>
      </w:pPr>
      <w:r w:rsidRPr="00D1378C">
        <w:rPr>
          <w:rFonts w:eastAsia="Arial"/>
        </w:rPr>
        <w:t>GPIO.output("P9_14",GPIO.LOW)</w:t>
      </w:r>
    </w:p>
    <w:p w:rsidR="00BC0A7F" w:rsidRPr="00D1378C" w:rsidRDefault="00BC0A7F" w:rsidP="00BC0A7F">
      <w:pPr>
        <w:spacing w:line="13" w:lineRule="exact"/>
        <w:rPr>
          <w:sz w:val="20"/>
          <w:szCs w:val="20"/>
        </w:rPr>
      </w:pPr>
    </w:p>
    <w:p w:rsidR="00BC0A7F" w:rsidRPr="00D1378C" w:rsidRDefault="00BC0A7F" w:rsidP="00BC0A7F">
      <w:pPr>
        <w:ind w:left="1360"/>
        <w:rPr>
          <w:sz w:val="20"/>
          <w:szCs w:val="20"/>
        </w:rPr>
      </w:pPr>
      <w:r w:rsidRPr="00D1378C">
        <w:rPr>
          <w:rFonts w:eastAsia="Arial"/>
        </w:rPr>
        <w:t>GPIO.output("P9_15",GPIO.LOW)</w:t>
      </w:r>
    </w:p>
    <w:p w:rsidR="00BC0A7F" w:rsidRPr="00D1378C" w:rsidRDefault="00BC0A7F" w:rsidP="00BC0A7F">
      <w:pPr>
        <w:spacing w:line="13" w:lineRule="exact"/>
        <w:rPr>
          <w:sz w:val="20"/>
          <w:szCs w:val="20"/>
        </w:rPr>
      </w:pPr>
    </w:p>
    <w:p w:rsidR="00BC0A7F" w:rsidRPr="00D1378C" w:rsidRDefault="00BC0A7F" w:rsidP="00BC0A7F">
      <w:pPr>
        <w:ind w:left="1360"/>
        <w:rPr>
          <w:sz w:val="20"/>
          <w:szCs w:val="20"/>
        </w:rPr>
      </w:pPr>
      <w:r w:rsidRPr="00D1378C">
        <w:rPr>
          <w:rFonts w:eastAsia="Arial"/>
        </w:rPr>
        <w:t>GPIO.output("P9_16",GPIO.LOW)</w:t>
      </w:r>
    </w:p>
    <w:p w:rsidR="00BC0A7F" w:rsidRPr="00D1378C" w:rsidRDefault="00BC0A7F" w:rsidP="00BC0A7F">
      <w:pPr>
        <w:spacing w:line="13" w:lineRule="exact"/>
        <w:rPr>
          <w:sz w:val="20"/>
          <w:szCs w:val="20"/>
        </w:rPr>
      </w:pPr>
    </w:p>
    <w:p w:rsidR="00BC0A7F" w:rsidRPr="00D1378C" w:rsidRDefault="00BC0A7F" w:rsidP="00BC0A7F">
      <w:pPr>
        <w:ind w:left="1360"/>
        <w:rPr>
          <w:sz w:val="20"/>
          <w:szCs w:val="20"/>
        </w:rPr>
      </w:pPr>
      <w:r w:rsidRPr="00D1378C">
        <w:rPr>
          <w:rFonts w:eastAsia="Arial"/>
        </w:rPr>
        <w:t>GPIO.output("P9_24",GPIO.LOW)</w:t>
      </w:r>
    </w:p>
    <w:p w:rsidR="00BC0A7F" w:rsidRPr="00D1378C" w:rsidRDefault="00BC0A7F" w:rsidP="00BC0A7F">
      <w:pPr>
        <w:spacing w:line="13" w:lineRule="exact"/>
        <w:rPr>
          <w:sz w:val="20"/>
          <w:szCs w:val="20"/>
        </w:rPr>
      </w:pPr>
    </w:p>
    <w:p w:rsidR="00BC0A7F" w:rsidRPr="00D1378C" w:rsidRDefault="00BC0A7F" w:rsidP="00BC0A7F">
      <w:pPr>
        <w:ind w:left="1360"/>
        <w:rPr>
          <w:sz w:val="20"/>
          <w:szCs w:val="20"/>
        </w:rPr>
      </w:pPr>
      <w:r w:rsidRPr="00D1378C">
        <w:rPr>
          <w:rFonts w:eastAsia="Arial"/>
        </w:rPr>
        <w:t>GPIO.output("P9_23",GPIO.LOW)</w:t>
      </w:r>
    </w:p>
    <w:p w:rsidR="00BC0A7F" w:rsidRPr="00D1378C" w:rsidRDefault="00BC0A7F" w:rsidP="00BC0A7F">
      <w:pPr>
        <w:spacing w:line="13" w:lineRule="exact"/>
        <w:rPr>
          <w:sz w:val="20"/>
          <w:szCs w:val="20"/>
        </w:rPr>
      </w:pPr>
    </w:p>
    <w:p w:rsidR="00BC0A7F" w:rsidRPr="00D1378C" w:rsidRDefault="00BC0A7F" w:rsidP="00BC0A7F">
      <w:pPr>
        <w:ind w:left="1360"/>
        <w:rPr>
          <w:sz w:val="20"/>
          <w:szCs w:val="20"/>
        </w:rPr>
      </w:pPr>
      <w:r w:rsidRPr="00D1378C">
        <w:rPr>
          <w:rFonts w:eastAsia="Arial"/>
        </w:rPr>
        <w:t>GPIO.output(str,GPIO.HIGH)</w:t>
      </w:r>
    </w:p>
    <w:p w:rsidR="00BC0A7F" w:rsidRPr="00D1378C" w:rsidRDefault="00BC0A7F" w:rsidP="00BC0A7F">
      <w:pPr>
        <w:spacing w:line="318" w:lineRule="exact"/>
        <w:rPr>
          <w:sz w:val="20"/>
          <w:szCs w:val="20"/>
        </w:rPr>
      </w:pPr>
    </w:p>
    <w:p w:rsidR="00BC0A7F" w:rsidRPr="00D1378C" w:rsidRDefault="00BC0A7F" w:rsidP="00BC0A7F">
      <w:pPr>
        <w:widowControl/>
        <w:numPr>
          <w:ilvl w:val="0"/>
          <w:numId w:val="26"/>
        </w:numPr>
        <w:tabs>
          <w:tab w:val="left" w:pos="1360"/>
        </w:tabs>
        <w:suppressAutoHyphens w:val="0"/>
        <w:autoSpaceDN/>
        <w:ind w:left="1360" w:hanging="297"/>
        <w:rPr>
          <w:rFonts w:eastAsia="Arial"/>
        </w:rPr>
      </w:pPr>
      <w:r w:rsidRPr="00D1378C">
        <w:rPr>
          <w:rFonts w:eastAsia="Arial"/>
        </w:rPr>
        <w:t>Initiate loop</w:t>
      </w:r>
    </w:p>
    <w:p w:rsidR="00BC0A7F" w:rsidRPr="00D1378C" w:rsidRDefault="00BC0A7F" w:rsidP="00BC0A7F">
      <w:pPr>
        <w:spacing w:line="212" w:lineRule="exact"/>
        <w:rPr>
          <w:rFonts w:eastAsia="Arial"/>
        </w:rPr>
      </w:pPr>
    </w:p>
    <w:p w:rsidR="00BC0A7F" w:rsidRPr="00D1378C" w:rsidRDefault="00BC0A7F" w:rsidP="00BC0A7F">
      <w:pPr>
        <w:widowControl/>
        <w:numPr>
          <w:ilvl w:val="1"/>
          <w:numId w:val="26"/>
        </w:numPr>
        <w:tabs>
          <w:tab w:val="left" w:pos="1880"/>
        </w:tabs>
        <w:suppressAutoHyphens w:val="0"/>
        <w:autoSpaceDN/>
        <w:ind w:left="1880" w:hanging="419"/>
        <w:rPr>
          <w:rFonts w:eastAsia="Arial"/>
        </w:rPr>
      </w:pPr>
      <w:r w:rsidRPr="00D1378C">
        <w:rPr>
          <w:rFonts w:eastAsia="Arial"/>
        </w:rPr>
        <w:t>If input at pin P8 10 is 0, (lift is called at ground  oor) then</w:t>
      </w:r>
    </w:p>
    <w:p w:rsidR="00BC0A7F" w:rsidRPr="00D1378C" w:rsidRDefault="00BC0A7F" w:rsidP="00BC0A7F">
      <w:pPr>
        <w:spacing w:line="112" w:lineRule="exact"/>
        <w:rPr>
          <w:rFonts w:eastAsia="Arial"/>
        </w:rPr>
      </w:pPr>
    </w:p>
    <w:p w:rsidR="00BC0A7F" w:rsidRPr="00D1378C" w:rsidRDefault="00BC0A7F" w:rsidP="00BC0A7F">
      <w:pPr>
        <w:widowControl/>
        <w:numPr>
          <w:ilvl w:val="2"/>
          <w:numId w:val="26"/>
        </w:numPr>
        <w:tabs>
          <w:tab w:val="left" w:pos="2320"/>
        </w:tabs>
        <w:suppressAutoHyphens w:val="0"/>
        <w:autoSpaceDN/>
        <w:ind w:left="2320" w:hanging="252"/>
        <w:rPr>
          <w:rFonts w:eastAsia="Arial"/>
        </w:rPr>
      </w:pPr>
      <w:r w:rsidRPr="00D1378C">
        <w:rPr>
          <w:rFonts w:eastAsia="Arial"/>
        </w:rPr>
        <w:t>if  ag lg is set then display zero (call pzero() function).</w:t>
      </w:r>
    </w:p>
    <w:p w:rsidR="00BC0A7F" w:rsidRPr="00D1378C" w:rsidRDefault="00BC0A7F" w:rsidP="00BC0A7F">
      <w:pPr>
        <w:spacing w:line="100" w:lineRule="exact"/>
        <w:rPr>
          <w:rFonts w:eastAsia="Arial"/>
        </w:rPr>
      </w:pPr>
    </w:p>
    <w:p w:rsidR="00BC0A7F" w:rsidRPr="00D1378C" w:rsidRDefault="00BC0A7F" w:rsidP="00BC0A7F">
      <w:pPr>
        <w:widowControl/>
        <w:numPr>
          <w:ilvl w:val="2"/>
          <w:numId w:val="26"/>
        </w:numPr>
        <w:tabs>
          <w:tab w:val="left" w:pos="2320"/>
        </w:tabs>
        <w:suppressAutoHyphens w:val="0"/>
        <w:autoSpaceDN/>
        <w:spacing w:line="236" w:lineRule="auto"/>
        <w:ind w:left="2320" w:right="820" w:hanging="317"/>
        <w:jc w:val="both"/>
        <w:rPr>
          <w:rFonts w:eastAsia="Arial"/>
        </w:rPr>
      </w:pPr>
      <w:r w:rsidRPr="00D1378C">
        <w:rPr>
          <w:rFonts w:eastAsia="Arial"/>
        </w:rPr>
        <w:t>else if the ag lf is set then display zero,set pin P9 23 to high(call led() function and send pin as parameter), set lf to 0 and lg to 1.</w:t>
      </w:r>
    </w:p>
    <w:p w:rsidR="00BC0A7F" w:rsidRPr="00D1378C" w:rsidRDefault="00BC0A7F" w:rsidP="00BC0A7F">
      <w:pPr>
        <w:spacing w:line="102" w:lineRule="exact"/>
        <w:rPr>
          <w:rFonts w:eastAsia="Arial"/>
        </w:rPr>
      </w:pPr>
    </w:p>
    <w:p w:rsidR="00BC0A7F" w:rsidRPr="00D1378C" w:rsidRDefault="00BC0A7F" w:rsidP="00BC0A7F">
      <w:pPr>
        <w:widowControl/>
        <w:numPr>
          <w:ilvl w:val="2"/>
          <w:numId w:val="26"/>
        </w:numPr>
        <w:tabs>
          <w:tab w:val="left" w:pos="2320"/>
        </w:tabs>
        <w:suppressAutoHyphens w:val="0"/>
        <w:autoSpaceDN/>
        <w:spacing w:line="236" w:lineRule="auto"/>
        <w:ind w:left="2320" w:right="820" w:hanging="382"/>
        <w:jc w:val="both"/>
        <w:rPr>
          <w:rFonts w:eastAsia="Arial"/>
        </w:rPr>
      </w:pPr>
      <w:r w:rsidRPr="00D1378C">
        <w:rPr>
          <w:rFonts w:eastAsia="Arial"/>
        </w:rPr>
        <w:t>else if the ag ls is set then display one,set pin P9 16 to high, sleep for 1 sec, display zero ,set pin P9 23 to high ,set ls to 0 and lg to 1.</w:t>
      </w:r>
    </w:p>
    <w:p w:rsidR="00BC0A7F" w:rsidRPr="00D1378C" w:rsidRDefault="00BC0A7F" w:rsidP="00BC0A7F">
      <w:pPr>
        <w:spacing w:line="102" w:lineRule="exact"/>
        <w:rPr>
          <w:rFonts w:eastAsia="Arial"/>
        </w:rPr>
      </w:pPr>
    </w:p>
    <w:p w:rsidR="00BC0A7F" w:rsidRPr="00D1378C" w:rsidRDefault="00BC0A7F" w:rsidP="00BC0A7F">
      <w:pPr>
        <w:widowControl/>
        <w:numPr>
          <w:ilvl w:val="2"/>
          <w:numId w:val="26"/>
        </w:numPr>
        <w:tabs>
          <w:tab w:val="left" w:pos="2320"/>
        </w:tabs>
        <w:suppressAutoHyphens w:val="0"/>
        <w:autoSpaceDN/>
        <w:spacing w:line="250" w:lineRule="auto"/>
        <w:ind w:left="2320" w:right="820" w:hanging="375"/>
        <w:jc w:val="both"/>
        <w:rPr>
          <w:rFonts w:eastAsia="Arial"/>
          <w:sz w:val="23"/>
          <w:szCs w:val="23"/>
        </w:rPr>
      </w:pPr>
      <w:r w:rsidRPr="00D1378C">
        <w:rPr>
          <w:rFonts w:eastAsia="Arial"/>
          <w:sz w:val="23"/>
          <w:szCs w:val="23"/>
        </w:rPr>
        <w:t>else if the ag lt is set then display two,set pin P9 14 to high, , sleep for 1 sec, display one,set pin P9 16 to high, sleep for 1 sec, display zero,set pin P9 23 to high, set lt to 0 and lg to 1.</w:t>
      </w:r>
    </w:p>
    <w:p w:rsidR="00BC0A7F" w:rsidRPr="00D1378C" w:rsidRDefault="00BC0A7F" w:rsidP="00BC0A7F">
      <w:pPr>
        <w:spacing w:line="101" w:lineRule="exact"/>
        <w:rPr>
          <w:rFonts w:eastAsia="Arial"/>
          <w:sz w:val="23"/>
          <w:szCs w:val="23"/>
        </w:rPr>
      </w:pPr>
    </w:p>
    <w:p w:rsidR="00BC0A7F" w:rsidRPr="00D1378C" w:rsidRDefault="00BC0A7F" w:rsidP="00BC0A7F">
      <w:pPr>
        <w:widowControl/>
        <w:numPr>
          <w:ilvl w:val="1"/>
          <w:numId w:val="26"/>
        </w:numPr>
        <w:tabs>
          <w:tab w:val="left" w:pos="1880"/>
        </w:tabs>
        <w:suppressAutoHyphens w:val="0"/>
        <w:autoSpaceDN/>
        <w:ind w:left="1880" w:hanging="432"/>
        <w:rPr>
          <w:rFonts w:eastAsia="Arial"/>
        </w:rPr>
      </w:pPr>
      <w:r w:rsidRPr="00D1378C">
        <w:rPr>
          <w:rFonts w:eastAsia="Arial"/>
        </w:rPr>
        <w:t>If input at pin P8 8 is 0, (lift is called at  rst  oor) then</w:t>
      </w:r>
    </w:p>
    <w:p w:rsidR="00BC0A7F" w:rsidRPr="00D1378C" w:rsidRDefault="00BC0A7F" w:rsidP="00BC0A7F">
      <w:pPr>
        <w:spacing w:line="150" w:lineRule="exact"/>
        <w:rPr>
          <w:rFonts w:eastAsia="Arial"/>
        </w:rPr>
      </w:pPr>
    </w:p>
    <w:p w:rsidR="00BC0A7F" w:rsidRPr="00D1378C" w:rsidRDefault="00BC0A7F" w:rsidP="00BC0A7F">
      <w:pPr>
        <w:widowControl/>
        <w:numPr>
          <w:ilvl w:val="2"/>
          <w:numId w:val="26"/>
        </w:numPr>
        <w:tabs>
          <w:tab w:val="left" w:pos="2320"/>
        </w:tabs>
        <w:suppressAutoHyphens w:val="0"/>
        <w:autoSpaceDN/>
        <w:spacing w:line="229" w:lineRule="auto"/>
        <w:ind w:left="2320" w:right="820" w:hanging="252"/>
        <w:rPr>
          <w:rFonts w:eastAsia="Arial"/>
        </w:rPr>
      </w:pPr>
      <w:r w:rsidRPr="00D1378C">
        <w:rPr>
          <w:rFonts w:eastAsia="Arial"/>
        </w:rPr>
        <w:t>if ag lg is set then display one,set pin P9 15 to high, set lg to 0 and lf to 1.</w:t>
      </w:r>
    </w:p>
    <w:p w:rsidR="00BC0A7F" w:rsidRPr="00D1378C" w:rsidRDefault="00BC0A7F" w:rsidP="00BC0A7F">
      <w:pPr>
        <w:spacing w:line="62" w:lineRule="exact"/>
        <w:rPr>
          <w:rFonts w:eastAsia="Arial"/>
        </w:rPr>
      </w:pPr>
    </w:p>
    <w:p w:rsidR="00BC0A7F" w:rsidRPr="00D1378C" w:rsidRDefault="00BC0A7F" w:rsidP="00BC0A7F">
      <w:pPr>
        <w:widowControl/>
        <w:numPr>
          <w:ilvl w:val="2"/>
          <w:numId w:val="26"/>
        </w:numPr>
        <w:tabs>
          <w:tab w:val="left" w:pos="2320"/>
        </w:tabs>
        <w:suppressAutoHyphens w:val="0"/>
        <w:autoSpaceDN/>
        <w:ind w:left="2320" w:hanging="317"/>
        <w:rPr>
          <w:rFonts w:eastAsia="Arial"/>
        </w:rPr>
      </w:pPr>
      <w:r w:rsidRPr="00D1378C">
        <w:rPr>
          <w:rFonts w:eastAsia="Arial"/>
        </w:rPr>
        <w:t>else if the  ag lf is set then display one.</w:t>
      </w:r>
    </w:p>
    <w:p w:rsidR="00BC0A7F" w:rsidRPr="00D1378C" w:rsidRDefault="00BC0A7F" w:rsidP="00BC0A7F">
      <w:pPr>
        <w:spacing w:line="100" w:lineRule="exact"/>
        <w:rPr>
          <w:rFonts w:eastAsia="Arial"/>
        </w:rPr>
      </w:pPr>
    </w:p>
    <w:p w:rsidR="00BC0A7F" w:rsidRPr="00D1378C" w:rsidRDefault="00BC0A7F" w:rsidP="00BC0A7F">
      <w:pPr>
        <w:widowControl/>
        <w:numPr>
          <w:ilvl w:val="2"/>
          <w:numId w:val="26"/>
        </w:numPr>
        <w:tabs>
          <w:tab w:val="left" w:pos="2320"/>
        </w:tabs>
        <w:suppressAutoHyphens w:val="0"/>
        <w:autoSpaceDN/>
        <w:spacing w:line="229" w:lineRule="auto"/>
        <w:ind w:left="2320" w:right="820" w:hanging="382"/>
        <w:rPr>
          <w:rFonts w:eastAsia="Arial"/>
        </w:rPr>
      </w:pPr>
      <w:r w:rsidRPr="00D1378C">
        <w:rPr>
          <w:rFonts w:eastAsia="Arial"/>
        </w:rPr>
        <w:t>else if the ag ls is set then display one,set pin P9 16 to high, set ls to 0 and lf to 1.</w:t>
      </w:r>
    </w:p>
    <w:p w:rsidR="00BC0A7F" w:rsidRPr="00D1378C" w:rsidRDefault="00BC0A7F" w:rsidP="00BC0A7F">
      <w:pPr>
        <w:spacing w:line="100" w:lineRule="exact"/>
        <w:rPr>
          <w:rFonts w:eastAsia="Arial"/>
        </w:rPr>
      </w:pPr>
    </w:p>
    <w:p w:rsidR="00BC0A7F" w:rsidRPr="00D1378C" w:rsidRDefault="00BC0A7F" w:rsidP="00BC0A7F">
      <w:pPr>
        <w:widowControl/>
        <w:numPr>
          <w:ilvl w:val="2"/>
          <w:numId w:val="26"/>
        </w:numPr>
        <w:tabs>
          <w:tab w:val="left" w:pos="2320"/>
        </w:tabs>
        <w:suppressAutoHyphens w:val="0"/>
        <w:autoSpaceDN/>
        <w:spacing w:line="236" w:lineRule="auto"/>
        <w:ind w:left="2320" w:right="820" w:hanging="375"/>
        <w:jc w:val="both"/>
        <w:rPr>
          <w:rFonts w:eastAsia="Arial"/>
        </w:rPr>
      </w:pPr>
      <w:r w:rsidRPr="00D1378C">
        <w:rPr>
          <w:rFonts w:eastAsia="Arial"/>
        </w:rPr>
        <w:t>else if the ag lt is set then display two ,set pin P9 14 to high, sleep for 1 sec, display one, set pin P9 16 to high,set lt to 0 and lf to 1.</w:t>
      </w:r>
    </w:p>
    <w:p w:rsidR="00BC0A7F" w:rsidRPr="00D1378C" w:rsidRDefault="00BC0A7F" w:rsidP="00BC0A7F">
      <w:pPr>
        <w:spacing w:line="114" w:lineRule="exact"/>
        <w:rPr>
          <w:rFonts w:eastAsia="Arial"/>
        </w:rPr>
      </w:pPr>
    </w:p>
    <w:p w:rsidR="00BC0A7F" w:rsidRPr="00D1378C" w:rsidRDefault="00BC0A7F" w:rsidP="00BC0A7F">
      <w:pPr>
        <w:widowControl/>
        <w:numPr>
          <w:ilvl w:val="1"/>
          <w:numId w:val="26"/>
        </w:numPr>
        <w:tabs>
          <w:tab w:val="left" w:pos="1880"/>
        </w:tabs>
        <w:suppressAutoHyphens w:val="0"/>
        <w:autoSpaceDN/>
        <w:ind w:left="1880" w:hanging="406"/>
        <w:rPr>
          <w:rFonts w:eastAsia="Arial"/>
        </w:rPr>
      </w:pPr>
      <w:r w:rsidRPr="00D1378C">
        <w:rPr>
          <w:rFonts w:eastAsia="Arial"/>
        </w:rPr>
        <w:t>If input at pin P8 9 is 0, (lift is called at second  oor) then</w:t>
      </w:r>
    </w:p>
    <w:p w:rsidR="00BC0A7F" w:rsidRPr="00D1378C" w:rsidRDefault="00BC0A7F" w:rsidP="00BC0A7F">
      <w:pPr>
        <w:spacing w:line="20" w:lineRule="exact"/>
        <w:rPr>
          <w:sz w:val="20"/>
          <w:szCs w:val="20"/>
        </w:rPr>
      </w:pPr>
      <w:r w:rsidRPr="00D1378C">
        <w:rPr>
          <w:noProof/>
          <w:sz w:val="20"/>
          <w:szCs w:val="20"/>
          <w:lang w:val="en-IN" w:eastAsia="en-IN" w:bidi="ar-SA"/>
        </w:rPr>
        <mc:AlternateContent>
          <mc:Choice Requires="wps">
            <w:drawing>
              <wp:anchor distT="0" distB="0" distL="114300" distR="114300" simplePos="0" relativeHeight="251704832" behindDoc="1" locked="0" layoutInCell="0" allowOverlap="1" wp14:anchorId="4BBD9C91" wp14:editId="442C562B">
                <wp:simplePos x="0" y="0"/>
                <wp:positionH relativeFrom="column">
                  <wp:posOffset>2359025</wp:posOffset>
                </wp:positionH>
                <wp:positionV relativeFrom="paragraph">
                  <wp:posOffset>-4152265</wp:posOffset>
                </wp:positionV>
                <wp:extent cx="44450" cy="0"/>
                <wp:effectExtent l="0" t="0" r="0" b="0"/>
                <wp:wrapNone/>
                <wp:docPr id="4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6FE587" id="Shape 2" o:spid="_x0000_s1026"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185.75pt,-326.95pt" to="189.25pt,-3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05856" behindDoc="1" locked="0" layoutInCell="0" allowOverlap="1" wp14:anchorId="73F2943F" wp14:editId="3C2E32EB">
                <wp:simplePos x="0" y="0"/>
                <wp:positionH relativeFrom="column">
                  <wp:posOffset>5028565</wp:posOffset>
                </wp:positionH>
                <wp:positionV relativeFrom="paragraph">
                  <wp:posOffset>-3690620</wp:posOffset>
                </wp:positionV>
                <wp:extent cx="44450" cy="0"/>
                <wp:effectExtent l="0" t="0" r="0" b="0"/>
                <wp:wrapNone/>
                <wp:docPr id="4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62300B" id="Shape 3"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395.95pt,-290.6pt" to="399.45pt,-2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06880" behindDoc="1" locked="0" layoutInCell="0" allowOverlap="1" wp14:anchorId="536428ED" wp14:editId="4482F7D8">
                <wp:simplePos x="0" y="0"/>
                <wp:positionH relativeFrom="column">
                  <wp:posOffset>4689475</wp:posOffset>
                </wp:positionH>
                <wp:positionV relativeFrom="paragraph">
                  <wp:posOffset>-3108325</wp:posOffset>
                </wp:positionV>
                <wp:extent cx="44450" cy="0"/>
                <wp:effectExtent l="0" t="0" r="0" b="0"/>
                <wp:wrapNone/>
                <wp:docPr id="4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E8A65D" id="Shape 4"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369.25pt,-244.75pt" to="372.75pt,-2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07904" behindDoc="1" locked="0" layoutInCell="0" allowOverlap="1" wp14:anchorId="6F6AFAF3" wp14:editId="762A222D">
                <wp:simplePos x="0" y="0"/>
                <wp:positionH relativeFrom="column">
                  <wp:posOffset>3996055</wp:posOffset>
                </wp:positionH>
                <wp:positionV relativeFrom="paragraph">
                  <wp:posOffset>-2924810</wp:posOffset>
                </wp:positionV>
                <wp:extent cx="44450" cy="0"/>
                <wp:effectExtent l="0" t="0" r="0" b="0"/>
                <wp:wrapNone/>
                <wp:docPr id="4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530A14" id="Shape 5" o:spid="_x0000_s1026"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314.65pt,-230.3pt" to="318.1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08928" behindDoc="1" locked="0" layoutInCell="0" allowOverlap="1" wp14:anchorId="496E19C0" wp14:editId="1FDEA8E7">
                <wp:simplePos x="0" y="0"/>
                <wp:positionH relativeFrom="column">
                  <wp:posOffset>4690745</wp:posOffset>
                </wp:positionH>
                <wp:positionV relativeFrom="paragraph">
                  <wp:posOffset>-2526665</wp:posOffset>
                </wp:positionV>
                <wp:extent cx="44450" cy="0"/>
                <wp:effectExtent l="0" t="0" r="0" b="0"/>
                <wp:wrapNone/>
                <wp:docPr id="4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487828" id="Shape 6" o:spid="_x0000_s1026"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369.35pt,-198.95pt" to="372.85pt,-1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09952" behindDoc="1" locked="0" layoutInCell="0" allowOverlap="1" wp14:anchorId="3C026AB4" wp14:editId="43C44B7D">
                <wp:simplePos x="0" y="0"/>
                <wp:positionH relativeFrom="column">
                  <wp:posOffset>3978910</wp:posOffset>
                </wp:positionH>
                <wp:positionV relativeFrom="paragraph">
                  <wp:posOffset>-2343150</wp:posOffset>
                </wp:positionV>
                <wp:extent cx="44450" cy="0"/>
                <wp:effectExtent l="0" t="0" r="0" b="0"/>
                <wp:wrapNone/>
                <wp:docPr id="4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388153" id="Shape 7" o:spid="_x0000_s1026"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313.3pt,-184.5pt" to="316.8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10976" behindDoc="1" locked="0" layoutInCell="0" allowOverlap="1" wp14:anchorId="5C90DAEB" wp14:editId="3C2B416A">
                <wp:simplePos x="0" y="0"/>
                <wp:positionH relativeFrom="column">
                  <wp:posOffset>3222625</wp:posOffset>
                </wp:positionH>
                <wp:positionV relativeFrom="paragraph">
                  <wp:posOffset>-2159635</wp:posOffset>
                </wp:positionV>
                <wp:extent cx="45085" cy="0"/>
                <wp:effectExtent l="0" t="0" r="0" b="0"/>
                <wp:wrapNone/>
                <wp:docPr id="4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ECCCCB" id="Shape 8"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253.75pt,-170.05pt" to="257.3pt,-1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12000" behindDoc="1" locked="0" layoutInCell="0" allowOverlap="1" wp14:anchorId="62794364" wp14:editId="611B42E5">
                <wp:simplePos x="0" y="0"/>
                <wp:positionH relativeFrom="column">
                  <wp:posOffset>2359025</wp:posOffset>
                </wp:positionH>
                <wp:positionV relativeFrom="paragraph">
                  <wp:posOffset>-1912620</wp:posOffset>
                </wp:positionV>
                <wp:extent cx="44450" cy="0"/>
                <wp:effectExtent l="0" t="0" r="0" b="0"/>
                <wp:wrapNone/>
                <wp:docPr id="4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59D6F3" id="Shape 9" o:spid="_x0000_s10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185.75pt,-150.6pt" to="189.25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13024" behindDoc="1" locked="0" layoutInCell="0" allowOverlap="1" wp14:anchorId="6DE236C9" wp14:editId="1A5CB6EE">
                <wp:simplePos x="0" y="0"/>
                <wp:positionH relativeFrom="column">
                  <wp:posOffset>4261485</wp:posOffset>
                </wp:positionH>
                <wp:positionV relativeFrom="paragraph">
                  <wp:posOffset>-1666240</wp:posOffset>
                </wp:positionV>
                <wp:extent cx="44450" cy="0"/>
                <wp:effectExtent l="0" t="0" r="0" b="0"/>
                <wp:wrapNone/>
                <wp:docPr id="5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E66130" id="Shape 10"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335.55pt,-131.2pt" to="339.05pt,-1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14048" behindDoc="1" locked="0" layoutInCell="0" allowOverlap="1" wp14:anchorId="71E29050" wp14:editId="1BC754AF">
                <wp:simplePos x="0" y="0"/>
                <wp:positionH relativeFrom="column">
                  <wp:posOffset>4689475</wp:posOffset>
                </wp:positionH>
                <wp:positionV relativeFrom="paragraph">
                  <wp:posOffset>-1052830</wp:posOffset>
                </wp:positionV>
                <wp:extent cx="44450" cy="0"/>
                <wp:effectExtent l="0" t="0" r="0" b="0"/>
                <wp:wrapNone/>
                <wp:docPr id="5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476F71" id="Shape 11" o:spid="_x0000_s1026"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369.25pt,-82.9pt" to="372.7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15072" behindDoc="1" locked="0" layoutInCell="0" allowOverlap="1" wp14:anchorId="49088EB9" wp14:editId="68581E2E">
                <wp:simplePos x="0" y="0"/>
                <wp:positionH relativeFrom="column">
                  <wp:posOffset>4697095</wp:posOffset>
                </wp:positionH>
                <wp:positionV relativeFrom="paragraph">
                  <wp:posOffset>-654050</wp:posOffset>
                </wp:positionV>
                <wp:extent cx="44450" cy="0"/>
                <wp:effectExtent l="0" t="0" r="0" b="0"/>
                <wp:wrapNone/>
                <wp:docPr id="5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47E0E7D" id="Shape 12" o:spid="_x0000_s1026"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369.85pt,-51.5pt" to="373.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16096" behindDoc="1" locked="0" layoutInCell="0" allowOverlap="1" wp14:anchorId="178AB5C9" wp14:editId="3F6CA926">
                <wp:simplePos x="0" y="0"/>
                <wp:positionH relativeFrom="column">
                  <wp:posOffset>4011930</wp:posOffset>
                </wp:positionH>
                <wp:positionV relativeFrom="paragraph">
                  <wp:posOffset>-470535</wp:posOffset>
                </wp:positionV>
                <wp:extent cx="45085" cy="0"/>
                <wp:effectExtent l="0" t="0" r="0" b="0"/>
                <wp:wrapNone/>
                <wp:docPr id="5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F06F14" id="Shape 13" o:spid="_x0000_s10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315.9pt,-37.05pt" to="319.4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17120" behindDoc="1" locked="0" layoutInCell="0" allowOverlap="1" wp14:anchorId="46A1FB6F" wp14:editId="4F37A8FD">
                <wp:simplePos x="0" y="0"/>
                <wp:positionH relativeFrom="column">
                  <wp:posOffset>2359025</wp:posOffset>
                </wp:positionH>
                <wp:positionV relativeFrom="paragraph">
                  <wp:posOffset>-40005</wp:posOffset>
                </wp:positionV>
                <wp:extent cx="44450" cy="0"/>
                <wp:effectExtent l="0" t="0" r="0" b="0"/>
                <wp:wrapNone/>
                <wp:docPr id="5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1985DC" id="Shape 14"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185.75pt,-3.15pt" to="189.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" o:allowincell="f" filled="t" strokeweight=".14039mm">
                <v:stroke joinstyle="miter"/>
                <o:lock v:ext="edit" shapetype="f"/>
              </v:line>
            </w:pict>
          </mc:Fallback>
        </mc:AlternateContent>
      </w:r>
    </w:p>
    <w:p w:rsidR="00BC0A7F" w:rsidRPr="00D1378C" w:rsidRDefault="00BC0A7F" w:rsidP="00BC0A7F">
      <w:pPr>
        <w:sectPr w:rsidR="00BC0A7F" w:rsidRPr="00D1378C">
          <w:pgSz w:w="12240" w:h="15840"/>
          <w:pgMar w:top="1440" w:right="1440" w:bottom="1440" w:left="1440" w:header="0" w:footer="0" w:gutter="0"/>
          <w:cols w:space="720" w:equalWidth="0">
            <w:col w:w="9360"/>
          </w:cols>
        </w:sect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5" w:lineRule="exact"/>
        <w:rPr>
          <w:sz w:val="20"/>
          <w:szCs w:val="20"/>
        </w:rPr>
      </w:pPr>
    </w:p>
    <w:p w:rsidR="00BC0A7F" w:rsidRPr="00D1378C" w:rsidRDefault="00BC0A7F" w:rsidP="00BC0A7F">
      <w:pPr>
        <w:sectPr w:rsidR="00BC0A7F" w:rsidRPr="00D1378C">
          <w:type w:val="continuous"/>
          <w:pgSz w:w="12240" w:h="15840"/>
          <w:pgMar w:top="1440" w:right="1440" w:bottom="1440" w:left="1440" w:header="0" w:footer="0" w:gutter="0"/>
          <w:cols w:space="720" w:equalWidth="0">
            <w:col w:w="9360"/>
          </w:cols>
        </w:sectPr>
      </w:pPr>
    </w:p>
    <w:p w:rsidR="00BC0A7F" w:rsidRPr="00D1378C" w:rsidRDefault="00BC0A7F" w:rsidP="00BC0A7F">
      <w:pPr>
        <w:widowControl/>
        <w:numPr>
          <w:ilvl w:val="1"/>
          <w:numId w:val="27"/>
        </w:numPr>
        <w:tabs>
          <w:tab w:val="left" w:pos="2320"/>
        </w:tabs>
        <w:suppressAutoHyphens w:val="0"/>
        <w:autoSpaceDN/>
        <w:spacing w:line="236" w:lineRule="auto"/>
        <w:ind w:left="2320" w:right="820" w:hanging="252"/>
        <w:jc w:val="both"/>
        <w:rPr>
          <w:rFonts w:eastAsia="Arial"/>
        </w:rPr>
      </w:pPr>
      <w:bookmarkStart w:id="13" w:name="page5"/>
      <w:bookmarkEnd w:id="13"/>
      <w:r w:rsidRPr="00D1378C">
        <w:rPr>
          <w:rFonts w:eastAsia="Arial"/>
        </w:rPr>
        <w:lastRenderedPageBreak/>
        <w:t>if ag lg is set then display one,set pin P9 15 to high,sleep for 1 sec, display two,set pin P9 13 to high, set lg to 0 and ls to 1.</w:t>
      </w:r>
    </w:p>
    <w:p w:rsidR="00BC0A7F" w:rsidRPr="00D1378C" w:rsidRDefault="00BC0A7F" w:rsidP="00BC0A7F">
      <w:pPr>
        <w:spacing w:line="93" w:lineRule="exact"/>
        <w:rPr>
          <w:rFonts w:eastAsia="Arial"/>
        </w:rPr>
      </w:pPr>
    </w:p>
    <w:p w:rsidR="00BC0A7F" w:rsidRPr="00D1378C" w:rsidRDefault="00BC0A7F" w:rsidP="00BC0A7F">
      <w:pPr>
        <w:widowControl/>
        <w:numPr>
          <w:ilvl w:val="1"/>
          <w:numId w:val="27"/>
        </w:numPr>
        <w:tabs>
          <w:tab w:val="left" w:pos="2320"/>
        </w:tabs>
        <w:suppressAutoHyphens w:val="0"/>
        <w:autoSpaceDN/>
        <w:spacing w:line="229" w:lineRule="auto"/>
        <w:ind w:left="2320" w:right="820" w:hanging="317"/>
        <w:rPr>
          <w:rFonts w:eastAsia="Arial"/>
        </w:rPr>
      </w:pPr>
      <w:r w:rsidRPr="00D1378C">
        <w:rPr>
          <w:rFonts w:eastAsia="Arial"/>
        </w:rPr>
        <w:t>else if the ag lf is set then display two,set pin P9 13 to high, set lf to 0 and ls to 1.</w:t>
      </w:r>
    </w:p>
    <w:p w:rsidR="00BC0A7F" w:rsidRPr="00D1378C" w:rsidRDefault="00BC0A7F" w:rsidP="00BC0A7F">
      <w:pPr>
        <w:spacing w:line="53" w:lineRule="exact"/>
        <w:rPr>
          <w:rFonts w:eastAsia="Arial"/>
        </w:rPr>
      </w:pPr>
    </w:p>
    <w:p w:rsidR="00BC0A7F" w:rsidRPr="00D1378C" w:rsidRDefault="00BC0A7F" w:rsidP="00BC0A7F">
      <w:pPr>
        <w:widowControl/>
        <w:numPr>
          <w:ilvl w:val="1"/>
          <w:numId w:val="27"/>
        </w:numPr>
        <w:tabs>
          <w:tab w:val="left" w:pos="2320"/>
        </w:tabs>
        <w:suppressAutoHyphens w:val="0"/>
        <w:autoSpaceDN/>
        <w:ind w:left="2320" w:hanging="382"/>
        <w:rPr>
          <w:rFonts w:eastAsia="Arial"/>
        </w:rPr>
      </w:pPr>
      <w:r w:rsidRPr="00D1378C">
        <w:rPr>
          <w:rFonts w:eastAsia="Arial"/>
        </w:rPr>
        <w:t>else if the  ag ls is set then display two.</w:t>
      </w:r>
    </w:p>
    <w:p w:rsidR="00BC0A7F" w:rsidRPr="00D1378C" w:rsidRDefault="00BC0A7F" w:rsidP="00BC0A7F">
      <w:pPr>
        <w:spacing w:line="91" w:lineRule="exact"/>
        <w:rPr>
          <w:rFonts w:eastAsia="Arial"/>
        </w:rPr>
      </w:pPr>
    </w:p>
    <w:p w:rsidR="00BC0A7F" w:rsidRPr="00D1378C" w:rsidRDefault="00BC0A7F" w:rsidP="00BC0A7F">
      <w:pPr>
        <w:widowControl/>
        <w:numPr>
          <w:ilvl w:val="1"/>
          <w:numId w:val="27"/>
        </w:numPr>
        <w:tabs>
          <w:tab w:val="left" w:pos="2320"/>
        </w:tabs>
        <w:suppressAutoHyphens w:val="0"/>
        <w:autoSpaceDN/>
        <w:spacing w:line="229" w:lineRule="auto"/>
        <w:ind w:left="2320" w:right="820" w:hanging="375"/>
        <w:rPr>
          <w:rFonts w:eastAsia="Arial"/>
        </w:rPr>
      </w:pPr>
      <w:r w:rsidRPr="00D1378C">
        <w:rPr>
          <w:rFonts w:eastAsia="Arial"/>
        </w:rPr>
        <w:t>else if the ag lt is set then display two,set pin P9 14 to high ,set lt to 0 and ls to 1.</w:t>
      </w:r>
    </w:p>
    <w:p w:rsidR="00BC0A7F" w:rsidRPr="00D1378C" w:rsidRDefault="00BC0A7F" w:rsidP="00BC0A7F">
      <w:pPr>
        <w:spacing w:line="94" w:lineRule="exact"/>
        <w:rPr>
          <w:rFonts w:eastAsia="Arial"/>
        </w:rPr>
      </w:pPr>
    </w:p>
    <w:p w:rsidR="00BC0A7F" w:rsidRPr="00D1378C" w:rsidRDefault="00BC0A7F" w:rsidP="00BC0A7F">
      <w:pPr>
        <w:widowControl/>
        <w:numPr>
          <w:ilvl w:val="0"/>
          <w:numId w:val="28"/>
        </w:numPr>
        <w:tabs>
          <w:tab w:val="left" w:pos="1880"/>
        </w:tabs>
        <w:suppressAutoHyphens w:val="0"/>
        <w:autoSpaceDN/>
        <w:ind w:left="1880" w:hanging="432"/>
        <w:rPr>
          <w:rFonts w:eastAsia="Arial"/>
        </w:rPr>
      </w:pPr>
      <w:r w:rsidRPr="00D1378C">
        <w:rPr>
          <w:rFonts w:eastAsia="Arial"/>
        </w:rPr>
        <w:t>If input at pin P8 7 is 0, (lift is called at third  oor) then</w:t>
      </w:r>
    </w:p>
    <w:p w:rsidR="00BC0A7F" w:rsidRPr="00D1378C" w:rsidRDefault="00BC0A7F" w:rsidP="00BC0A7F">
      <w:pPr>
        <w:spacing w:line="132" w:lineRule="exact"/>
        <w:rPr>
          <w:rFonts w:eastAsia="Arial"/>
        </w:rPr>
      </w:pPr>
    </w:p>
    <w:p w:rsidR="00BC0A7F" w:rsidRPr="00D1378C" w:rsidRDefault="00BC0A7F" w:rsidP="00BC0A7F">
      <w:pPr>
        <w:widowControl/>
        <w:numPr>
          <w:ilvl w:val="1"/>
          <w:numId w:val="28"/>
        </w:numPr>
        <w:tabs>
          <w:tab w:val="left" w:pos="2320"/>
        </w:tabs>
        <w:suppressAutoHyphens w:val="0"/>
        <w:autoSpaceDN/>
        <w:ind w:left="2320" w:right="820" w:hanging="252"/>
        <w:jc w:val="both"/>
        <w:rPr>
          <w:rFonts w:eastAsia="Arial"/>
        </w:rPr>
      </w:pPr>
      <w:r w:rsidRPr="00D1378C">
        <w:rPr>
          <w:rFonts w:eastAsia="Arial"/>
        </w:rPr>
        <w:t>if ag lg is set then set pin P9 24 to high, display one,set pin P9 15 to high, sleep for 1 sec, display two,set pin P9 13 to high, sleep for 1 sec, display three,set pin P9 11 to high, set lg to 0 and lt to 1.</w:t>
      </w:r>
    </w:p>
    <w:p w:rsidR="00BC0A7F" w:rsidRPr="00D1378C" w:rsidRDefault="00BC0A7F" w:rsidP="00BC0A7F">
      <w:pPr>
        <w:spacing w:line="92" w:lineRule="exact"/>
        <w:rPr>
          <w:rFonts w:eastAsia="Arial"/>
        </w:rPr>
      </w:pPr>
    </w:p>
    <w:p w:rsidR="00BC0A7F" w:rsidRPr="00D1378C" w:rsidRDefault="00BC0A7F" w:rsidP="00BC0A7F">
      <w:pPr>
        <w:widowControl/>
        <w:numPr>
          <w:ilvl w:val="1"/>
          <w:numId w:val="28"/>
        </w:numPr>
        <w:tabs>
          <w:tab w:val="left" w:pos="2320"/>
        </w:tabs>
        <w:suppressAutoHyphens w:val="0"/>
        <w:autoSpaceDN/>
        <w:spacing w:line="236" w:lineRule="auto"/>
        <w:ind w:left="2320" w:right="820" w:hanging="317"/>
        <w:jc w:val="both"/>
        <w:rPr>
          <w:rFonts w:eastAsia="Arial"/>
        </w:rPr>
      </w:pPr>
      <w:r w:rsidRPr="00D1378C">
        <w:rPr>
          <w:rFonts w:eastAsia="Arial"/>
        </w:rPr>
        <w:t>else if the ag lf is set then display two,set pin P9 13 to high,sleep for 1 sec, display three, set pin P9 11 to high, set lf to 0 and lt to 1.</w:t>
      </w:r>
    </w:p>
    <w:p w:rsidR="00BC0A7F" w:rsidRPr="00D1378C" w:rsidRDefault="00BC0A7F" w:rsidP="00BC0A7F">
      <w:pPr>
        <w:spacing w:line="93" w:lineRule="exact"/>
        <w:rPr>
          <w:rFonts w:eastAsia="Arial"/>
        </w:rPr>
      </w:pPr>
    </w:p>
    <w:p w:rsidR="00BC0A7F" w:rsidRPr="00D1378C" w:rsidRDefault="00BC0A7F" w:rsidP="00BC0A7F">
      <w:pPr>
        <w:widowControl/>
        <w:numPr>
          <w:ilvl w:val="1"/>
          <w:numId w:val="28"/>
        </w:numPr>
        <w:tabs>
          <w:tab w:val="left" w:pos="2320"/>
        </w:tabs>
        <w:suppressAutoHyphens w:val="0"/>
        <w:autoSpaceDN/>
        <w:spacing w:line="229" w:lineRule="auto"/>
        <w:ind w:left="2320" w:right="820" w:hanging="382"/>
        <w:rPr>
          <w:rFonts w:eastAsia="Arial"/>
        </w:rPr>
      </w:pPr>
      <w:r w:rsidRPr="00D1378C">
        <w:rPr>
          <w:rFonts w:eastAsia="Arial"/>
        </w:rPr>
        <w:t>else if the ag ls is set then display three,set pin P9 11 to high, set ls to 0 and lt to 1.</w:t>
      </w:r>
    </w:p>
    <w:p w:rsidR="00BC0A7F" w:rsidRPr="00D1378C" w:rsidRDefault="00BC0A7F" w:rsidP="00BC0A7F">
      <w:pPr>
        <w:spacing w:line="53" w:lineRule="exact"/>
        <w:rPr>
          <w:rFonts w:eastAsia="Arial"/>
        </w:rPr>
      </w:pPr>
    </w:p>
    <w:p w:rsidR="00BC0A7F" w:rsidRPr="00D1378C" w:rsidRDefault="00BC0A7F" w:rsidP="00BC0A7F">
      <w:pPr>
        <w:widowControl/>
        <w:numPr>
          <w:ilvl w:val="1"/>
          <w:numId w:val="28"/>
        </w:numPr>
        <w:tabs>
          <w:tab w:val="left" w:pos="2320"/>
        </w:tabs>
        <w:suppressAutoHyphens w:val="0"/>
        <w:autoSpaceDN/>
        <w:ind w:left="2320" w:hanging="375"/>
        <w:rPr>
          <w:rFonts w:eastAsia="Arial"/>
        </w:rPr>
      </w:pPr>
      <w:r w:rsidRPr="00D1378C">
        <w:rPr>
          <w:rFonts w:eastAsia="Arial"/>
        </w:rPr>
        <w:t>else if the  ag lt is set then display three.</w:t>
      </w:r>
    </w:p>
    <w:p w:rsidR="00BC0A7F" w:rsidRPr="00D1378C" w:rsidRDefault="00BC0A7F" w:rsidP="00BC0A7F">
      <w:pPr>
        <w:spacing w:line="20" w:lineRule="exact"/>
        <w:rPr>
          <w:sz w:val="20"/>
          <w:szCs w:val="20"/>
        </w:rPr>
      </w:pPr>
      <w:r w:rsidRPr="00D1378C">
        <w:rPr>
          <w:noProof/>
          <w:sz w:val="20"/>
          <w:szCs w:val="20"/>
          <w:lang w:val="en-IN" w:eastAsia="en-IN" w:bidi="ar-SA"/>
        </w:rPr>
        <mc:AlternateContent>
          <mc:Choice Requires="wps">
            <w:drawing>
              <wp:anchor distT="0" distB="0" distL="114300" distR="114300" simplePos="0" relativeHeight="251718144" behindDoc="1" locked="0" layoutInCell="0" allowOverlap="1" wp14:anchorId="678D2C10" wp14:editId="2DE04A1D">
                <wp:simplePos x="0" y="0"/>
                <wp:positionH relativeFrom="column">
                  <wp:posOffset>4157980</wp:posOffset>
                </wp:positionH>
                <wp:positionV relativeFrom="paragraph">
                  <wp:posOffset>-3600450</wp:posOffset>
                </wp:positionV>
                <wp:extent cx="44450" cy="0"/>
                <wp:effectExtent l="0" t="0" r="0" b="0"/>
                <wp:wrapNone/>
                <wp:docPr id="5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50305A" id="Shape 15" o:spid="_x0000_s1026" style="position:absolute;z-index:-251598336;visibility:visible;mso-wrap-style:square;mso-wrap-distance-left:9pt;mso-wrap-distance-top:0;mso-wrap-distance-right:9pt;mso-wrap-distance-bottom:0;mso-position-horizontal:absolute;mso-position-horizontal-relative:text;mso-position-vertical:absolute;mso-position-vertical-relative:text" from="327.4pt,-283.5pt" to="330.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19168" behindDoc="1" locked="0" layoutInCell="0" allowOverlap="1" wp14:anchorId="10880E62" wp14:editId="4E9C82E4">
                <wp:simplePos x="0" y="0"/>
                <wp:positionH relativeFrom="column">
                  <wp:posOffset>3336925</wp:posOffset>
                </wp:positionH>
                <wp:positionV relativeFrom="paragraph">
                  <wp:posOffset>-3416935</wp:posOffset>
                </wp:positionV>
                <wp:extent cx="44450" cy="0"/>
                <wp:effectExtent l="0" t="0" r="0" b="0"/>
                <wp:wrapNone/>
                <wp:docPr id="5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EA99FC" id="Shape 16" o:spid="_x0000_s1026"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262.75pt,-269.05pt" to="266.25pt,-2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20192" behindDoc="1" locked="0" layoutInCell="0" allowOverlap="1" wp14:anchorId="655654FE" wp14:editId="3C079141">
                <wp:simplePos x="0" y="0"/>
                <wp:positionH relativeFrom="column">
                  <wp:posOffset>4688840</wp:posOffset>
                </wp:positionH>
                <wp:positionV relativeFrom="paragraph">
                  <wp:posOffset>-3023870</wp:posOffset>
                </wp:positionV>
                <wp:extent cx="44450" cy="0"/>
                <wp:effectExtent l="0" t="0" r="0" b="0"/>
                <wp:wrapNone/>
                <wp:docPr id="5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673AD9" id="Shape 17" o:spid="_x0000_s1026" style="position:absolute;z-index:-251596288;visibility:visible;mso-wrap-style:square;mso-wrap-distance-left:9pt;mso-wrap-distance-top:0;mso-wrap-distance-right:9pt;mso-wrap-distance-bottom:0;mso-position-horizontal:absolute;mso-position-horizontal-relative:text;mso-position-vertical:absolute;mso-position-vertical-relative:text" from="369.2pt,-238.1pt" to="372.7pt,-2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21216" behindDoc="1" locked="0" layoutInCell="0" allowOverlap="1" wp14:anchorId="095C438F" wp14:editId="3398695E">
                <wp:simplePos x="0" y="0"/>
                <wp:positionH relativeFrom="column">
                  <wp:posOffset>4725670</wp:posOffset>
                </wp:positionH>
                <wp:positionV relativeFrom="paragraph">
                  <wp:posOffset>-2421890</wp:posOffset>
                </wp:positionV>
                <wp:extent cx="44450" cy="0"/>
                <wp:effectExtent l="0" t="0" r="0" b="0"/>
                <wp:wrapNone/>
                <wp:docPr id="5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EDA16A" id="Shape 18" o:spid="_x0000_s1026"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372.1pt,-190.7pt" to="375.6pt,-1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22240" behindDoc="1" locked="0" layoutInCell="0" allowOverlap="1" wp14:anchorId="790EF943" wp14:editId="4E7D6F6F">
                <wp:simplePos x="0" y="0"/>
                <wp:positionH relativeFrom="column">
                  <wp:posOffset>2359025</wp:posOffset>
                </wp:positionH>
                <wp:positionV relativeFrom="paragraph">
                  <wp:posOffset>-2003425</wp:posOffset>
                </wp:positionV>
                <wp:extent cx="44450" cy="0"/>
                <wp:effectExtent l="0" t="0" r="0" b="0"/>
                <wp:wrapNone/>
                <wp:docPr id="5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E64D35" id="Shape 19" o:spid="_x0000_s1026"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185.75pt,-157.75pt" to="189.25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23264" behindDoc="1" locked="0" layoutInCell="0" allowOverlap="1" wp14:anchorId="3D28C4F9" wp14:editId="60196184">
                <wp:simplePos x="0" y="0"/>
                <wp:positionH relativeFrom="column">
                  <wp:posOffset>3431540</wp:posOffset>
                </wp:positionH>
                <wp:positionV relativeFrom="paragraph">
                  <wp:posOffset>-1768475</wp:posOffset>
                </wp:positionV>
                <wp:extent cx="45085" cy="0"/>
                <wp:effectExtent l="0" t="0" r="0" b="0"/>
                <wp:wrapNone/>
                <wp:docPr id="6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C25BFD" id="Shape 20" o:spid="_x0000_s1026"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270.2pt,-139.25pt" to="273.75pt,-1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24288" behindDoc="1" locked="0" layoutInCell="0" allowOverlap="1" wp14:anchorId="48BEF5B8" wp14:editId="60E57BD8">
                <wp:simplePos x="0" y="0"/>
                <wp:positionH relativeFrom="column">
                  <wp:posOffset>1654175</wp:posOffset>
                </wp:positionH>
                <wp:positionV relativeFrom="paragraph">
                  <wp:posOffset>-1584960</wp:posOffset>
                </wp:positionV>
                <wp:extent cx="44450" cy="0"/>
                <wp:effectExtent l="0" t="0" r="0" b="0"/>
                <wp:wrapNone/>
                <wp:docPr id="6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7B201C" id="Shape 21" o:spid="_x0000_s102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130.25pt,-124.8pt" to="133.7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25312" behindDoc="1" locked="0" layoutInCell="0" allowOverlap="1" wp14:anchorId="5ECCEBCD" wp14:editId="767F0B9C">
                <wp:simplePos x="0" y="0"/>
                <wp:positionH relativeFrom="column">
                  <wp:posOffset>5039360</wp:posOffset>
                </wp:positionH>
                <wp:positionV relativeFrom="paragraph">
                  <wp:posOffset>-1584960</wp:posOffset>
                </wp:positionV>
                <wp:extent cx="44450" cy="0"/>
                <wp:effectExtent l="0" t="0" r="0" b="0"/>
                <wp:wrapNone/>
                <wp:docPr id="6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E48B8C" id="Shape 22" o:spid="_x0000_s1026"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396.8pt,-124.8pt" to="400.3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26336" behindDoc="1" locked="0" layoutInCell="0" allowOverlap="1" wp14:anchorId="02ED4E58" wp14:editId="64E34462">
                <wp:simplePos x="0" y="0"/>
                <wp:positionH relativeFrom="column">
                  <wp:posOffset>4431665</wp:posOffset>
                </wp:positionH>
                <wp:positionV relativeFrom="paragraph">
                  <wp:posOffset>-1402080</wp:posOffset>
                </wp:positionV>
                <wp:extent cx="45085" cy="0"/>
                <wp:effectExtent l="0" t="0" r="0" b="0"/>
                <wp:wrapNone/>
                <wp:docPr id="6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B29ED06" id="Shape 23" o:spid="_x0000_s1026"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348.95pt,-110.4pt" to="352.5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27360" behindDoc="1" locked="0" layoutInCell="0" allowOverlap="1" wp14:anchorId="7DC34934" wp14:editId="47DC4C6C">
                <wp:simplePos x="0" y="0"/>
                <wp:positionH relativeFrom="column">
                  <wp:posOffset>5026025</wp:posOffset>
                </wp:positionH>
                <wp:positionV relativeFrom="paragraph">
                  <wp:posOffset>-1009015</wp:posOffset>
                </wp:positionV>
                <wp:extent cx="44450" cy="0"/>
                <wp:effectExtent l="0" t="0" r="0" b="0"/>
                <wp:wrapNone/>
                <wp:docPr id="6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08ABA88" id="Shape 24" o:spid="_x0000_s1026" style="position:absolute;z-index:-251589120;visibility:visible;mso-wrap-style:square;mso-wrap-distance-left:9pt;mso-wrap-distance-top:0;mso-wrap-distance-right:9pt;mso-wrap-distance-bottom:0;mso-position-horizontal:absolute;mso-position-horizontal-relative:text;mso-position-vertical:absolute;mso-position-vertical-relative:text" from="395.75pt,-79.45pt" to="399.2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28384" behindDoc="1" locked="0" layoutInCell="0" allowOverlap="1" wp14:anchorId="696CA0E0" wp14:editId="0764A2D2">
                <wp:simplePos x="0" y="0"/>
                <wp:positionH relativeFrom="column">
                  <wp:posOffset>4431665</wp:posOffset>
                </wp:positionH>
                <wp:positionV relativeFrom="paragraph">
                  <wp:posOffset>-825500</wp:posOffset>
                </wp:positionV>
                <wp:extent cx="45085" cy="0"/>
                <wp:effectExtent l="0" t="0" r="0" b="0"/>
                <wp:wrapNone/>
                <wp:docPr id="6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4379A9" id="Shape 25" o:spid="_x0000_s1026"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348.95pt,-65pt" to="35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29408" behindDoc="1" locked="0" layoutInCell="0" allowOverlap="1" wp14:anchorId="3AC705EA" wp14:editId="003AC19F">
                <wp:simplePos x="0" y="0"/>
                <wp:positionH relativeFrom="column">
                  <wp:posOffset>5034915</wp:posOffset>
                </wp:positionH>
                <wp:positionV relativeFrom="paragraph">
                  <wp:posOffset>-433070</wp:posOffset>
                </wp:positionV>
                <wp:extent cx="45085" cy="0"/>
                <wp:effectExtent l="0" t="0" r="0" b="0"/>
                <wp:wrapNone/>
                <wp:docPr id="6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A75099" id="Shape 2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396.45pt,-34.1pt" to="400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" o:allowincell="f" filled="t" strokeweight=".14039mm">
                <v:stroke joinstyle="miter"/>
                <o:lock v:ext="edit" shapetype="f"/>
              </v:line>
            </w:pict>
          </mc:Fallback>
        </mc:AlternateContent>
      </w:r>
    </w:p>
    <w:p w:rsidR="00BC0A7F" w:rsidRPr="00D1378C" w:rsidRDefault="00BC0A7F" w:rsidP="00BC0A7F">
      <w:pPr>
        <w:spacing w:line="159" w:lineRule="exact"/>
        <w:rPr>
          <w:sz w:val="20"/>
          <w:szCs w:val="20"/>
        </w:rPr>
      </w:pPr>
    </w:p>
    <w:p w:rsidR="00BC0A7F" w:rsidRDefault="00BC0A7F" w:rsidP="00BC0A7F">
      <w:pPr>
        <w:rPr>
          <w:rFonts w:eastAsia="Arial"/>
        </w:rPr>
      </w:pPr>
    </w:p>
    <w:p w:rsidR="00BC0A7F" w:rsidRPr="00D1378C" w:rsidRDefault="00BC0A7F" w:rsidP="00BC0A7F">
      <w:pPr>
        <w:ind w:firstLine="720"/>
        <w:rPr>
          <w:sz w:val="20"/>
          <w:szCs w:val="20"/>
        </w:rPr>
      </w:pPr>
      <w:r>
        <w:rPr>
          <w:rFonts w:eastAsia="Arial"/>
        </w:rPr>
        <w:t xml:space="preserve">            </w:t>
      </w:r>
      <w:r w:rsidRPr="00D1378C">
        <w:rPr>
          <w:rFonts w:eastAsia="Arial"/>
        </w:rPr>
        <w:t>Ex:</w:t>
      </w:r>
    </w:p>
    <w:p w:rsidR="00BC0A7F" w:rsidRPr="00D1378C" w:rsidRDefault="00BC0A7F" w:rsidP="00BC0A7F">
      <w:pPr>
        <w:spacing w:line="13" w:lineRule="exact"/>
        <w:rPr>
          <w:sz w:val="20"/>
          <w:szCs w:val="20"/>
        </w:rPr>
      </w:pPr>
    </w:p>
    <w:p w:rsidR="00BC0A7F" w:rsidRPr="00D1378C" w:rsidRDefault="00BC0A7F" w:rsidP="00BC0A7F">
      <w:pPr>
        <w:tabs>
          <w:tab w:val="left" w:pos="5300"/>
          <w:tab w:val="left" w:pos="5800"/>
        </w:tabs>
        <w:ind w:left="1880"/>
        <w:rPr>
          <w:sz w:val="20"/>
          <w:szCs w:val="20"/>
        </w:rPr>
      </w:pPr>
      <w:r w:rsidRPr="00D1378C">
        <w:rPr>
          <w:rFonts w:eastAsia="Arial"/>
        </w:rPr>
        <w:t>if (GPIO.input("P8_10")==0</w:t>
      </w:r>
      <w:r w:rsidRPr="00D1378C">
        <w:rPr>
          <w:rFonts w:eastAsia="Arial"/>
        </w:rPr>
        <w:tab/>
        <w:t>):</w:t>
      </w:r>
      <w:r w:rsidRPr="00D1378C">
        <w:rPr>
          <w:rFonts w:eastAsia="Arial"/>
        </w:rPr>
        <w:tab/>
        <w:t>#0(Ground floor)</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if lg==1:</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pzero()</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time.sleep(1)</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elif lf==1:</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pzero()</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led("P9_23")</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lf=0</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lg=1</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elif ls==1:</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pone()</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led("P9_16")</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time.sleep(1)</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pzero()</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led("P9_23")</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ls=0</w:t>
      </w:r>
    </w:p>
    <w:p w:rsidR="00BC0A7F" w:rsidRPr="00D1378C" w:rsidRDefault="00BC0A7F" w:rsidP="00BC0A7F">
      <w:pPr>
        <w:sectPr w:rsidR="00BC0A7F" w:rsidRPr="00D1378C">
          <w:pgSz w:w="12240" w:h="15840"/>
          <w:pgMar w:top="1440" w:right="1440" w:bottom="1440" w:left="1440" w:header="0" w:footer="0" w:gutter="0"/>
          <w:cols w:space="720" w:equalWidth="0">
            <w:col w:w="9360"/>
          </w:cols>
        </w:sectPr>
      </w:pPr>
    </w:p>
    <w:p w:rsidR="00BC0A7F" w:rsidRPr="00D1378C" w:rsidRDefault="00BC0A7F" w:rsidP="00BC0A7F">
      <w:pPr>
        <w:spacing w:line="362" w:lineRule="exact"/>
        <w:rPr>
          <w:sz w:val="20"/>
          <w:szCs w:val="20"/>
        </w:rPr>
      </w:pPr>
    </w:p>
    <w:p w:rsidR="00BC0A7F" w:rsidRPr="00D1378C" w:rsidRDefault="00BC0A7F" w:rsidP="00BC0A7F">
      <w:pPr>
        <w:sectPr w:rsidR="00BC0A7F" w:rsidRPr="00D1378C">
          <w:type w:val="continuous"/>
          <w:pgSz w:w="12240" w:h="15840"/>
          <w:pgMar w:top="1440" w:right="1440" w:bottom="1440" w:left="1440" w:header="0" w:footer="0" w:gutter="0"/>
          <w:cols w:space="720" w:equalWidth="0">
            <w:col w:w="9360"/>
          </w:cols>
        </w:sect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293" w:lineRule="exact"/>
        <w:rPr>
          <w:sz w:val="20"/>
          <w:szCs w:val="20"/>
        </w:rPr>
      </w:pPr>
    </w:p>
    <w:p w:rsidR="00BC0A7F" w:rsidRPr="00D1378C" w:rsidRDefault="00BC0A7F" w:rsidP="00BC0A7F">
      <w:pPr>
        <w:ind w:left="1880"/>
        <w:rPr>
          <w:sz w:val="20"/>
          <w:szCs w:val="20"/>
        </w:rPr>
      </w:pPr>
      <w:r w:rsidRPr="00D1378C">
        <w:rPr>
          <w:rFonts w:eastAsia="Arial"/>
        </w:rPr>
        <w:t>lg=1</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elif lt==1:</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ptwo()</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led("P9_14")</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time.sleep(1)</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pone()</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led("P9_16")</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time.sleep(1)</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pzero()</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led("P9_23")</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time.sleep(1)</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lt==0</w:t>
      </w:r>
    </w:p>
    <w:p w:rsidR="00BC0A7F" w:rsidRPr="00D1378C" w:rsidRDefault="00BC0A7F" w:rsidP="00BC0A7F">
      <w:pPr>
        <w:spacing w:line="13" w:lineRule="exact"/>
        <w:rPr>
          <w:sz w:val="20"/>
          <w:szCs w:val="20"/>
        </w:rPr>
      </w:pPr>
    </w:p>
    <w:p w:rsidR="00BC0A7F" w:rsidRPr="00D1378C" w:rsidRDefault="00BC0A7F" w:rsidP="00BC0A7F">
      <w:pPr>
        <w:ind w:left="1880"/>
        <w:rPr>
          <w:sz w:val="20"/>
          <w:szCs w:val="20"/>
        </w:rPr>
      </w:pPr>
      <w:r w:rsidRPr="00D1378C">
        <w:rPr>
          <w:rFonts w:eastAsia="Arial"/>
        </w:rPr>
        <w:t>lg==1</w:t>
      </w:r>
    </w:p>
    <w:p w:rsidR="00BC0A7F" w:rsidRPr="00D1378C" w:rsidRDefault="00BC0A7F" w:rsidP="00BC0A7F">
      <w:pPr>
        <w:spacing w:line="200" w:lineRule="exact"/>
        <w:rPr>
          <w:sz w:val="20"/>
          <w:szCs w:val="20"/>
        </w:rPr>
      </w:pPr>
    </w:p>
    <w:p w:rsidR="00BC0A7F" w:rsidRPr="00D1378C" w:rsidRDefault="00BC0A7F" w:rsidP="00BC0A7F">
      <w:pPr>
        <w:spacing w:line="317" w:lineRule="exact"/>
        <w:rPr>
          <w:sz w:val="20"/>
          <w:szCs w:val="20"/>
        </w:rPr>
      </w:pPr>
    </w:p>
    <w:p w:rsidR="00BC0A7F" w:rsidRPr="00D1378C" w:rsidRDefault="00BC0A7F" w:rsidP="00BC0A7F">
      <w:pPr>
        <w:ind w:left="1060"/>
        <w:rPr>
          <w:sz w:val="20"/>
          <w:szCs w:val="20"/>
        </w:rPr>
      </w:pPr>
      <w:r w:rsidRPr="00D1378C">
        <w:rPr>
          <w:rFonts w:eastAsia="Arial"/>
        </w:rPr>
        <w:t>7. Loop ends.</w:t>
      </w:r>
    </w:p>
    <w:p w:rsidR="00BC0A7F" w:rsidRDefault="00BC0A7F" w:rsidP="00BC0A7F"/>
    <w:p w:rsidR="00BC0A7F" w:rsidRDefault="00BC0A7F" w:rsidP="00BC0A7F"/>
    <w:p w:rsidR="00BC0A7F" w:rsidRDefault="00BC0A7F" w:rsidP="00BC0A7F">
      <w:pPr>
        <w:ind w:firstLine="360"/>
      </w:pPr>
    </w:p>
    <w:p w:rsidR="00BC0A7F" w:rsidRPr="00D1378C" w:rsidRDefault="00BC0A7F" w:rsidP="00BC0A7F">
      <w:pPr>
        <w:ind w:left="780"/>
        <w:rPr>
          <w:b/>
          <w:sz w:val="32"/>
          <w:szCs w:val="32"/>
        </w:rPr>
      </w:pPr>
      <w:r w:rsidRPr="00D1378C">
        <w:rPr>
          <w:rFonts w:eastAsia="Arial"/>
          <w:b/>
          <w:sz w:val="32"/>
          <w:szCs w:val="32"/>
        </w:rPr>
        <w:t>Input and Output</w:t>
      </w:r>
    </w:p>
    <w:p w:rsidR="00BC0A7F" w:rsidRPr="00D1378C" w:rsidRDefault="00BC0A7F" w:rsidP="00BC0A7F">
      <w:pPr>
        <w:spacing w:line="20" w:lineRule="exact"/>
        <w:rPr>
          <w:sz w:val="20"/>
          <w:szCs w:val="20"/>
        </w:rPr>
      </w:pPr>
      <w:r w:rsidRPr="00D1378C">
        <w:rPr>
          <w:noProof/>
          <w:sz w:val="20"/>
          <w:szCs w:val="20"/>
          <w:lang w:val="en-IN" w:eastAsia="en-IN" w:bidi="ar-SA"/>
        </w:rPr>
        <mc:AlternateContent>
          <mc:Choice Requires="wps">
            <w:drawing>
              <wp:anchor distT="0" distB="0" distL="114300" distR="114300" simplePos="0" relativeHeight="251730432" behindDoc="1" locked="0" layoutInCell="0" allowOverlap="1" wp14:anchorId="00B6AC67" wp14:editId="7B009E4A">
                <wp:simplePos x="0" y="0"/>
                <wp:positionH relativeFrom="column">
                  <wp:posOffset>490855</wp:posOffset>
                </wp:positionH>
                <wp:positionV relativeFrom="paragraph">
                  <wp:posOffset>317500</wp:posOffset>
                </wp:positionV>
                <wp:extent cx="2207895" cy="0"/>
                <wp:effectExtent l="0" t="0" r="0" b="0"/>
                <wp:wrapNone/>
                <wp:docPr id="67"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78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850D43" id="Shape 35" o:spid="_x0000_s1026"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38.65pt,25pt" to="21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31456" behindDoc="1" locked="0" layoutInCell="0" allowOverlap="1" wp14:anchorId="61C589E6" wp14:editId="72481C16">
                <wp:simplePos x="0" y="0"/>
                <wp:positionH relativeFrom="column">
                  <wp:posOffset>493395</wp:posOffset>
                </wp:positionH>
                <wp:positionV relativeFrom="paragraph">
                  <wp:posOffset>314960</wp:posOffset>
                </wp:positionV>
                <wp:extent cx="0" cy="948055"/>
                <wp:effectExtent l="0" t="0" r="0" b="0"/>
                <wp:wrapNone/>
                <wp:docPr id="68"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80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2F1395" id="Shape 36" o:spid="_x0000_s1026"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38.85pt,24.8pt" to="38.8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32480" behindDoc="1" locked="0" layoutInCell="0" allowOverlap="1" wp14:anchorId="536A6889" wp14:editId="34392304">
                <wp:simplePos x="0" y="0"/>
                <wp:positionH relativeFrom="column">
                  <wp:posOffset>1119505</wp:posOffset>
                </wp:positionH>
                <wp:positionV relativeFrom="paragraph">
                  <wp:posOffset>314960</wp:posOffset>
                </wp:positionV>
                <wp:extent cx="0" cy="948055"/>
                <wp:effectExtent l="0" t="0" r="0" b="0"/>
                <wp:wrapNone/>
                <wp:docPr id="69"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80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938CA7" id="Shape 37" o:spid="_x0000_s1026"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88.15pt,24.8pt" to="88.1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33504" behindDoc="1" locked="0" layoutInCell="0" allowOverlap="1" wp14:anchorId="0F0122BA" wp14:editId="399DFDFB">
                <wp:simplePos x="0" y="0"/>
                <wp:positionH relativeFrom="column">
                  <wp:posOffset>1649095</wp:posOffset>
                </wp:positionH>
                <wp:positionV relativeFrom="paragraph">
                  <wp:posOffset>314960</wp:posOffset>
                </wp:positionV>
                <wp:extent cx="0" cy="948055"/>
                <wp:effectExtent l="0" t="0" r="0" b="0"/>
                <wp:wrapNone/>
                <wp:docPr id="70"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80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4108E7" id="Shape 38" o:spid="_x0000_s1026"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129.85pt,24.8pt" to="129.8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34528" behindDoc="1" locked="0" layoutInCell="0" allowOverlap="1" wp14:anchorId="7D2559CD" wp14:editId="1CF30297">
                <wp:simplePos x="0" y="0"/>
                <wp:positionH relativeFrom="column">
                  <wp:posOffset>2696210</wp:posOffset>
                </wp:positionH>
                <wp:positionV relativeFrom="paragraph">
                  <wp:posOffset>314960</wp:posOffset>
                </wp:positionV>
                <wp:extent cx="0" cy="948055"/>
                <wp:effectExtent l="0" t="0" r="0" b="0"/>
                <wp:wrapNone/>
                <wp:docPr id="71"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80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8D329C8" id="Shape 39" o:spid="_x0000_s1026"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212.3pt,24.8pt" to="212.3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" o:allowincell="f" filled="t" strokeweight=".14039mm">
                <v:stroke joinstyle="miter"/>
                <o:lock v:ext="edit" shapetype="f"/>
              </v:line>
            </w:pict>
          </mc:Fallback>
        </mc:AlternateContent>
      </w:r>
    </w:p>
    <w:p w:rsidR="00BC0A7F" w:rsidRPr="00D1378C" w:rsidRDefault="00BC0A7F" w:rsidP="00BC0A7F">
      <w:pPr>
        <w:spacing w:line="200" w:lineRule="exact"/>
        <w:rPr>
          <w:sz w:val="20"/>
          <w:szCs w:val="20"/>
        </w:rPr>
      </w:pPr>
    </w:p>
    <w:p w:rsidR="00BC0A7F" w:rsidRPr="00D1378C" w:rsidRDefault="00BC0A7F" w:rsidP="00BC0A7F">
      <w:pPr>
        <w:spacing w:line="271" w:lineRule="exact"/>
        <w:rPr>
          <w:sz w:val="20"/>
          <w:szCs w:val="20"/>
        </w:rPr>
      </w:pPr>
    </w:p>
    <w:p w:rsidR="00BC0A7F" w:rsidRPr="00D1378C" w:rsidRDefault="00BC0A7F" w:rsidP="00BC0A7F">
      <w:pPr>
        <w:tabs>
          <w:tab w:val="left" w:pos="1860"/>
          <w:tab w:val="left" w:pos="2700"/>
        </w:tabs>
        <w:ind w:left="900"/>
        <w:rPr>
          <w:sz w:val="20"/>
          <w:szCs w:val="20"/>
        </w:rPr>
      </w:pPr>
      <w:r w:rsidRPr="00D1378C">
        <w:rPr>
          <w:rFonts w:eastAsia="Arial"/>
        </w:rPr>
        <w:t>Sr. No.</w:t>
      </w:r>
      <w:r w:rsidRPr="00D1378C">
        <w:rPr>
          <w:rFonts w:eastAsia="Arial"/>
        </w:rPr>
        <w:tab/>
        <w:t>Input</w:t>
      </w:r>
      <w:r w:rsidRPr="00D1378C">
        <w:rPr>
          <w:rFonts w:eastAsia="Arial"/>
        </w:rPr>
        <w:tab/>
        <w:t>Output</w:t>
      </w:r>
    </w:p>
    <w:p w:rsidR="00BC0A7F" w:rsidRPr="00D1378C" w:rsidRDefault="00BC0A7F" w:rsidP="00BC0A7F">
      <w:pPr>
        <w:spacing w:line="20" w:lineRule="exact"/>
        <w:rPr>
          <w:sz w:val="20"/>
          <w:szCs w:val="20"/>
        </w:rPr>
      </w:pPr>
      <w:r w:rsidRPr="00D1378C">
        <w:rPr>
          <w:noProof/>
          <w:sz w:val="20"/>
          <w:szCs w:val="20"/>
          <w:lang w:val="en-IN" w:eastAsia="en-IN" w:bidi="ar-SA"/>
        </w:rPr>
        <mc:AlternateContent>
          <mc:Choice Requires="wps">
            <w:drawing>
              <wp:anchor distT="0" distB="0" distL="114300" distR="114300" simplePos="0" relativeHeight="251735552" behindDoc="1" locked="0" layoutInCell="0" allowOverlap="1" wp14:anchorId="0C82D362" wp14:editId="11F41A44">
                <wp:simplePos x="0" y="0"/>
                <wp:positionH relativeFrom="column">
                  <wp:posOffset>490855</wp:posOffset>
                </wp:positionH>
                <wp:positionV relativeFrom="paragraph">
                  <wp:posOffset>19050</wp:posOffset>
                </wp:positionV>
                <wp:extent cx="2207895" cy="0"/>
                <wp:effectExtent l="0" t="0" r="0" b="0"/>
                <wp:wrapNone/>
                <wp:docPr id="72"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78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6A0659" id="Shape 40" o:spid="_x0000_s1026"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38.65pt,1.5pt" to="21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" o:allowincell="f" filled="t" strokeweight=".14039mm">
                <v:stroke joinstyle="miter"/>
                <o:lock v:ext="edit" shapetype="f"/>
              </v:line>
            </w:pict>
          </mc:Fallback>
        </mc:AlternateContent>
      </w:r>
    </w:p>
    <w:p w:rsidR="00BC0A7F" w:rsidRPr="00D1378C" w:rsidRDefault="00BC0A7F" w:rsidP="00BC0A7F">
      <w:pPr>
        <w:spacing w:line="1" w:lineRule="exact"/>
        <w:rPr>
          <w:sz w:val="20"/>
          <w:szCs w:val="20"/>
        </w:rPr>
      </w:pPr>
    </w:p>
    <w:p w:rsidR="00BC0A7F" w:rsidRPr="00D1378C" w:rsidRDefault="00BC0A7F" w:rsidP="00BC0A7F">
      <w:pPr>
        <w:widowControl/>
        <w:numPr>
          <w:ilvl w:val="0"/>
          <w:numId w:val="29"/>
        </w:numPr>
        <w:tabs>
          <w:tab w:val="left" w:pos="1880"/>
        </w:tabs>
        <w:suppressAutoHyphens w:val="0"/>
        <w:autoSpaceDN/>
        <w:ind w:left="1880" w:hanging="983"/>
        <w:rPr>
          <w:rFonts w:eastAsia="Arial"/>
        </w:rPr>
      </w:pPr>
      <w:r w:rsidRPr="00D1378C">
        <w:rPr>
          <w:rFonts w:eastAsia="Arial"/>
        </w:rPr>
        <w:t xml:space="preserve">P8 10 </w:t>
      </w:r>
      <w:r>
        <w:rPr>
          <w:rFonts w:eastAsia="Arial"/>
        </w:rPr>
        <w:t xml:space="preserve">   </w:t>
      </w:r>
      <w:r w:rsidRPr="00D1378C">
        <w:rPr>
          <w:rFonts w:eastAsia="Arial"/>
        </w:rPr>
        <w:t>Ground Floor</w:t>
      </w:r>
    </w:p>
    <w:p w:rsidR="00BC0A7F" w:rsidRPr="00D1378C" w:rsidRDefault="00BC0A7F" w:rsidP="00BC0A7F">
      <w:pPr>
        <w:spacing w:line="20" w:lineRule="exact"/>
        <w:rPr>
          <w:sz w:val="20"/>
          <w:szCs w:val="20"/>
        </w:rPr>
      </w:pPr>
      <w:r w:rsidRPr="00D1378C">
        <w:rPr>
          <w:noProof/>
          <w:sz w:val="20"/>
          <w:szCs w:val="20"/>
          <w:lang w:val="en-IN" w:eastAsia="en-IN" w:bidi="ar-SA"/>
        </w:rPr>
        <mc:AlternateContent>
          <mc:Choice Requires="wps">
            <w:drawing>
              <wp:anchor distT="0" distB="0" distL="114300" distR="114300" simplePos="0" relativeHeight="251736576" behindDoc="1" locked="0" layoutInCell="0" allowOverlap="1" wp14:anchorId="3CD44CBB" wp14:editId="37906D50">
                <wp:simplePos x="0" y="0"/>
                <wp:positionH relativeFrom="column">
                  <wp:posOffset>1379855</wp:posOffset>
                </wp:positionH>
                <wp:positionV relativeFrom="paragraph">
                  <wp:posOffset>-40005</wp:posOffset>
                </wp:positionV>
                <wp:extent cx="45085" cy="0"/>
                <wp:effectExtent l="0" t="0" r="0" b="0"/>
                <wp:wrapNone/>
                <wp:docPr id="73"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140807" id="Shape 41" o:spid="_x0000_s1026"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108.65pt,-3.15pt" to="112.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37600" behindDoc="1" locked="0" layoutInCell="0" allowOverlap="1" wp14:anchorId="3ABE6590" wp14:editId="354B1470">
                <wp:simplePos x="0" y="0"/>
                <wp:positionH relativeFrom="column">
                  <wp:posOffset>490855</wp:posOffset>
                </wp:positionH>
                <wp:positionV relativeFrom="paragraph">
                  <wp:posOffset>19050</wp:posOffset>
                </wp:positionV>
                <wp:extent cx="2207895" cy="0"/>
                <wp:effectExtent l="0" t="0" r="0" b="0"/>
                <wp:wrapNone/>
                <wp:docPr id="74"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78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096097F" id="Shape 42" o:spid="_x0000_s1026" style="position:absolute;z-index:-251578880;visibility:visible;mso-wrap-style:square;mso-wrap-distance-left:9pt;mso-wrap-distance-top:0;mso-wrap-distance-right:9pt;mso-wrap-distance-bottom:0;mso-position-horizontal:absolute;mso-position-horizontal-relative:text;mso-position-vertical:absolute;mso-position-vertical-relative:text" from="38.65pt,1.5pt" to="21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" o:allowincell="f" filled="t" strokeweight=".14039mm">
                <v:stroke joinstyle="miter"/>
                <o:lock v:ext="edit" shapetype="f"/>
              </v:line>
            </w:pict>
          </mc:Fallback>
        </mc:AlternateContent>
      </w:r>
    </w:p>
    <w:p w:rsidR="00BC0A7F" w:rsidRPr="00D1378C" w:rsidRDefault="00BC0A7F" w:rsidP="00BC0A7F">
      <w:pPr>
        <w:spacing w:line="1" w:lineRule="exact"/>
        <w:rPr>
          <w:sz w:val="20"/>
          <w:szCs w:val="20"/>
        </w:rPr>
      </w:pPr>
    </w:p>
    <w:p w:rsidR="00BC0A7F" w:rsidRPr="00D1378C" w:rsidRDefault="00BC0A7F" w:rsidP="00BC0A7F">
      <w:pPr>
        <w:widowControl/>
        <w:numPr>
          <w:ilvl w:val="0"/>
          <w:numId w:val="30"/>
        </w:numPr>
        <w:tabs>
          <w:tab w:val="left" w:pos="1880"/>
        </w:tabs>
        <w:suppressAutoHyphens w:val="0"/>
        <w:autoSpaceDN/>
        <w:ind w:left="1880" w:hanging="983"/>
        <w:rPr>
          <w:rFonts w:eastAsia="Arial"/>
        </w:rPr>
      </w:pPr>
      <w:r w:rsidRPr="00D1378C">
        <w:rPr>
          <w:rFonts w:eastAsia="Arial"/>
        </w:rPr>
        <w:t xml:space="preserve">P8 8   </w:t>
      </w:r>
      <w:r>
        <w:rPr>
          <w:rFonts w:eastAsia="Arial"/>
        </w:rPr>
        <w:t xml:space="preserve">   </w:t>
      </w:r>
      <w:r w:rsidRPr="00D1378C">
        <w:rPr>
          <w:rFonts w:eastAsia="Arial"/>
        </w:rPr>
        <w:t>First Floor</w:t>
      </w:r>
    </w:p>
    <w:p w:rsidR="00BC0A7F" w:rsidRPr="00D1378C" w:rsidRDefault="00BC0A7F" w:rsidP="00BC0A7F">
      <w:pPr>
        <w:spacing w:line="20" w:lineRule="exact"/>
        <w:rPr>
          <w:sz w:val="20"/>
          <w:szCs w:val="20"/>
        </w:rPr>
      </w:pPr>
      <w:r w:rsidRPr="00D1378C">
        <w:rPr>
          <w:noProof/>
          <w:sz w:val="20"/>
          <w:szCs w:val="20"/>
          <w:lang w:val="en-IN" w:eastAsia="en-IN" w:bidi="ar-SA"/>
        </w:rPr>
        <mc:AlternateContent>
          <mc:Choice Requires="wps">
            <w:drawing>
              <wp:anchor distT="0" distB="0" distL="114300" distR="114300" simplePos="0" relativeHeight="251738624" behindDoc="1" locked="0" layoutInCell="0" allowOverlap="1" wp14:anchorId="48B920C5" wp14:editId="012B107E">
                <wp:simplePos x="0" y="0"/>
                <wp:positionH relativeFrom="column">
                  <wp:posOffset>1379855</wp:posOffset>
                </wp:positionH>
                <wp:positionV relativeFrom="paragraph">
                  <wp:posOffset>-40005</wp:posOffset>
                </wp:positionV>
                <wp:extent cx="45085" cy="0"/>
                <wp:effectExtent l="0" t="0" r="0" b="0"/>
                <wp:wrapNone/>
                <wp:docPr id="75"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316E98" id="Shape 43" o:spid="_x0000_s1026"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108.65pt,-3.15pt" to="112.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39648" behindDoc="1" locked="0" layoutInCell="0" allowOverlap="1" wp14:anchorId="6C246CF7" wp14:editId="4C752C9A">
                <wp:simplePos x="0" y="0"/>
                <wp:positionH relativeFrom="column">
                  <wp:posOffset>490855</wp:posOffset>
                </wp:positionH>
                <wp:positionV relativeFrom="paragraph">
                  <wp:posOffset>19050</wp:posOffset>
                </wp:positionV>
                <wp:extent cx="2207895" cy="0"/>
                <wp:effectExtent l="0" t="0" r="0" b="0"/>
                <wp:wrapNone/>
                <wp:docPr id="76"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78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1C693A" id="Shape 44" o:spid="_x0000_s1026" style="position:absolute;z-index:-251576832;visibility:visible;mso-wrap-style:square;mso-wrap-distance-left:9pt;mso-wrap-distance-top:0;mso-wrap-distance-right:9pt;mso-wrap-distance-bottom:0;mso-position-horizontal:absolute;mso-position-horizontal-relative:text;mso-position-vertical:absolute;mso-position-vertical-relative:text" from="38.65pt,1.5pt" to="21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" o:allowincell="f" filled="t" strokeweight=".14039mm">
                <v:stroke joinstyle="miter"/>
                <o:lock v:ext="edit" shapetype="f"/>
              </v:line>
            </w:pict>
          </mc:Fallback>
        </mc:AlternateContent>
      </w:r>
    </w:p>
    <w:p w:rsidR="00BC0A7F" w:rsidRPr="00D1378C" w:rsidRDefault="00BC0A7F" w:rsidP="00BC0A7F">
      <w:pPr>
        <w:spacing w:line="1" w:lineRule="exact"/>
        <w:rPr>
          <w:sz w:val="20"/>
          <w:szCs w:val="20"/>
        </w:rPr>
      </w:pPr>
    </w:p>
    <w:p w:rsidR="00BC0A7F" w:rsidRPr="00D1378C" w:rsidRDefault="00BC0A7F" w:rsidP="00BC0A7F">
      <w:pPr>
        <w:widowControl/>
        <w:numPr>
          <w:ilvl w:val="0"/>
          <w:numId w:val="31"/>
        </w:numPr>
        <w:tabs>
          <w:tab w:val="left" w:pos="1880"/>
        </w:tabs>
        <w:suppressAutoHyphens w:val="0"/>
        <w:autoSpaceDN/>
        <w:ind w:left="1880" w:hanging="983"/>
        <w:rPr>
          <w:rFonts w:eastAsia="Arial"/>
        </w:rPr>
      </w:pPr>
      <w:r w:rsidRPr="00D1378C">
        <w:rPr>
          <w:rFonts w:eastAsia="Arial"/>
        </w:rPr>
        <w:t xml:space="preserve">P8 9   </w:t>
      </w:r>
      <w:r>
        <w:rPr>
          <w:rFonts w:eastAsia="Arial"/>
        </w:rPr>
        <w:t xml:space="preserve">   </w:t>
      </w:r>
      <w:r w:rsidRPr="00D1378C">
        <w:rPr>
          <w:rFonts w:eastAsia="Arial"/>
        </w:rPr>
        <w:t>Second Floor</w:t>
      </w:r>
    </w:p>
    <w:p w:rsidR="00BC0A7F" w:rsidRPr="00D1378C" w:rsidRDefault="00BC0A7F" w:rsidP="00BC0A7F">
      <w:pPr>
        <w:spacing w:line="20" w:lineRule="exact"/>
        <w:rPr>
          <w:sz w:val="20"/>
          <w:szCs w:val="20"/>
        </w:rPr>
      </w:pPr>
      <w:r w:rsidRPr="00D1378C">
        <w:rPr>
          <w:noProof/>
          <w:sz w:val="20"/>
          <w:szCs w:val="20"/>
          <w:lang w:val="en-IN" w:eastAsia="en-IN" w:bidi="ar-SA"/>
        </w:rPr>
        <mc:AlternateContent>
          <mc:Choice Requires="wps">
            <w:drawing>
              <wp:anchor distT="0" distB="0" distL="114300" distR="114300" simplePos="0" relativeHeight="251740672" behindDoc="1" locked="0" layoutInCell="0" allowOverlap="1" wp14:anchorId="67422C0B" wp14:editId="70A0A199">
                <wp:simplePos x="0" y="0"/>
                <wp:positionH relativeFrom="column">
                  <wp:posOffset>1379855</wp:posOffset>
                </wp:positionH>
                <wp:positionV relativeFrom="paragraph">
                  <wp:posOffset>-40005</wp:posOffset>
                </wp:positionV>
                <wp:extent cx="45085" cy="0"/>
                <wp:effectExtent l="0" t="0" r="0" b="0"/>
                <wp:wrapNone/>
                <wp:docPr id="77"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137DC47" id="Shape 45" o:spid="_x0000_s1026"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108.65pt,-3.15pt" to="112.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41696" behindDoc="1" locked="0" layoutInCell="0" allowOverlap="1" wp14:anchorId="5D64513B" wp14:editId="6C8D3EF0">
                <wp:simplePos x="0" y="0"/>
                <wp:positionH relativeFrom="column">
                  <wp:posOffset>490855</wp:posOffset>
                </wp:positionH>
                <wp:positionV relativeFrom="paragraph">
                  <wp:posOffset>19050</wp:posOffset>
                </wp:positionV>
                <wp:extent cx="2207895" cy="0"/>
                <wp:effectExtent l="0" t="0" r="0" b="0"/>
                <wp:wrapNone/>
                <wp:docPr id="78"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78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C6815F" id="Shape 46" o:spid="_x0000_s1026" style="position:absolute;z-index:-251574784;visibility:visible;mso-wrap-style:square;mso-wrap-distance-left:9pt;mso-wrap-distance-top:0;mso-wrap-distance-right:9pt;mso-wrap-distance-bottom:0;mso-position-horizontal:absolute;mso-position-horizontal-relative:text;mso-position-vertical:absolute;mso-position-vertical-relative:text" from="38.65pt,1.5pt" to="21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" o:allowincell="f" filled="t" strokeweight=".14039mm">
                <v:stroke joinstyle="miter"/>
                <o:lock v:ext="edit" shapetype="f"/>
              </v:line>
            </w:pict>
          </mc:Fallback>
        </mc:AlternateContent>
      </w:r>
    </w:p>
    <w:p w:rsidR="00BC0A7F" w:rsidRPr="00D1378C" w:rsidRDefault="00BC0A7F" w:rsidP="00BC0A7F">
      <w:pPr>
        <w:spacing w:line="1" w:lineRule="exact"/>
        <w:rPr>
          <w:sz w:val="20"/>
          <w:szCs w:val="20"/>
        </w:rPr>
      </w:pPr>
    </w:p>
    <w:p w:rsidR="00BC0A7F" w:rsidRPr="00D1378C" w:rsidRDefault="00BC0A7F" w:rsidP="00BC0A7F">
      <w:pPr>
        <w:widowControl/>
        <w:numPr>
          <w:ilvl w:val="0"/>
          <w:numId w:val="32"/>
        </w:numPr>
        <w:tabs>
          <w:tab w:val="left" w:pos="1880"/>
        </w:tabs>
        <w:suppressAutoHyphens w:val="0"/>
        <w:autoSpaceDN/>
        <w:ind w:left="1880" w:hanging="983"/>
        <w:rPr>
          <w:rFonts w:eastAsia="Arial"/>
        </w:rPr>
      </w:pPr>
      <w:r w:rsidRPr="00D1378C">
        <w:rPr>
          <w:rFonts w:eastAsia="Arial"/>
        </w:rPr>
        <w:t xml:space="preserve">P8 7   </w:t>
      </w:r>
      <w:r>
        <w:rPr>
          <w:rFonts w:eastAsia="Arial"/>
        </w:rPr>
        <w:t xml:space="preserve">   </w:t>
      </w:r>
      <w:r w:rsidRPr="00D1378C">
        <w:rPr>
          <w:rFonts w:eastAsia="Arial"/>
        </w:rPr>
        <w:t>Top Speed</w:t>
      </w:r>
    </w:p>
    <w:p w:rsidR="00BC0A7F" w:rsidRPr="00D1378C" w:rsidRDefault="00BC0A7F" w:rsidP="00BC0A7F">
      <w:pPr>
        <w:spacing w:line="20" w:lineRule="exact"/>
        <w:rPr>
          <w:sz w:val="20"/>
          <w:szCs w:val="20"/>
        </w:rPr>
      </w:pPr>
      <w:r w:rsidRPr="00D1378C">
        <w:rPr>
          <w:noProof/>
          <w:sz w:val="20"/>
          <w:szCs w:val="20"/>
          <w:lang w:val="en-IN" w:eastAsia="en-IN" w:bidi="ar-SA"/>
        </w:rPr>
        <mc:AlternateContent>
          <mc:Choice Requires="wps">
            <w:drawing>
              <wp:anchor distT="0" distB="0" distL="114300" distR="114300" simplePos="0" relativeHeight="251742720" behindDoc="1" locked="0" layoutInCell="0" allowOverlap="1" wp14:anchorId="28F3E781" wp14:editId="300513BF">
                <wp:simplePos x="0" y="0"/>
                <wp:positionH relativeFrom="column">
                  <wp:posOffset>1379855</wp:posOffset>
                </wp:positionH>
                <wp:positionV relativeFrom="paragraph">
                  <wp:posOffset>-40005</wp:posOffset>
                </wp:positionV>
                <wp:extent cx="45085" cy="0"/>
                <wp:effectExtent l="0" t="0" r="0" b="0"/>
                <wp:wrapNone/>
                <wp:docPr id="79"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4D834C5" id="Shape 47" o:spid="_x0000_s1026"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108.65pt,-3.15pt" to="112.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" o:allowincell="f" filled="t" strokeweight=".14039mm">
                <v:stroke joinstyle="miter"/>
                <o:lock v:ext="edit" shapetype="f"/>
              </v:line>
            </w:pict>
          </mc:Fallback>
        </mc:AlternateContent>
      </w:r>
      <w:r w:rsidRPr="00D1378C">
        <w:rPr>
          <w:noProof/>
          <w:sz w:val="20"/>
          <w:szCs w:val="20"/>
          <w:lang w:val="en-IN" w:eastAsia="en-IN" w:bidi="ar-SA"/>
        </w:rPr>
        <mc:AlternateContent>
          <mc:Choice Requires="wps">
            <w:drawing>
              <wp:anchor distT="0" distB="0" distL="114300" distR="114300" simplePos="0" relativeHeight="251743744" behindDoc="1" locked="0" layoutInCell="0" allowOverlap="1" wp14:anchorId="4DD35A58" wp14:editId="403DBCE5">
                <wp:simplePos x="0" y="0"/>
                <wp:positionH relativeFrom="column">
                  <wp:posOffset>490855</wp:posOffset>
                </wp:positionH>
                <wp:positionV relativeFrom="paragraph">
                  <wp:posOffset>19050</wp:posOffset>
                </wp:positionV>
                <wp:extent cx="2207895" cy="0"/>
                <wp:effectExtent l="0" t="0" r="0" b="0"/>
                <wp:wrapNone/>
                <wp:docPr id="80"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78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6325B4" id="Shape 48" o:spid="_x0000_s1026" style="position:absolute;z-index:-251572736;visibility:visible;mso-wrap-style:square;mso-wrap-distance-left:9pt;mso-wrap-distance-top:0;mso-wrap-distance-right:9pt;mso-wrap-distance-bottom:0;mso-position-horizontal:absolute;mso-position-horizontal-relative:text;mso-position-vertical:absolute;mso-position-vertical-relative:text" from="38.65pt,1.5pt" to="21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" o:allowincell="f" filled="t" strokeweight=".14039mm">
                <v:stroke joinstyle="miter"/>
                <o:lock v:ext="edit" shapetype="f"/>
              </v:line>
            </w:pict>
          </mc:Fallback>
        </mc:AlternateContent>
      </w:r>
    </w:p>
    <w:p w:rsidR="00BC0A7F" w:rsidRPr="00D1378C" w:rsidRDefault="00BC0A7F" w:rsidP="00BC0A7F">
      <w:pPr>
        <w:spacing w:line="200" w:lineRule="exact"/>
        <w:rPr>
          <w:sz w:val="20"/>
          <w:szCs w:val="20"/>
        </w:rPr>
      </w:pPr>
    </w:p>
    <w:p w:rsidR="00BC0A7F" w:rsidRPr="00D1378C" w:rsidRDefault="00BC0A7F" w:rsidP="00BC0A7F">
      <w:pPr>
        <w:spacing w:line="200" w:lineRule="exact"/>
        <w:rPr>
          <w:sz w:val="20"/>
          <w:szCs w:val="20"/>
        </w:rPr>
      </w:pPr>
    </w:p>
    <w:p w:rsidR="00BC0A7F" w:rsidRPr="00D1378C" w:rsidRDefault="00BC0A7F" w:rsidP="00BC0A7F">
      <w:pPr>
        <w:spacing w:line="320" w:lineRule="exact"/>
        <w:rPr>
          <w:sz w:val="20"/>
          <w:szCs w:val="20"/>
        </w:rPr>
      </w:pPr>
    </w:p>
    <w:p w:rsidR="00BC0A7F" w:rsidRPr="00D1378C" w:rsidRDefault="00BC0A7F" w:rsidP="00BC0A7F">
      <w:pPr>
        <w:ind w:left="540" w:hanging="270"/>
        <w:rPr>
          <w:b/>
          <w:sz w:val="32"/>
          <w:szCs w:val="32"/>
        </w:rPr>
      </w:pPr>
      <w:r w:rsidRPr="00D1378C">
        <w:rPr>
          <w:rFonts w:eastAsia="Arial"/>
          <w:b/>
          <w:sz w:val="32"/>
          <w:szCs w:val="32"/>
        </w:rPr>
        <w:t>Conclusion</w:t>
      </w:r>
    </w:p>
    <w:p w:rsidR="00BC0A7F" w:rsidRPr="00D1378C" w:rsidRDefault="00BC0A7F" w:rsidP="00BC0A7F">
      <w:pPr>
        <w:spacing w:line="262" w:lineRule="exact"/>
        <w:rPr>
          <w:sz w:val="20"/>
          <w:szCs w:val="20"/>
        </w:rPr>
      </w:pPr>
    </w:p>
    <w:p w:rsidR="00BC0A7F" w:rsidRPr="00D1378C" w:rsidRDefault="00BC0A7F" w:rsidP="00BC0A7F">
      <w:pPr>
        <w:spacing w:line="229" w:lineRule="auto"/>
        <w:ind w:left="360" w:right="180"/>
        <w:rPr>
          <w:sz w:val="20"/>
          <w:szCs w:val="20"/>
        </w:rPr>
      </w:pPr>
      <w:r w:rsidRPr="00D1378C">
        <w:rPr>
          <w:rFonts w:eastAsia="Arial"/>
        </w:rPr>
        <w:t>Thus, studied the program to simulate operations of LIFT and its practical implementation using Beaglebone Black Board in python.</w:t>
      </w: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Pr="00256403" w:rsidRDefault="00BC0A7F" w:rsidP="00BC0A7F">
      <w:pPr>
        <w:ind w:left="2176" w:right="-20"/>
        <w:rPr>
          <w:rFonts w:ascii="Times New Roman" w:eastAsia="Arial" w:hAnsi="Times New Roman" w:cs="Times New Roman"/>
          <w:b/>
          <w:color w:val="000000"/>
          <w:w w:val="83"/>
          <w:sz w:val="32"/>
        </w:rPr>
      </w:pPr>
      <w:r w:rsidRPr="00256403">
        <w:rPr>
          <w:rFonts w:ascii="Times New Roman" w:eastAsia="Arial" w:hAnsi="Times New Roman" w:cs="Times New Roman"/>
          <w:b/>
          <w:color w:val="000000"/>
          <w:spacing w:val="-14"/>
          <w:w w:val="105"/>
          <w:sz w:val="32"/>
        </w:rPr>
        <w:lastRenderedPageBreak/>
        <w:t>A</w:t>
      </w:r>
      <w:r w:rsidRPr="00256403">
        <w:rPr>
          <w:rFonts w:ascii="Times New Roman" w:eastAsia="Arial" w:hAnsi="Times New Roman" w:cs="Times New Roman"/>
          <w:b/>
          <w:color w:val="000000"/>
          <w:spacing w:val="-14"/>
          <w:sz w:val="32"/>
        </w:rPr>
        <w:t>ss</w:t>
      </w:r>
      <w:r w:rsidRPr="00256403">
        <w:rPr>
          <w:rFonts w:ascii="Times New Roman" w:eastAsia="Arial" w:hAnsi="Times New Roman" w:cs="Times New Roman"/>
          <w:b/>
          <w:color w:val="000000"/>
          <w:spacing w:val="-14"/>
          <w:w w:val="113"/>
          <w:sz w:val="32"/>
        </w:rPr>
        <w:t>i</w:t>
      </w:r>
      <w:r w:rsidRPr="00256403">
        <w:rPr>
          <w:rFonts w:ascii="Times New Roman" w:eastAsia="Arial" w:hAnsi="Times New Roman" w:cs="Times New Roman"/>
          <w:b/>
          <w:color w:val="000000"/>
          <w:spacing w:val="-14"/>
          <w:w w:val="83"/>
          <w:sz w:val="32"/>
        </w:rPr>
        <w:t>g</w:t>
      </w:r>
      <w:r w:rsidRPr="00256403">
        <w:rPr>
          <w:rFonts w:ascii="Times New Roman" w:eastAsia="Arial" w:hAnsi="Times New Roman" w:cs="Times New Roman"/>
          <w:b/>
          <w:color w:val="000000"/>
          <w:spacing w:val="-14"/>
          <w:w w:val="92"/>
          <w:sz w:val="32"/>
        </w:rPr>
        <w:t>n</w:t>
      </w:r>
      <w:r w:rsidRPr="00256403">
        <w:rPr>
          <w:rFonts w:ascii="Times New Roman" w:eastAsia="Arial" w:hAnsi="Times New Roman" w:cs="Times New Roman"/>
          <w:b/>
          <w:color w:val="000000"/>
          <w:spacing w:val="-14"/>
          <w:w w:val="93"/>
          <w:sz w:val="32"/>
        </w:rPr>
        <w:t>m</w:t>
      </w:r>
      <w:r w:rsidRPr="00256403">
        <w:rPr>
          <w:rFonts w:ascii="Times New Roman" w:eastAsia="Arial" w:hAnsi="Times New Roman" w:cs="Times New Roman"/>
          <w:b/>
          <w:color w:val="000000"/>
          <w:spacing w:val="-14"/>
          <w:sz w:val="32"/>
        </w:rPr>
        <w:t>e</w:t>
      </w:r>
      <w:r w:rsidRPr="00256403">
        <w:rPr>
          <w:rFonts w:ascii="Times New Roman" w:eastAsia="Arial" w:hAnsi="Times New Roman" w:cs="Times New Roman"/>
          <w:b/>
          <w:color w:val="000000"/>
          <w:spacing w:val="-25"/>
          <w:w w:val="92"/>
          <w:sz w:val="32"/>
        </w:rPr>
        <w:t>n</w:t>
      </w:r>
      <w:r w:rsidRPr="00256403">
        <w:rPr>
          <w:rFonts w:ascii="Times New Roman" w:eastAsia="Arial" w:hAnsi="Times New Roman" w:cs="Times New Roman"/>
          <w:b/>
          <w:color w:val="000000"/>
          <w:spacing w:val="-14"/>
          <w:sz w:val="32"/>
        </w:rPr>
        <w:t>t</w:t>
      </w:r>
      <w:r w:rsidRPr="00256403">
        <w:rPr>
          <w:rFonts w:ascii="Times New Roman" w:eastAsia="Arial" w:hAnsi="Times New Roman" w:cs="Times New Roman"/>
          <w:b/>
          <w:color w:val="000000"/>
          <w:spacing w:val="10"/>
          <w:sz w:val="32"/>
        </w:rPr>
        <w:t xml:space="preserve"> Group D-1</w:t>
      </w:r>
    </w:p>
    <w:p w:rsidR="00BC0A7F" w:rsidRPr="00256403" w:rsidRDefault="00BC0A7F" w:rsidP="00BC0A7F">
      <w:pPr>
        <w:ind w:left="516" w:right="-20"/>
        <w:rPr>
          <w:rFonts w:ascii="Times New Roman" w:eastAsia="Arial" w:hAnsi="Times New Roman" w:cs="Times New Roman"/>
          <w:b/>
          <w:color w:val="000000"/>
          <w:spacing w:val="19"/>
          <w:sz w:val="28"/>
        </w:rPr>
      </w:pPr>
      <w:r w:rsidRPr="00256403">
        <w:rPr>
          <w:rFonts w:ascii="Times New Roman" w:eastAsia="Arial" w:hAnsi="Times New Roman" w:cs="Times New Roman"/>
          <w:b/>
          <w:color w:val="000000"/>
          <w:spacing w:val="11"/>
          <w:w w:val="117"/>
          <w:sz w:val="28"/>
        </w:rPr>
        <w:t>P</w:t>
      </w:r>
      <w:r w:rsidRPr="00256403">
        <w:rPr>
          <w:rFonts w:ascii="Times New Roman" w:eastAsia="Arial" w:hAnsi="Times New Roman" w:cs="Times New Roman"/>
          <w:b/>
          <w:color w:val="000000"/>
          <w:spacing w:val="11"/>
          <w:sz w:val="28"/>
        </w:rPr>
        <w:t>r</w:t>
      </w:r>
      <w:r w:rsidRPr="00256403">
        <w:rPr>
          <w:rFonts w:ascii="Times New Roman" w:eastAsia="Arial" w:hAnsi="Times New Roman" w:cs="Times New Roman"/>
          <w:b/>
          <w:color w:val="000000"/>
          <w:spacing w:val="11"/>
          <w:w w:val="102"/>
          <w:sz w:val="28"/>
        </w:rPr>
        <w:t>o</w:t>
      </w:r>
      <w:r w:rsidRPr="00256403">
        <w:rPr>
          <w:rFonts w:ascii="Times New Roman" w:eastAsia="Arial" w:hAnsi="Times New Roman" w:cs="Times New Roman"/>
          <w:b/>
          <w:color w:val="000000"/>
          <w:spacing w:val="11"/>
          <w:w w:val="114"/>
          <w:sz w:val="28"/>
        </w:rPr>
        <w:t>b</w:t>
      </w:r>
      <w:r w:rsidRPr="00256403">
        <w:rPr>
          <w:rFonts w:ascii="Times New Roman" w:eastAsia="Arial" w:hAnsi="Times New Roman" w:cs="Times New Roman"/>
          <w:b/>
          <w:color w:val="000000"/>
          <w:spacing w:val="11"/>
          <w:sz w:val="28"/>
        </w:rPr>
        <w:t>l</w:t>
      </w:r>
      <w:r w:rsidRPr="00256403">
        <w:rPr>
          <w:rFonts w:ascii="Times New Roman" w:eastAsia="Arial" w:hAnsi="Times New Roman" w:cs="Times New Roman"/>
          <w:b/>
          <w:color w:val="000000"/>
          <w:spacing w:val="11"/>
          <w:w w:val="93"/>
          <w:sz w:val="28"/>
        </w:rPr>
        <w:t>e</w:t>
      </w:r>
      <w:r w:rsidRPr="00256403">
        <w:rPr>
          <w:rFonts w:ascii="Times New Roman" w:eastAsia="Arial" w:hAnsi="Times New Roman" w:cs="Times New Roman"/>
          <w:b/>
          <w:color w:val="000000"/>
          <w:spacing w:val="11"/>
          <w:w w:val="114"/>
          <w:sz w:val="28"/>
        </w:rPr>
        <w:t>m</w:t>
      </w:r>
      <w:r w:rsidRPr="00256403">
        <w:rPr>
          <w:rFonts w:ascii="Times New Roman" w:eastAsia="Arial" w:hAnsi="Times New Roman" w:cs="Times New Roman"/>
          <w:b/>
          <w:color w:val="000000"/>
          <w:spacing w:val="35"/>
          <w:sz w:val="28"/>
        </w:rPr>
        <w:t xml:space="preserve"> </w:t>
      </w:r>
      <w:r w:rsidRPr="00256403">
        <w:rPr>
          <w:rFonts w:ascii="Times New Roman" w:eastAsia="Arial" w:hAnsi="Times New Roman" w:cs="Times New Roman"/>
          <w:b/>
          <w:color w:val="000000"/>
          <w:spacing w:val="19"/>
          <w:w w:val="95"/>
          <w:sz w:val="28"/>
        </w:rPr>
        <w:t>S</w:t>
      </w:r>
      <w:r w:rsidRPr="00256403">
        <w:rPr>
          <w:rFonts w:ascii="Times New Roman" w:eastAsia="Arial" w:hAnsi="Times New Roman" w:cs="Times New Roman"/>
          <w:b/>
          <w:color w:val="000000"/>
          <w:spacing w:val="19"/>
          <w:sz w:val="28"/>
        </w:rPr>
        <w:t>t</w:t>
      </w:r>
      <w:r w:rsidRPr="00256403">
        <w:rPr>
          <w:rFonts w:ascii="Times New Roman" w:eastAsia="Arial" w:hAnsi="Times New Roman" w:cs="Times New Roman"/>
          <w:b/>
          <w:color w:val="000000"/>
          <w:spacing w:val="19"/>
          <w:w w:val="99"/>
          <w:sz w:val="28"/>
        </w:rPr>
        <w:t>a</w:t>
      </w:r>
      <w:r w:rsidRPr="00256403">
        <w:rPr>
          <w:rFonts w:ascii="Times New Roman" w:eastAsia="Arial" w:hAnsi="Times New Roman" w:cs="Times New Roman"/>
          <w:b/>
          <w:color w:val="000000"/>
          <w:spacing w:val="19"/>
          <w:sz w:val="28"/>
        </w:rPr>
        <w:t>t</w:t>
      </w:r>
      <w:r w:rsidRPr="00256403">
        <w:rPr>
          <w:rFonts w:ascii="Times New Roman" w:eastAsia="Arial" w:hAnsi="Times New Roman" w:cs="Times New Roman"/>
          <w:b/>
          <w:color w:val="000000"/>
          <w:spacing w:val="19"/>
          <w:w w:val="93"/>
          <w:sz w:val="28"/>
        </w:rPr>
        <w:t>e</w:t>
      </w:r>
      <w:r w:rsidRPr="00256403">
        <w:rPr>
          <w:rFonts w:ascii="Times New Roman" w:eastAsia="Arial" w:hAnsi="Times New Roman" w:cs="Times New Roman"/>
          <w:b/>
          <w:color w:val="000000"/>
          <w:spacing w:val="19"/>
          <w:w w:val="114"/>
          <w:sz w:val="28"/>
        </w:rPr>
        <w:t>m</w:t>
      </w:r>
      <w:r w:rsidRPr="00256403">
        <w:rPr>
          <w:rFonts w:ascii="Times New Roman" w:eastAsia="Arial" w:hAnsi="Times New Roman" w:cs="Times New Roman"/>
          <w:b/>
          <w:color w:val="000000"/>
          <w:spacing w:val="19"/>
          <w:w w:val="93"/>
          <w:sz w:val="28"/>
        </w:rPr>
        <w:t>e</w:t>
      </w:r>
      <w:r w:rsidRPr="00256403">
        <w:rPr>
          <w:rFonts w:ascii="Times New Roman" w:eastAsia="Arial" w:hAnsi="Times New Roman" w:cs="Times New Roman"/>
          <w:b/>
          <w:color w:val="000000"/>
          <w:spacing w:val="9"/>
          <w:w w:val="114"/>
          <w:sz w:val="28"/>
        </w:rPr>
        <w:t>n</w:t>
      </w:r>
      <w:r w:rsidRPr="00256403">
        <w:rPr>
          <w:rFonts w:ascii="Times New Roman" w:eastAsia="Arial" w:hAnsi="Times New Roman" w:cs="Times New Roman"/>
          <w:b/>
          <w:color w:val="000000"/>
          <w:spacing w:val="19"/>
          <w:sz w:val="28"/>
        </w:rPr>
        <w:t>t</w:t>
      </w:r>
    </w:p>
    <w:p w:rsidR="00BC0A7F" w:rsidRPr="00A9088F" w:rsidRDefault="00BC0A7F" w:rsidP="00BC0A7F">
      <w:pPr>
        <w:spacing w:after="5" w:line="220" w:lineRule="exact"/>
        <w:rPr>
          <w:rFonts w:ascii="Times New Roman" w:eastAsia="Arial" w:hAnsi="Times New Roman" w:cs="Times New Roman"/>
          <w:spacing w:val="19"/>
        </w:rPr>
      </w:pPr>
    </w:p>
    <w:p w:rsidR="00BC0A7F" w:rsidRPr="00A9088F" w:rsidRDefault="00BC0A7F" w:rsidP="00BC0A7F">
      <w:pPr>
        <w:spacing w:line="251" w:lineRule="auto"/>
        <w:ind w:left="516" w:right="90"/>
        <w:rPr>
          <w:rFonts w:ascii="Times New Roman" w:eastAsia="Arial" w:hAnsi="Times New Roman" w:cs="Times New Roman"/>
          <w:color w:val="000000"/>
          <w:w w:val="98"/>
        </w:rPr>
      </w:pPr>
      <w:r w:rsidRPr="00A9088F">
        <w:rPr>
          <w:rFonts w:ascii="Times New Roman" w:eastAsia="Arial" w:hAnsi="Times New Roman" w:cs="Times New Roman"/>
          <w:color w:val="000000"/>
          <w:spacing w:val="-7"/>
          <w:w w:val="103"/>
        </w:rPr>
        <w:t>D</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13"/>
          <w:w w:val="103"/>
        </w:rPr>
        <w:t>v</w:t>
      </w:r>
      <w:r w:rsidRPr="00A9088F">
        <w:rPr>
          <w:rFonts w:ascii="Times New Roman" w:eastAsia="Arial" w:hAnsi="Times New Roman" w:cs="Times New Roman"/>
          <w:color w:val="000000"/>
          <w:spacing w:val="-7"/>
        </w:rPr>
        <w:t>el</w:t>
      </w:r>
      <w:r w:rsidRPr="00A9088F">
        <w:rPr>
          <w:rFonts w:ascii="Times New Roman" w:eastAsia="Arial" w:hAnsi="Times New Roman" w:cs="Times New Roman"/>
          <w:color w:val="000000"/>
          <w:spacing w:val="-7"/>
          <w:w w:val="88"/>
        </w:rPr>
        <w:t>o</w:t>
      </w:r>
      <w:r w:rsidRPr="00A9088F">
        <w:rPr>
          <w:rFonts w:ascii="Times New Roman" w:eastAsia="Arial" w:hAnsi="Times New Roman" w:cs="Times New Roman"/>
          <w:color w:val="000000"/>
          <w:spacing w:val="-7"/>
          <w:w w:val="97"/>
        </w:rPr>
        <w:t>p</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7"/>
        </w:rPr>
        <w:t>t</w:t>
      </w:r>
      <w:r w:rsidRPr="00A9088F">
        <w:rPr>
          <w:rFonts w:ascii="Times New Roman" w:eastAsia="Arial" w:hAnsi="Times New Roman" w:cs="Times New Roman"/>
          <w:color w:val="000000"/>
          <w:spacing w:val="-6"/>
          <w:w w:val="98"/>
        </w:rPr>
        <w:t>w</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103"/>
        </w:rPr>
        <w:t>k</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11"/>
          <w:w w:val="97"/>
        </w:rPr>
        <w:t>b</w:t>
      </w:r>
      <w:r w:rsidRPr="00A9088F">
        <w:rPr>
          <w:rFonts w:ascii="Times New Roman" w:eastAsia="Arial" w:hAnsi="Times New Roman" w:cs="Times New Roman"/>
          <w:color w:val="000000"/>
          <w:spacing w:val="-11"/>
          <w:w w:val="88"/>
        </w:rPr>
        <w:t>a</w:t>
      </w:r>
      <w:r w:rsidRPr="00A9088F">
        <w:rPr>
          <w:rFonts w:ascii="Times New Roman" w:eastAsia="Arial" w:hAnsi="Times New Roman" w:cs="Times New Roman"/>
          <w:color w:val="000000"/>
          <w:spacing w:val="-11"/>
        </w:rPr>
        <w:t>se</w:t>
      </w:r>
      <w:r w:rsidRPr="00A9088F">
        <w:rPr>
          <w:rFonts w:ascii="Times New Roman" w:eastAsia="Arial" w:hAnsi="Times New Roman" w:cs="Times New Roman"/>
          <w:color w:val="000000"/>
          <w:spacing w:val="-11"/>
          <w:w w:val="97"/>
        </w:rPr>
        <w:t>d</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w w:val="97"/>
        </w:rPr>
        <w:t>pp</w:t>
      </w:r>
      <w:r w:rsidRPr="00A9088F">
        <w:rPr>
          <w:rFonts w:ascii="Times New Roman" w:eastAsia="Arial" w:hAnsi="Times New Roman" w:cs="Times New Roman"/>
          <w:color w:val="000000"/>
          <w:spacing w:val="5"/>
        </w:rPr>
        <w:t>li</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rPr>
        <w:t>ti</w:t>
      </w:r>
      <w:r w:rsidRPr="00A9088F">
        <w:rPr>
          <w:rFonts w:ascii="Times New Roman" w:eastAsia="Arial" w:hAnsi="Times New Roman" w:cs="Times New Roman"/>
          <w:color w:val="000000"/>
          <w:spacing w:val="5"/>
          <w:w w:val="88"/>
        </w:rPr>
        <w:t>o</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5"/>
          <w:w w:val="97"/>
        </w:rPr>
        <w:t>b</w:t>
      </w:r>
      <w:r w:rsidRPr="00A9088F">
        <w:rPr>
          <w:rFonts w:ascii="Times New Roman" w:eastAsia="Arial" w:hAnsi="Times New Roman" w:cs="Times New Roman"/>
          <w:color w:val="000000"/>
          <w:w w:val="103"/>
        </w:rPr>
        <w:t>y</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rPr>
        <w:t>setti</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w w:val="88"/>
        </w:rPr>
        <w:t>g</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9"/>
        </w:rPr>
        <w:t>I</w:t>
      </w:r>
      <w:r w:rsidRPr="00A9088F">
        <w:rPr>
          <w:rFonts w:ascii="Times New Roman" w:eastAsia="Arial" w:hAnsi="Times New Roman" w:cs="Times New Roman"/>
          <w:color w:val="000000"/>
          <w:spacing w:val="9"/>
          <w:w w:val="99"/>
        </w:rPr>
        <w:t>P</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w w:val="104"/>
        </w:rPr>
        <w:t>B</w:t>
      </w:r>
      <w:r w:rsidRPr="00A9088F">
        <w:rPr>
          <w:rFonts w:ascii="Times New Roman" w:eastAsia="Arial" w:hAnsi="Times New Roman" w:cs="Times New Roman"/>
          <w:color w:val="000000"/>
        </w:rPr>
        <w:t>e</w:t>
      </w:r>
      <w:r w:rsidRPr="00A9088F">
        <w:rPr>
          <w:rFonts w:ascii="Times New Roman" w:eastAsia="Arial" w:hAnsi="Times New Roman" w:cs="Times New Roman"/>
          <w:color w:val="000000"/>
          <w:w w:val="88"/>
        </w:rPr>
        <w:t>ag</w:t>
      </w:r>
      <w:r w:rsidRPr="00A9088F">
        <w:rPr>
          <w:rFonts w:ascii="Times New Roman" w:eastAsia="Arial" w:hAnsi="Times New Roman" w:cs="Times New Roman"/>
          <w:color w:val="000000"/>
        </w:rPr>
        <w:t>le</w:t>
      </w:r>
      <w:r w:rsidRPr="00A9088F">
        <w:rPr>
          <w:rFonts w:ascii="Times New Roman" w:eastAsia="Arial" w:hAnsi="Times New Roman" w:cs="Times New Roman"/>
          <w:color w:val="000000"/>
          <w:w w:val="104"/>
        </w:rPr>
        <w:t>B</w:t>
      </w:r>
      <w:r w:rsidRPr="00A9088F">
        <w:rPr>
          <w:rFonts w:ascii="Times New Roman" w:eastAsia="Arial" w:hAnsi="Times New Roman" w:cs="Times New Roman"/>
          <w:color w:val="000000"/>
          <w:w w:val="88"/>
        </w:rPr>
        <w:t>oa</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97"/>
        </w:rPr>
        <w:t>d</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110"/>
        </w:rPr>
        <w:t>A</w:t>
      </w:r>
      <w:r w:rsidRPr="00A9088F">
        <w:rPr>
          <w:rFonts w:ascii="Times New Roman" w:eastAsia="Arial" w:hAnsi="Times New Roman" w:cs="Times New Roman"/>
          <w:color w:val="000000"/>
          <w:w w:val="99"/>
        </w:rPr>
        <w:t>R</w:t>
      </w:r>
      <w:r w:rsidRPr="00A9088F">
        <w:rPr>
          <w:rFonts w:ascii="Times New Roman" w:eastAsia="Arial" w:hAnsi="Times New Roman" w:cs="Times New Roman"/>
          <w:color w:val="000000"/>
          <w:w w:val="107"/>
        </w:rPr>
        <w:t>M</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w w:val="98"/>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rPr>
        <w:t>te</w:t>
      </w:r>
      <w:r w:rsidRPr="00A9088F">
        <w:rPr>
          <w:rFonts w:ascii="Times New Roman" w:eastAsia="Arial" w:hAnsi="Times New Roman" w:cs="Times New Roman"/>
          <w:color w:val="000000"/>
          <w:spacing w:val="-1"/>
          <w:w w:val="103"/>
        </w:rPr>
        <w:t>x</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110"/>
        </w:rPr>
        <w:t>A</w:t>
      </w:r>
      <w:r w:rsidRPr="00A9088F">
        <w:rPr>
          <w:rFonts w:ascii="Times New Roman" w:eastAsia="Arial" w:hAnsi="Times New Roman" w:cs="Times New Roman"/>
          <w:color w:val="000000"/>
          <w:w w:val="88"/>
        </w:rPr>
        <w:t>5</w:t>
      </w:r>
      <w:r w:rsidRPr="00A9088F">
        <w:rPr>
          <w:rFonts w:ascii="Times New Roman" w:eastAsia="Arial" w:hAnsi="Times New Roman" w:cs="Times New Roman"/>
          <w:color w:val="000000"/>
          <w:w w:val="98"/>
        </w:rPr>
        <w:t>.</w:t>
      </w:r>
    </w:p>
    <w:p w:rsidR="00BC0A7F" w:rsidRPr="00A9088F" w:rsidRDefault="00BC0A7F" w:rsidP="00BC0A7F">
      <w:pPr>
        <w:spacing w:line="240" w:lineRule="exact"/>
        <w:rPr>
          <w:rFonts w:ascii="Times New Roman" w:eastAsia="Arial" w:hAnsi="Times New Roman" w:cs="Times New Roman"/>
          <w:w w:val="98"/>
        </w:rPr>
      </w:pPr>
    </w:p>
    <w:p w:rsidR="00BC0A7F" w:rsidRPr="00A9088F" w:rsidRDefault="00BC0A7F" w:rsidP="00BC0A7F">
      <w:pPr>
        <w:spacing w:after="19" w:line="160" w:lineRule="exact"/>
        <w:rPr>
          <w:rFonts w:ascii="Times New Roman" w:eastAsia="Arial" w:hAnsi="Times New Roman" w:cs="Times New Roman"/>
          <w:w w:val="98"/>
        </w:rPr>
      </w:pPr>
    </w:p>
    <w:p w:rsidR="00BC0A7F" w:rsidRPr="00256403" w:rsidRDefault="00BC0A7F" w:rsidP="00BC0A7F">
      <w:pPr>
        <w:ind w:left="516" w:right="-20"/>
        <w:rPr>
          <w:rFonts w:ascii="Times New Roman" w:eastAsia="Arial" w:hAnsi="Times New Roman" w:cs="Times New Roman"/>
          <w:b/>
          <w:color w:val="000000"/>
          <w:spacing w:val="18"/>
          <w:w w:val="93"/>
          <w:sz w:val="28"/>
        </w:rPr>
      </w:pPr>
      <w:r w:rsidRPr="00256403">
        <w:rPr>
          <w:rFonts w:ascii="Times New Roman" w:eastAsia="Arial" w:hAnsi="Times New Roman" w:cs="Times New Roman"/>
          <w:b/>
          <w:color w:val="000000"/>
          <w:spacing w:val="18"/>
          <w:w w:val="110"/>
          <w:sz w:val="28"/>
        </w:rPr>
        <w:t>O</w:t>
      </w:r>
      <w:r w:rsidRPr="00256403">
        <w:rPr>
          <w:rFonts w:ascii="Times New Roman" w:eastAsia="Arial" w:hAnsi="Times New Roman" w:cs="Times New Roman"/>
          <w:b/>
          <w:color w:val="000000"/>
          <w:spacing w:val="39"/>
          <w:w w:val="114"/>
          <w:sz w:val="28"/>
        </w:rPr>
        <w:t>b</w:t>
      </w:r>
      <w:r w:rsidRPr="00256403">
        <w:rPr>
          <w:rFonts w:ascii="Times New Roman" w:eastAsia="Arial" w:hAnsi="Times New Roman" w:cs="Times New Roman"/>
          <w:b/>
          <w:color w:val="000000"/>
          <w:spacing w:val="18"/>
          <w:sz w:val="28"/>
        </w:rPr>
        <w:t>j</w:t>
      </w:r>
      <w:r w:rsidRPr="00256403">
        <w:rPr>
          <w:rFonts w:ascii="Times New Roman" w:eastAsia="Arial" w:hAnsi="Times New Roman" w:cs="Times New Roman"/>
          <w:b/>
          <w:color w:val="000000"/>
          <w:spacing w:val="18"/>
          <w:w w:val="93"/>
          <w:sz w:val="28"/>
        </w:rPr>
        <w:t>e</w:t>
      </w:r>
      <w:r w:rsidRPr="00256403">
        <w:rPr>
          <w:rFonts w:ascii="Times New Roman" w:eastAsia="Arial" w:hAnsi="Times New Roman" w:cs="Times New Roman"/>
          <w:b/>
          <w:color w:val="000000"/>
          <w:spacing w:val="18"/>
          <w:w w:val="101"/>
          <w:sz w:val="28"/>
        </w:rPr>
        <w:t>c</w:t>
      </w:r>
      <w:r w:rsidRPr="00256403">
        <w:rPr>
          <w:rFonts w:ascii="Times New Roman" w:eastAsia="Arial" w:hAnsi="Times New Roman" w:cs="Times New Roman"/>
          <w:b/>
          <w:color w:val="000000"/>
          <w:spacing w:val="18"/>
          <w:sz w:val="28"/>
        </w:rPr>
        <w:t>ti</w:t>
      </w:r>
      <w:r w:rsidRPr="00256403">
        <w:rPr>
          <w:rFonts w:ascii="Times New Roman" w:eastAsia="Arial" w:hAnsi="Times New Roman" w:cs="Times New Roman"/>
          <w:b/>
          <w:color w:val="000000"/>
          <w:spacing w:val="8"/>
          <w:sz w:val="28"/>
        </w:rPr>
        <w:t>v</w:t>
      </w:r>
      <w:r w:rsidRPr="00256403">
        <w:rPr>
          <w:rFonts w:ascii="Times New Roman" w:eastAsia="Arial" w:hAnsi="Times New Roman" w:cs="Times New Roman"/>
          <w:b/>
          <w:color w:val="000000"/>
          <w:spacing w:val="18"/>
          <w:w w:val="93"/>
          <w:sz w:val="28"/>
        </w:rPr>
        <w:t>e</w:t>
      </w:r>
    </w:p>
    <w:p w:rsidR="00BC0A7F" w:rsidRPr="00A9088F" w:rsidRDefault="00BC0A7F" w:rsidP="00BC0A7F">
      <w:pPr>
        <w:spacing w:after="5" w:line="220" w:lineRule="exact"/>
        <w:rPr>
          <w:rFonts w:ascii="Times New Roman" w:eastAsia="Arial" w:hAnsi="Times New Roman" w:cs="Times New Roman"/>
          <w:spacing w:val="18"/>
          <w:w w:val="93"/>
        </w:rPr>
      </w:pPr>
    </w:p>
    <w:p w:rsidR="00BC0A7F" w:rsidRPr="00A9088F" w:rsidRDefault="00BC0A7F" w:rsidP="00BC0A7F">
      <w:pPr>
        <w:ind w:left="864" w:right="-20"/>
        <w:rPr>
          <w:rFonts w:ascii="Times New Roman" w:eastAsia="Arial" w:hAnsi="Times New Roman" w:cs="Times New Roman"/>
          <w:color w:val="000000"/>
          <w:spacing w:val="1"/>
          <w:w w:val="98"/>
        </w:rPr>
      </w:pPr>
      <w:r w:rsidRPr="00A9088F">
        <w:rPr>
          <w:rFonts w:ascii="Times New Roman" w:eastAsia="Arial" w:hAnsi="Times New Roman" w:cs="Times New Roman"/>
          <w:color w:val="000000"/>
          <w:spacing w:val="128"/>
        </w:rPr>
        <w:t xml:space="preserve"> </w:t>
      </w:r>
      <w:r w:rsidRPr="00A9088F">
        <w:rPr>
          <w:rFonts w:ascii="Times New Roman" w:eastAsia="Arial" w:hAnsi="Times New Roman" w:cs="Times New Roman"/>
          <w:color w:val="000000"/>
          <w:spacing w:val="-19"/>
          <w:w w:val="115"/>
        </w:rPr>
        <w:t>T</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3"/>
          <w:w w:val="97"/>
        </w:rPr>
        <w:t>und</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rPr>
        <w:t>st</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97"/>
        </w:rPr>
        <w:t>nd</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3"/>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88"/>
        </w:rPr>
        <w:t>og</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98"/>
        </w:rPr>
        <w:t>mm</w:t>
      </w:r>
      <w:r w:rsidRPr="00A9088F">
        <w:rPr>
          <w:rFonts w:ascii="Times New Roman" w:eastAsia="Arial" w:hAnsi="Times New Roman" w:cs="Times New Roman"/>
          <w:color w:val="000000"/>
          <w:spacing w:val="1"/>
        </w:rPr>
        <w:t>i</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w w:val="88"/>
        </w:rPr>
        <w:t>g</w:t>
      </w:r>
      <w:r w:rsidRPr="00A9088F">
        <w:rPr>
          <w:rFonts w:ascii="Times New Roman" w:eastAsia="Arial" w:hAnsi="Times New Roman" w:cs="Times New Roman"/>
          <w:color w:val="000000"/>
          <w:spacing w:val="1"/>
          <w:w w:val="98"/>
        </w:rPr>
        <w:t>.</w:t>
      </w:r>
    </w:p>
    <w:p w:rsidR="00BC0A7F" w:rsidRPr="00A9088F" w:rsidRDefault="00BC0A7F" w:rsidP="00BC0A7F">
      <w:pPr>
        <w:spacing w:after="12" w:line="200" w:lineRule="exact"/>
        <w:rPr>
          <w:rFonts w:ascii="Times New Roman" w:eastAsia="Arial" w:hAnsi="Times New Roman" w:cs="Times New Roman"/>
          <w:spacing w:val="1"/>
          <w:w w:val="98"/>
        </w:rPr>
      </w:pPr>
    </w:p>
    <w:p w:rsidR="00BC0A7F" w:rsidRPr="00A9088F" w:rsidRDefault="00BC0A7F" w:rsidP="00BC0A7F">
      <w:pPr>
        <w:ind w:left="864" w:right="-20"/>
        <w:rPr>
          <w:rFonts w:ascii="Times New Roman" w:eastAsia="Arial" w:hAnsi="Times New Roman" w:cs="Times New Roman"/>
          <w:color w:val="000000"/>
          <w:spacing w:val="3"/>
          <w:w w:val="98"/>
        </w:rPr>
      </w:pPr>
      <w:r w:rsidRPr="00A9088F">
        <w:rPr>
          <w:rFonts w:ascii="Times New Roman" w:eastAsia="Arial" w:hAnsi="Times New Roman" w:cs="Times New Roman"/>
          <w:color w:val="000000"/>
          <w:spacing w:val="110"/>
        </w:rPr>
        <w:t xml:space="preserve"> </w:t>
      </w:r>
      <w:r w:rsidRPr="00A9088F">
        <w:rPr>
          <w:rFonts w:ascii="Times New Roman" w:eastAsia="Arial" w:hAnsi="Times New Roman" w:cs="Times New Roman"/>
          <w:color w:val="000000"/>
          <w:spacing w:val="-18"/>
          <w:w w:val="115"/>
        </w:rPr>
        <w:t>T</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7"/>
        </w:rPr>
        <w:t xml:space="preserve"> </w:t>
      </w:r>
      <w:r w:rsidRPr="00A9088F">
        <w:rPr>
          <w:rFonts w:ascii="Times New Roman" w:eastAsia="Arial" w:hAnsi="Times New Roman" w:cs="Times New Roman"/>
          <w:color w:val="000000"/>
          <w:spacing w:val="-3"/>
          <w:w w:val="97"/>
        </w:rPr>
        <w:t>und</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rPr>
        <w:t>st</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97"/>
        </w:rPr>
        <w:t>nd</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w w:val="97"/>
        </w:rPr>
        <w:t>h</w:t>
      </w:r>
      <w:r w:rsidRPr="00A9088F">
        <w:rPr>
          <w:rFonts w:ascii="Times New Roman" w:eastAsia="Arial" w:hAnsi="Times New Roman" w:cs="Times New Roman"/>
          <w:color w:val="000000"/>
          <w:spacing w:val="-7"/>
          <w:w w:val="88"/>
        </w:rPr>
        <w:t>o</w:t>
      </w:r>
      <w:r w:rsidRPr="00A9088F">
        <w:rPr>
          <w:rFonts w:ascii="Times New Roman" w:eastAsia="Arial" w:hAnsi="Times New Roman" w:cs="Times New Roman"/>
          <w:color w:val="000000"/>
          <w:w w:val="98"/>
        </w:rPr>
        <w:t>w</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
          <w:w w:val="98"/>
        </w:rPr>
        <w:t>w</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rPr>
        <w:t>ite</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4"/>
          <w:w w:val="97"/>
        </w:rPr>
        <w:t>p</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w w:val="88"/>
        </w:rPr>
        <w:t>og</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w w:val="98"/>
        </w:rPr>
        <w:t>m</w:t>
      </w:r>
      <w:r w:rsidRPr="00A9088F">
        <w:rPr>
          <w:rFonts w:ascii="Times New Roman" w:eastAsia="Arial" w:hAnsi="Times New Roman" w:cs="Times New Roman"/>
          <w:color w:val="000000"/>
          <w:spacing w:val="-4"/>
        </w:rPr>
        <w:t>s</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7"/>
        </w:rPr>
        <w:t xml:space="preserve"> </w:t>
      </w:r>
      <w:r w:rsidRPr="00A9088F">
        <w:rPr>
          <w:rFonts w:ascii="Times New Roman" w:eastAsia="Arial" w:hAnsi="Times New Roman" w:cs="Times New Roman"/>
          <w:color w:val="000000"/>
          <w:spacing w:val="-8"/>
          <w:w w:val="104"/>
        </w:rPr>
        <w:t>B</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8"/>
          <w:w w:val="88"/>
        </w:rPr>
        <w:t>ag</w:t>
      </w:r>
      <w:r w:rsidRPr="00A9088F">
        <w:rPr>
          <w:rFonts w:ascii="Times New Roman" w:eastAsia="Arial" w:hAnsi="Times New Roman" w:cs="Times New Roman"/>
          <w:color w:val="000000"/>
          <w:spacing w:val="-8"/>
        </w:rPr>
        <w:t>le</w:t>
      </w:r>
      <w:r w:rsidRPr="00A9088F">
        <w:rPr>
          <w:rFonts w:ascii="Times New Roman" w:eastAsia="Arial" w:hAnsi="Times New Roman" w:cs="Times New Roman"/>
          <w:color w:val="000000"/>
          <w:spacing w:val="-2"/>
          <w:w w:val="97"/>
        </w:rPr>
        <w:t>b</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2"/>
          <w:w w:val="104"/>
        </w:rPr>
        <w:t>B</w:t>
      </w:r>
      <w:r w:rsidRPr="00A9088F">
        <w:rPr>
          <w:rFonts w:ascii="Times New Roman" w:eastAsia="Arial" w:hAnsi="Times New Roman" w:cs="Times New Roman"/>
          <w:color w:val="000000"/>
          <w:spacing w:val="2"/>
        </w:rPr>
        <w:t>l</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2"/>
          <w:w w:val="103"/>
        </w:rPr>
        <w:t>k</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5"/>
        </w:rPr>
        <w:t>i</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3"/>
          <w:w w:val="99"/>
        </w:rPr>
        <w:t>P</w:t>
      </w:r>
      <w:r w:rsidRPr="00A9088F">
        <w:rPr>
          <w:rFonts w:ascii="Times New Roman" w:eastAsia="Arial" w:hAnsi="Times New Roman" w:cs="Times New Roman"/>
          <w:color w:val="000000"/>
          <w:spacing w:val="3"/>
          <w:w w:val="103"/>
        </w:rPr>
        <w:t>y</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3"/>
          <w:w w:val="97"/>
        </w:rPr>
        <w:t>h</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98"/>
        </w:rPr>
        <w:t>.</w:t>
      </w:r>
    </w:p>
    <w:p w:rsidR="00BC0A7F" w:rsidRPr="00A9088F" w:rsidRDefault="00BC0A7F" w:rsidP="00BC0A7F">
      <w:pPr>
        <w:spacing w:line="240" w:lineRule="exact"/>
        <w:rPr>
          <w:rFonts w:ascii="Times New Roman" w:eastAsia="Arial" w:hAnsi="Times New Roman" w:cs="Times New Roman"/>
          <w:spacing w:val="3"/>
          <w:w w:val="98"/>
        </w:rPr>
      </w:pPr>
    </w:p>
    <w:p w:rsidR="00BC0A7F" w:rsidRPr="00A9088F" w:rsidRDefault="00BC0A7F" w:rsidP="00BC0A7F">
      <w:pPr>
        <w:spacing w:after="12" w:line="180" w:lineRule="exact"/>
        <w:rPr>
          <w:rFonts w:ascii="Times New Roman" w:eastAsia="Arial" w:hAnsi="Times New Roman" w:cs="Times New Roman"/>
          <w:spacing w:val="3"/>
          <w:w w:val="98"/>
        </w:rPr>
      </w:pPr>
    </w:p>
    <w:p w:rsidR="00BC0A7F" w:rsidRPr="00256403" w:rsidRDefault="00BC0A7F" w:rsidP="00BC0A7F">
      <w:pPr>
        <w:ind w:left="516" w:right="-20"/>
        <w:rPr>
          <w:rFonts w:ascii="Times New Roman" w:eastAsia="Arial" w:hAnsi="Times New Roman" w:cs="Times New Roman"/>
          <w:b/>
          <w:color w:val="000000"/>
          <w:spacing w:val="23"/>
          <w:sz w:val="28"/>
        </w:rPr>
      </w:pPr>
      <w:r w:rsidRPr="00256403">
        <w:rPr>
          <w:rFonts w:ascii="Times New Roman" w:eastAsia="Arial" w:hAnsi="Times New Roman" w:cs="Times New Roman"/>
          <w:b/>
          <w:color w:val="000000"/>
          <w:spacing w:val="23"/>
          <w:sz w:val="28"/>
        </w:rPr>
        <w:t>T</w:t>
      </w:r>
      <w:r w:rsidRPr="00256403">
        <w:rPr>
          <w:rFonts w:ascii="Times New Roman" w:eastAsia="Arial" w:hAnsi="Times New Roman" w:cs="Times New Roman"/>
          <w:b/>
          <w:color w:val="000000"/>
          <w:spacing w:val="23"/>
          <w:w w:val="114"/>
          <w:sz w:val="28"/>
        </w:rPr>
        <w:t>h</w:t>
      </w:r>
      <w:r w:rsidRPr="00256403">
        <w:rPr>
          <w:rFonts w:ascii="Times New Roman" w:eastAsia="Arial" w:hAnsi="Times New Roman" w:cs="Times New Roman"/>
          <w:b/>
          <w:color w:val="000000"/>
          <w:spacing w:val="23"/>
          <w:w w:val="93"/>
          <w:sz w:val="28"/>
        </w:rPr>
        <w:t>e</w:t>
      </w:r>
      <w:r w:rsidRPr="00256403">
        <w:rPr>
          <w:rFonts w:ascii="Times New Roman" w:eastAsia="Arial" w:hAnsi="Times New Roman" w:cs="Times New Roman"/>
          <w:b/>
          <w:color w:val="000000"/>
          <w:spacing w:val="23"/>
          <w:w w:val="102"/>
          <w:sz w:val="28"/>
        </w:rPr>
        <w:t>o</w:t>
      </w:r>
      <w:r w:rsidRPr="00256403">
        <w:rPr>
          <w:rFonts w:ascii="Times New Roman" w:eastAsia="Arial" w:hAnsi="Times New Roman" w:cs="Times New Roman"/>
          <w:b/>
          <w:color w:val="000000"/>
          <w:spacing w:val="23"/>
          <w:sz w:val="28"/>
        </w:rPr>
        <w:t>ry</w:t>
      </w:r>
    </w:p>
    <w:p w:rsidR="00BC0A7F" w:rsidRPr="00A9088F" w:rsidRDefault="00BC0A7F" w:rsidP="00BC0A7F">
      <w:pPr>
        <w:spacing w:after="18" w:line="240" w:lineRule="exact"/>
        <w:rPr>
          <w:rFonts w:ascii="Times New Roman" w:eastAsia="Arial" w:hAnsi="Times New Roman" w:cs="Times New Roman"/>
          <w:spacing w:val="23"/>
        </w:rPr>
      </w:pPr>
    </w:p>
    <w:p w:rsidR="00BC0A7F" w:rsidRPr="00A9088F" w:rsidRDefault="00BC0A7F" w:rsidP="00BC0A7F">
      <w:pPr>
        <w:ind w:left="516" w:right="-20"/>
        <w:rPr>
          <w:rFonts w:ascii="Times New Roman" w:eastAsia="Arial" w:hAnsi="Times New Roman" w:cs="Times New Roman"/>
          <w:color w:val="000000"/>
          <w:spacing w:val="13"/>
        </w:rPr>
      </w:pPr>
      <w:r w:rsidRPr="00A9088F">
        <w:rPr>
          <w:rFonts w:ascii="Times New Roman" w:eastAsia="Arial" w:hAnsi="Times New Roman" w:cs="Times New Roman"/>
          <w:color w:val="000000"/>
          <w:spacing w:val="13"/>
          <w:w w:val="96"/>
        </w:rPr>
        <w:t>S</w:t>
      </w:r>
      <w:r w:rsidRPr="00A9088F">
        <w:rPr>
          <w:rFonts w:ascii="Times New Roman" w:eastAsia="Arial" w:hAnsi="Times New Roman" w:cs="Times New Roman"/>
          <w:color w:val="000000"/>
          <w:spacing w:val="21"/>
          <w:w w:val="104"/>
        </w:rPr>
        <w:t>o</w:t>
      </w:r>
      <w:r w:rsidRPr="00A9088F">
        <w:rPr>
          <w:rFonts w:ascii="Times New Roman" w:eastAsia="Arial" w:hAnsi="Times New Roman" w:cs="Times New Roman"/>
          <w:color w:val="000000"/>
          <w:spacing w:val="5"/>
          <w:w w:val="102"/>
        </w:rPr>
        <w:t>c</w:t>
      </w:r>
      <w:r w:rsidRPr="00A9088F">
        <w:rPr>
          <w:rFonts w:ascii="Times New Roman" w:eastAsia="Arial" w:hAnsi="Times New Roman" w:cs="Times New Roman"/>
          <w:color w:val="000000"/>
          <w:spacing w:val="5"/>
        </w:rPr>
        <w:t>k</w:t>
      </w:r>
      <w:r w:rsidRPr="00A9088F">
        <w:rPr>
          <w:rFonts w:ascii="Times New Roman" w:eastAsia="Arial" w:hAnsi="Times New Roman" w:cs="Times New Roman"/>
          <w:color w:val="000000"/>
          <w:spacing w:val="13"/>
          <w:w w:val="95"/>
        </w:rPr>
        <w:t>e</w:t>
      </w:r>
      <w:r w:rsidRPr="00A9088F">
        <w:rPr>
          <w:rFonts w:ascii="Times New Roman" w:eastAsia="Arial" w:hAnsi="Times New Roman" w:cs="Times New Roman"/>
          <w:color w:val="000000"/>
          <w:spacing w:val="13"/>
        </w:rPr>
        <w:t>t</w:t>
      </w:r>
    </w:p>
    <w:p w:rsidR="00BC0A7F" w:rsidRPr="00A9088F" w:rsidRDefault="00BC0A7F" w:rsidP="00BC0A7F">
      <w:pPr>
        <w:spacing w:after="17" w:line="140" w:lineRule="exact"/>
        <w:rPr>
          <w:rFonts w:ascii="Times New Roman" w:eastAsia="Arial" w:hAnsi="Times New Roman" w:cs="Times New Roman"/>
          <w:spacing w:val="13"/>
        </w:rPr>
      </w:pPr>
    </w:p>
    <w:p w:rsidR="00BC0A7F" w:rsidRPr="00A9088F" w:rsidRDefault="00BC0A7F" w:rsidP="00BC0A7F">
      <w:pPr>
        <w:spacing w:after="17" w:line="140" w:lineRule="exact"/>
        <w:rPr>
          <w:rFonts w:ascii="Times New Roman" w:eastAsia="Arial" w:hAnsi="Times New Roman" w:cs="Times New Roman"/>
          <w:spacing w:val="13"/>
        </w:rPr>
      </w:pPr>
    </w:p>
    <w:p w:rsidR="00BC0A7F" w:rsidRPr="00A9088F" w:rsidRDefault="00BC0A7F" w:rsidP="00BC0A7F">
      <w:pPr>
        <w:spacing w:after="17" w:line="140" w:lineRule="exact"/>
        <w:rPr>
          <w:rFonts w:ascii="Times New Roman" w:eastAsia="Arial" w:hAnsi="Times New Roman" w:cs="Times New Roman"/>
          <w:spacing w:val="13"/>
        </w:rPr>
      </w:pPr>
    </w:p>
    <w:p w:rsidR="00BC0A7F" w:rsidRPr="00A9088F" w:rsidRDefault="00BC0A7F" w:rsidP="00BC0A7F">
      <w:pPr>
        <w:spacing w:line="251" w:lineRule="auto"/>
        <w:ind w:left="516" w:right="450"/>
        <w:jc w:val="both"/>
        <w:rPr>
          <w:rFonts w:ascii="Times New Roman" w:eastAsia="Arial" w:hAnsi="Times New Roman" w:cs="Times New Roman"/>
          <w:color w:val="000000"/>
          <w:spacing w:val="-1"/>
          <w:w w:val="98"/>
        </w:rPr>
      </w:pPr>
      <w:r w:rsidRPr="00A9088F">
        <w:rPr>
          <w:rFonts w:ascii="Times New Roman" w:eastAsia="Arial" w:hAnsi="Times New Roman" w:cs="Times New Roman"/>
          <w:color w:val="000000"/>
          <w:spacing w:val="-5"/>
          <w:w w:val="81"/>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1"/>
          <w:w w:val="103"/>
        </w:rPr>
        <w:t>k</w:t>
      </w:r>
      <w:r w:rsidRPr="00A9088F">
        <w:rPr>
          <w:rFonts w:ascii="Times New Roman" w:eastAsia="Arial" w:hAnsi="Times New Roman" w:cs="Times New Roman"/>
          <w:color w:val="000000"/>
          <w:spacing w:val="-5"/>
        </w:rPr>
        <w:t>ets</w:t>
      </w:r>
      <w:r w:rsidRPr="00A9088F">
        <w:rPr>
          <w:rFonts w:ascii="Times New Roman" w:eastAsia="Arial" w:hAnsi="Times New Roman" w:cs="Times New Roman"/>
          <w:color w:val="000000"/>
          <w:spacing w:val="27"/>
        </w:rPr>
        <w:t xml:space="preserve"> </w:t>
      </w:r>
      <w:r w:rsidRPr="00A9088F">
        <w:rPr>
          <w:rFonts w:ascii="Times New Roman" w:eastAsia="Arial" w:hAnsi="Times New Roman" w:cs="Times New Roman"/>
          <w:color w:val="000000"/>
          <w:spacing w:val="-9"/>
          <w:w w:val="88"/>
        </w:rPr>
        <w:t>a</w:t>
      </w:r>
      <w:r w:rsidRPr="00A9088F">
        <w:rPr>
          <w:rFonts w:ascii="Times New Roman" w:eastAsia="Arial" w:hAnsi="Times New Roman" w:cs="Times New Roman"/>
          <w:color w:val="000000"/>
          <w:spacing w:val="-9"/>
          <w:w w:val="114"/>
        </w:rPr>
        <w:t>r</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27"/>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28"/>
        </w:rPr>
        <w:t xml:space="preserve"> </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2"/>
          <w:w w:val="97"/>
        </w:rPr>
        <w:t>nd</w:t>
      </w:r>
      <w:r w:rsidRPr="00A9088F">
        <w:rPr>
          <w:rFonts w:ascii="Times New Roman" w:eastAsia="Arial" w:hAnsi="Times New Roman" w:cs="Times New Roman"/>
          <w:color w:val="000000"/>
          <w:spacing w:val="4"/>
          <w:w w:val="97"/>
        </w:rPr>
        <w:t>p</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7"/>
          <w:w w:val="97"/>
        </w:rPr>
        <w:t>n</w:t>
      </w:r>
      <w:r w:rsidRPr="00A9088F">
        <w:rPr>
          <w:rFonts w:ascii="Times New Roman" w:eastAsia="Arial" w:hAnsi="Times New Roman" w:cs="Times New Roman"/>
          <w:color w:val="000000"/>
          <w:spacing w:val="-2"/>
        </w:rPr>
        <w:t>ts</w:t>
      </w:r>
      <w:r w:rsidRPr="00A9088F">
        <w:rPr>
          <w:rFonts w:ascii="Times New Roman" w:eastAsia="Arial" w:hAnsi="Times New Roman" w:cs="Times New Roman"/>
          <w:color w:val="000000"/>
          <w:spacing w:val="27"/>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28"/>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29"/>
        </w:rPr>
        <w:t xml:space="preserve"> </w:t>
      </w:r>
      <w:r w:rsidRPr="00A9088F">
        <w:rPr>
          <w:rFonts w:ascii="Times New Roman" w:eastAsia="Arial" w:hAnsi="Times New Roman" w:cs="Times New Roman"/>
          <w:color w:val="000000"/>
          <w:spacing w:val="3"/>
          <w:w w:val="97"/>
        </w:rPr>
        <w:t>b</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97"/>
        </w:rPr>
        <w:t>d</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rPr>
        <w:t>ti</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rPr>
        <w:t>l</w:t>
      </w:r>
      <w:r w:rsidRPr="00A9088F">
        <w:rPr>
          <w:rFonts w:ascii="Times New Roman" w:eastAsia="Arial" w:hAnsi="Times New Roman" w:cs="Times New Roman"/>
          <w:color w:val="000000"/>
          <w:spacing w:val="28"/>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8"/>
        </w:rPr>
        <w:t>m</w:t>
      </w:r>
      <w:r w:rsidRPr="00A9088F">
        <w:rPr>
          <w:rFonts w:ascii="Times New Roman" w:eastAsia="Arial" w:hAnsi="Times New Roman" w:cs="Times New Roman"/>
          <w:color w:val="000000"/>
          <w:spacing w:val="-4"/>
          <w:w w:val="98"/>
        </w:rPr>
        <w:t>m</w:t>
      </w:r>
      <w:r w:rsidRPr="00A9088F">
        <w:rPr>
          <w:rFonts w:ascii="Times New Roman" w:eastAsia="Arial" w:hAnsi="Times New Roman" w:cs="Times New Roman"/>
          <w:color w:val="000000"/>
          <w:spacing w:val="1"/>
          <w:w w:val="97"/>
        </w:rPr>
        <w:t>un</w:t>
      </w:r>
      <w:r w:rsidRPr="00A9088F">
        <w:rPr>
          <w:rFonts w:ascii="Times New Roman" w:eastAsia="Arial" w:hAnsi="Times New Roman" w:cs="Times New Roman"/>
          <w:color w:val="000000"/>
          <w:spacing w:val="1"/>
        </w:rPr>
        <w:t>i</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rPr>
        <w:t>s</w:t>
      </w:r>
      <w:r w:rsidRPr="00A9088F">
        <w:rPr>
          <w:rFonts w:ascii="Times New Roman" w:eastAsia="Arial" w:hAnsi="Times New Roman" w:cs="Times New Roman"/>
          <w:color w:val="000000"/>
          <w:spacing w:val="28"/>
        </w:rPr>
        <w:t xml:space="preserve"> </w:t>
      </w:r>
      <w:r w:rsidRPr="00A9088F">
        <w:rPr>
          <w:rFonts w:ascii="Times New Roman" w:eastAsia="Arial" w:hAnsi="Times New Roman" w:cs="Times New Roman"/>
          <w:color w:val="000000"/>
          <w:spacing w:val="-8"/>
          <w:w w:val="87"/>
        </w:rPr>
        <w:t>c</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w w:val="97"/>
        </w:rPr>
        <w:t>nn</w:t>
      </w:r>
      <w:r w:rsidRPr="00A9088F">
        <w:rPr>
          <w:rFonts w:ascii="Times New Roman" w:eastAsia="Arial" w:hAnsi="Times New Roman" w:cs="Times New Roman"/>
          <w:color w:val="000000"/>
          <w:spacing w:val="-2"/>
        </w:rPr>
        <w:t>el</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88"/>
        </w:rPr>
        <w:t xml:space="preserve"> </w:t>
      </w:r>
      <w:r w:rsidRPr="00A9088F">
        <w:rPr>
          <w:rFonts w:ascii="Times New Roman" w:eastAsia="Arial" w:hAnsi="Times New Roman" w:cs="Times New Roman"/>
          <w:color w:val="000000"/>
          <w:w w:val="110"/>
        </w:rPr>
        <w:t>A</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3"/>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7"/>
          <w:w w:val="97"/>
        </w:rPr>
        <w:t>b</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und</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3"/>
        </w:rPr>
        <w:t>t</w:t>
      </w:r>
      <w:r w:rsidRPr="00A9088F">
        <w:rPr>
          <w:rFonts w:ascii="Times New Roman" w:eastAsia="Arial" w:hAnsi="Times New Roman" w:cs="Times New Roman"/>
          <w:color w:val="000000"/>
          <w:spacing w:val="13"/>
          <w:w w:val="88"/>
        </w:rPr>
        <w:t>o</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12"/>
          <w:w w:val="97"/>
        </w:rPr>
        <w:t>p</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 xml:space="preserve">t </w:t>
      </w:r>
      <w:r w:rsidRPr="00A9088F">
        <w:rPr>
          <w:rFonts w:ascii="Times New Roman" w:eastAsia="Arial" w:hAnsi="Times New Roman" w:cs="Times New Roman"/>
          <w:color w:val="000000"/>
          <w:spacing w:val="-10"/>
          <w:w w:val="97"/>
        </w:rPr>
        <w:t>n</w:t>
      </w:r>
      <w:r w:rsidRPr="00A9088F">
        <w:rPr>
          <w:rFonts w:ascii="Times New Roman" w:eastAsia="Arial" w:hAnsi="Times New Roman" w:cs="Times New Roman"/>
          <w:color w:val="000000"/>
          <w:spacing w:val="-5"/>
          <w:w w:val="97"/>
        </w:rPr>
        <w:t>u</w:t>
      </w:r>
      <w:r w:rsidRPr="00A9088F">
        <w:rPr>
          <w:rFonts w:ascii="Times New Roman" w:eastAsia="Arial" w:hAnsi="Times New Roman" w:cs="Times New Roman"/>
          <w:color w:val="000000"/>
          <w:spacing w:val="-12"/>
          <w:w w:val="98"/>
        </w:rPr>
        <w:t>m</w:t>
      </w:r>
      <w:r w:rsidRPr="00A9088F">
        <w:rPr>
          <w:rFonts w:ascii="Times New Roman" w:eastAsia="Arial" w:hAnsi="Times New Roman" w:cs="Times New Roman"/>
          <w:color w:val="000000"/>
          <w:spacing w:val="1"/>
          <w:w w:val="97"/>
        </w:rPr>
        <w:t>b</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4"/>
        </w:rPr>
        <w:t>s</w:t>
      </w:r>
      <w:r w:rsidRPr="00A9088F">
        <w:rPr>
          <w:rFonts w:ascii="Times New Roman" w:eastAsia="Arial" w:hAnsi="Times New Roman" w:cs="Times New Roman"/>
          <w:color w:val="000000"/>
          <w:spacing w:val="-14"/>
          <w:w w:val="88"/>
        </w:rPr>
        <w:t>o</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97"/>
        </w:rPr>
        <w:t>h</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w w:val="115"/>
        </w:rPr>
        <w:t>T</w:t>
      </w:r>
      <w:r w:rsidRPr="00A9088F">
        <w:rPr>
          <w:rFonts w:ascii="Times New Roman" w:eastAsia="Arial" w:hAnsi="Times New Roman" w:cs="Times New Roman"/>
          <w:color w:val="000000"/>
          <w:w w:val="98"/>
        </w:rPr>
        <w:t>C</w:t>
      </w:r>
      <w:r w:rsidRPr="00A9088F">
        <w:rPr>
          <w:rFonts w:ascii="Times New Roman" w:eastAsia="Arial" w:hAnsi="Times New Roman" w:cs="Times New Roman"/>
          <w:color w:val="000000"/>
          <w:w w:val="99"/>
        </w:rPr>
        <w:t>P</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4"/>
        </w:rPr>
        <w:t>l</w:t>
      </w:r>
      <w:r w:rsidRPr="00A9088F">
        <w:rPr>
          <w:rFonts w:ascii="Times New Roman" w:eastAsia="Arial" w:hAnsi="Times New Roman" w:cs="Times New Roman"/>
          <w:color w:val="000000"/>
          <w:spacing w:val="-9"/>
          <w:w w:val="88"/>
        </w:rPr>
        <w:t>a</w:t>
      </w:r>
      <w:r w:rsidRPr="00A9088F">
        <w:rPr>
          <w:rFonts w:ascii="Times New Roman" w:eastAsia="Arial" w:hAnsi="Times New Roman" w:cs="Times New Roman"/>
          <w:color w:val="000000"/>
          <w:spacing w:val="-11"/>
          <w:w w:val="103"/>
        </w:rPr>
        <w:t>y</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w w:val="87"/>
        </w:rPr>
        <w:t>c</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97"/>
        </w:rPr>
        <w:t>d</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2"/>
        </w:rPr>
        <w:t>ti</w:t>
      </w:r>
      <w:r w:rsidRPr="00A9088F">
        <w:rPr>
          <w:rFonts w:ascii="Times New Roman" w:eastAsia="Arial" w:hAnsi="Times New Roman" w:cs="Times New Roman"/>
          <w:color w:val="000000"/>
          <w:spacing w:val="2"/>
          <w:w w:val="107"/>
        </w:rPr>
        <w:t>f</w:t>
      </w:r>
      <w:r w:rsidRPr="00A9088F">
        <w:rPr>
          <w:rFonts w:ascii="Times New Roman" w:eastAsia="Arial" w:hAnsi="Times New Roman" w:cs="Times New Roman"/>
          <w:color w:val="000000"/>
          <w:spacing w:val="2"/>
          <w:w w:val="103"/>
        </w:rPr>
        <w:t>y</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w w:val="97"/>
        </w:rPr>
        <w:t>p</w:t>
      </w:r>
      <w:r w:rsidRPr="00A9088F">
        <w:rPr>
          <w:rFonts w:ascii="Times New Roman" w:eastAsia="Arial" w:hAnsi="Times New Roman" w:cs="Times New Roman"/>
          <w:color w:val="000000"/>
          <w:spacing w:val="5"/>
          <w:w w:val="98"/>
        </w:rPr>
        <w:t>-</w:t>
      </w:r>
      <w:r w:rsidRPr="00A9088F">
        <w:rPr>
          <w:rFonts w:ascii="Times New Roman" w:eastAsia="Arial" w:hAnsi="Times New Roman" w:cs="Times New Roman"/>
          <w:color w:val="000000"/>
          <w:spacing w:val="5"/>
          <w:w w:val="97"/>
        </w:rPr>
        <w:t>p</w:t>
      </w:r>
      <w:r w:rsidRPr="00A9088F">
        <w:rPr>
          <w:rFonts w:ascii="Times New Roman" w:eastAsia="Arial" w:hAnsi="Times New Roman" w:cs="Times New Roman"/>
          <w:color w:val="000000"/>
          <w:spacing w:val="5"/>
        </w:rPr>
        <w:t>li</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rPr>
        <w:t>ti</w:t>
      </w:r>
      <w:r w:rsidRPr="00A9088F">
        <w:rPr>
          <w:rFonts w:ascii="Times New Roman" w:eastAsia="Arial" w:hAnsi="Times New Roman" w:cs="Times New Roman"/>
          <w:color w:val="000000"/>
          <w:spacing w:val="5"/>
          <w:w w:val="88"/>
        </w:rPr>
        <w:t>o</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97"/>
        </w:rPr>
        <w:t>h</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rPr>
        <w:t>esti</w:t>
      </w:r>
      <w:r w:rsidRPr="00A9088F">
        <w:rPr>
          <w:rFonts w:ascii="Times New Roman" w:eastAsia="Arial" w:hAnsi="Times New Roman" w:cs="Times New Roman"/>
          <w:color w:val="000000"/>
          <w:spacing w:val="-6"/>
          <w:w w:val="97"/>
        </w:rPr>
        <w:t>n</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9"/>
          <w:w w:val="97"/>
        </w:rPr>
        <w:t>b</w:t>
      </w:r>
      <w:r w:rsidRPr="00A9088F">
        <w:rPr>
          <w:rFonts w:ascii="Times New Roman" w:eastAsia="Arial" w:hAnsi="Times New Roman" w:cs="Times New Roman"/>
          <w:color w:val="000000"/>
          <w:spacing w:val="-15"/>
        </w:rPr>
        <w:t>e</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8"/>
        </w:rPr>
        <w:t>se</w:t>
      </w:r>
      <w:r w:rsidRPr="00A9088F">
        <w:rPr>
          <w:rFonts w:ascii="Times New Roman" w:eastAsia="Arial" w:hAnsi="Times New Roman" w:cs="Times New Roman"/>
          <w:color w:val="000000"/>
          <w:spacing w:val="-15"/>
          <w:w w:val="97"/>
        </w:rPr>
        <w:t>n</w:t>
      </w:r>
      <w:r w:rsidRPr="00A9088F">
        <w:rPr>
          <w:rFonts w:ascii="Times New Roman" w:eastAsia="Arial" w:hAnsi="Times New Roman" w:cs="Times New Roman"/>
          <w:color w:val="000000"/>
          <w:spacing w:val="-8"/>
        </w:rPr>
        <w:t>t</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8"/>
        </w:rPr>
        <w:t>.</w:t>
      </w:r>
      <w:r w:rsidRPr="00A9088F">
        <w:rPr>
          <w:rFonts w:ascii="Times New Roman" w:eastAsia="Arial" w:hAnsi="Times New Roman" w:cs="Times New Roman"/>
          <w:color w:val="000000"/>
          <w:spacing w:val="-1"/>
          <w:w w:val="81"/>
        </w:rPr>
        <w:t>S</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7"/>
          <w:w w:val="87"/>
        </w:rPr>
        <w:t>c</w:t>
      </w:r>
      <w:r w:rsidRPr="00A9088F">
        <w:rPr>
          <w:rFonts w:ascii="Times New Roman" w:eastAsia="Arial" w:hAnsi="Times New Roman" w:cs="Times New Roman"/>
          <w:color w:val="000000"/>
          <w:spacing w:val="-8"/>
          <w:w w:val="103"/>
        </w:rPr>
        <w:t>k</w:t>
      </w:r>
      <w:r w:rsidRPr="00A9088F">
        <w:rPr>
          <w:rFonts w:ascii="Times New Roman" w:eastAsia="Arial" w:hAnsi="Times New Roman" w:cs="Times New Roman"/>
          <w:color w:val="000000"/>
          <w:spacing w:val="-1"/>
        </w:rPr>
        <w:t>ets</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w w:val="98"/>
        </w:rPr>
        <w:t>m</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w w:val="103"/>
        </w:rPr>
        <w:t>y</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8"/>
        </w:rPr>
        <w:t>m</w:t>
      </w:r>
      <w:r w:rsidRPr="00A9088F">
        <w:rPr>
          <w:rFonts w:ascii="Times New Roman" w:eastAsia="Arial" w:hAnsi="Times New Roman" w:cs="Times New Roman"/>
          <w:color w:val="000000"/>
          <w:spacing w:val="-6"/>
          <w:w w:val="98"/>
        </w:rPr>
        <w:t>m</w:t>
      </w:r>
      <w:r w:rsidRPr="00A9088F">
        <w:rPr>
          <w:rFonts w:ascii="Times New Roman" w:eastAsia="Arial" w:hAnsi="Times New Roman" w:cs="Times New Roman"/>
          <w:color w:val="000000"/>
          <w:spacing w:val="1"/>
          <w:w w:val="97"/>
        </w:rPr>
        <w:t>un</w:t>
      </w:r>
      <w:r w:rsidRPr="00A9088F">
        <w:rPr>
          <w:rFonts w:ascii="Times New Roman" w:eastAsia="Arial" w:hAnsi="Times New Roman" w:cs="Times New Roman"/>
          <w:color w:val="000000"/>
          <w:spacing w:val="1"/>
        </w:rPr>
        <w:t>i</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rPr>
        <w:t>te</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8"/>
          <w:w w:val="98"/>
        </w:rPr>
        <w:t>w</w:t>
      </w:r>
      <w:r w:rsidRPr="00A9088F">
        <w:rPr>
          <w:rFonts w:ascii="Times New Roman" w:eastAsia="Arial" w:hAnsi="Times New Roman" w:cs="Times New Roman"/>
          <w:color w:val="000000"/>
          <w:spacing w:val="8"/>
        </w:rPr>
        <w:t>it</w:t>
      </w:r>
      <w:r w:rsidRPr="00A9088F">
        <w:rPr>
          <w:rFonts w:ascii="Times New Roman" w:eastAsia="Arial" w:hAnsi="Times New Roman" w:cs="Times New Roman"/>
          <w:color w:val="000000"/>
          <w:spacing w:val="8"/>
          <w:w w:val="97"/>
        </w:rPr>
        <w:t>h</w:t>
      </w:r>
      <w:r w:rsidRPr="00A9088F">
        <w:rPr>
          <w:rFonts w:ascii="Times New Roman" w:eastAsia="Arial" w:hAnsi="Times New Roman" w:cs="Times New Roman"/>
          <w:color w:val="000000"/>
          <w:spacing w:val="8"/>
        </w:rPr>
        <w:t>i</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10"/>
          <w:w w:val="97"/>
        </w:rPr>
        <w:t>p</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0"/>
        </w:rPr>
        <w:t>ess</w:t>
      </w:r>
      <w:r w:rsidRPr="00A9088F">
        <w:rPr>
          <w:rFonts w:ascii="Times New Roman" w:eastAsia="Arial" w:hAnsi="Times New Roman" w:cs="Times New Roman"/>
          <w:color w:val="000000"/>
          <w:spacing w:val="-10"/>
          <w:w w:val="98"/>
        </w:rPr>
        <w:t>,</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2"/>
          <w:w w:val="97"/>
        </w:rPr>
        <w:t>b</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15"/>
        </w:rPr>
        <w:t>t</w:t>
      </w:r>
      <w:r w:rsidRPr="00A9088F">
        <w:rPr>
          <w:rFonts w:ascii="Times New Roman" w:eastAsia="Arial" w:hAnsi="Times New Roman" w:cs="Times New Roman"/>
          <w:color w:val="000000"/>
          <w:spacing w:val="-14"/>
          <w:w w:val="98"/>
        </w:rPr>
        <w:t>w</w:t>
      </w:r>
      <w:r w:rsidRPr="00A9088F">
        <w:rPr>
          <w:rFonts w:ascii="Times New Roman" w:eastAsia="Arial" w:hAnsi="Times New Roman" w:cs="Times New Roman"/>
          <w:color w:val="000000"/>
          <w:spacing w:val="-9"/>
        </w:rPr>
        <w:t>ee</w:t>
      </w:r>
      <w:r w:rsidRPr="00A9088F">
        <w:rPr>
          <w:rFonts w:ascii="Times New Roman" w:eastAsia="Arial" w:hAnsi="Times New Roman" w:cs="Times New Roman"/>
          <w:color w:val="000000"/>
          <w:spacing w:val="-9"/>
          <w:w w:val="97"/>
        </w:rPr>
        <w:t>n</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6"/>
          <w:w w:val="97"/>
        </w:rPr>
        <w:t>p</w:t>
      </w:r>
      <w:r w:rsidRPr="00A9088F">
        <w:rPr>
          <w:rFonts w:ascii="Times New Roman" w:eastAsia="Arial" w:hAnsi="Times New Roman" w:cs="Times New Roman"/>
          <w:color w:val="000000"/>
          <w:spacing w:val="-16"/>
          <w:w w:val="114"/>
        </w:rPr>
        <w:t>r</w:t>
      </w:r>
      <w:r w:rsidRPr="00A9088F">
        <w:rPr>
          <w:rFonts w:ascii="Times New Roman" w:eastAsia="Arial" w:hAnsi="Times New Roman" w:cs="Times New Roman"/>
          <w:color w:val="000000"/>
          <w:spacing w:val="-10"/>
          <w:w w:val="88"/>
        </w:rPr>
        <w:t>o</w:t>
      </w:r>
      <w:r w:rsidRPr="00A9088F">
        <w:rPr>
          <w:rFonts w:ascii="Times New Roman" w:eastAsia="Arial" w:hAnsi="Times New Roman" w:cs="Times New Roman"/>
          <w:color w:val="000000"/>
          <w:spacing w:val="-16"/>
          <w:w w:val="87"/>
        </w:rPr>
        <w:t>c</w:t>
      </w:r>
      <w:r w:rsidRPr="00A9088F">
        <w:rPr>
          <w:rFonts w:ascii="Times New Roman" w:eastAsia="Arial" w:hAnsi="Times New Roman" w:cs="Times New Roman"/>
          <w:color w:val="000000"/>
          <w:spacing w:val="-16"/>
        </w:rPr>
        <w:t>esses</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14"/>
        </w:rPr>
        <w:t>s</w:t>
      </w:r>
      <w:r w:rsidRPr="00A9088F">
        <w:rPr>
          <w:rFonts w:ascii="Times New Roman" w:eastAsia="Arial" w:hAnsi="Times New Roman" w:cs="Times New Roman"/>
          <w:color w:val="000000"/>
          <w:spacing w:val="-14"/>
          <w:w w:val="88"/>
        </w:rPr>
        <w:t>a</w:t>
      </w:r>
      <w:r w:rsidRPr="00A9088F">
        <w:rPr>
          <w:rFonts w:ascii="Times New Roman" w:eastAsia="Arial" w:hAnsi="Times New Roman" w:cs="Times New Roman"/>
          <w:color w:val="000000"/>
          <w:spacing w:val="-14"/>
          <w:w w:val="98"/>
        </w:rPr>
        <w:t>m</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8"/>
          <w:w w:val="87"/>
        </w:rPr>
        <w:t>c</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15"/>
        </w:rPr>
        <w:t xml:space="preserve"> </w:t>
      </w:r>
      <w:r w:rsidRPr="00A9088F">
        <w:rPr>
          <w:rFonts w:ascii="Times New Roman" w:eastAsia="Arial" w:hAnsi="Times New Roman" w:cs="Times New Roman"/>
          <w:color w:val="000000"/>
          <w:spacing w:val="-3"/>
          <w:w w:val="97"/>
        </w:rPr>
        <w:t>b</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16"/>
        </w:rPr>
        <w:t>t</w:t>
      </w:r>
      <w:r w:rsidRPr="00A9088F">
        <w:rPr>
          <w:rFonts w:ascii="Times New Roman" w:eastAsia="Arial" w:hAnsi="Times New Roman" w:cs="Times New Roman"/>
          <w:color w:val="000000"/>
          <w:spacing w:val="-14"/>
          <w:w w:val="98"/>
        </w:rPr>
        <w:t>w</w:t>
      </w:r>
      <w:r w:rsidRPr="00A9088F">
        <w:rPr>
          <w:rFonts w:ascii="Times New Roman" w:eastAsia="Arial" w:hAnsi="Times New Roman" w:cs="Times New Roman"/>
          <w:color w:val="000000"/>
          <w:spacing w:val="-9"/>
        </w:rPr>
        <w:t>ee</w:t>
      </w:r>
      <w:r w:rsidRPr="00A9088F">
        <w:rPr>
          <w:rFonts w:ascii="Times New Roman" w:eastAsia="Arial" w:hAnsi="Times New Roman" w:cs="Times New Roman"/>
          <w:color w:val="000000"/>
          <w:spacing w:val="-9"/>
          <w:w w:val="97"/>
        </w:rPr>
        <w:t>n</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6"/>
          <w:w w:val="97"/>
        </w:rPr>
        <w:t>p</w:t>
      </w:r>
      <w:r w:rsidRPr="00A9088F">
        <w:rPr>
          <w:rFonts w:ascii="Times New Roman" w:eastAsia="Arial" w:hAnsi="Times New Roman" w:cs="Times New Roman"/>
          <w:color w:val="000000"/>
          <w:spacing w:val="-16"/>
          <w:w w:val="114"/>
        </w:rPr>
        <w:t>r</w:t>
      </w:r>
      <w:r w:rsidRPr="00A9088F">
        <w:rPr>
          <w:rFonts w:ascii="Times New Roman" w:eastAsia="Arial" w:hAnsi="Times New Roman" w:cs="Times New Roman"/>
          <w:color w:val="000000"/>
          <w:spacing w:val="-9"/>
          <w:w w:val="88"/>
        </w:rPr>
        <w:t>o</w:t>
      </w:r>
      <w:r w:rsidRPr="00A9088F">
        <w:rPr>
          <w:rFonts w:ascii="Times New Roman" w:eastAsia="Arial" w:hAnsi="Times New Roman" w:cs="Times New Roman"/>
          <w:color w:val="000000"/>
          <w:spacing w:val="-16"/>
          <w:w w:val="87"/>
        </w:rPr>
        <w:t>c</w:t>
      </w:r>
      <w:r w:rsidRPr="00A9088F">
        <w:rPr>
          <w:rFonts w:ascii="Times New Roman" w:eastAsia="Arial" w:hAnsi="Times New Roman" w:cs="Times New Roman"/>
          <w:color w:val="000000"/>
          <w:spacing w:val="-16"/>
        </w:rPr>
        <w:t>esses</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3"/>
          <w:w w:val="97"/>
        </w:rPr>
        <w:t>d</w:t>
      </w:r>
      <w:r w:rsidRPr="00A9088F">
        <w:rPr>
          <w:rFonts w:ascii="Times New Roman" w:eastAsia="Arial" w:hAnsi="Times New Roman" w:cs="Times New Roman"/>
          <w:color w:val="000000"/>
          <w:spacing w:val="-3"/>
        </w:rPr>
        <w:t>ie</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9"/>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15"/>
        </w:rPr>
        <w:t xml:space="preserve"> </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7"/>
          <w:w w:val="97"/>
        </w:rPr>
        <w:t>n</w:t>
      </w:r>
      <w:r w:rsidRPr="00A9088F">
        <w:rPr>
          <w:rFonts w:ascii="Times New Roman" w:eastAsia="Arial" w:hAnsi="Times New Roman" w:cs="Times New Roman"/>
          <w:color w:val="000000"/>
          <w:spacing w:val="-2"/>
        </w:rPr>
        <w:t>ti</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2"/>
        </w:rPr>
        <w:t>ts</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2"/>
          <w:w w:val="81"/>
        </w:rPr>
        <w:t>S</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8"/>
          <w:w w:val="87"/>
        </w:rPr>
        <w:t>c</w:t>
      </w:r>
      <w:r w:rsidRPr="00A9088F">
        <w:rPr>
          <w:rFonts w:ascii="Times New Roman" w:eastAsia="Arial" w:hAnsi="Times New Roman" w:cs="Times New Roman"/>
          <w:color w:val="000000"/>
          <w:spacing w:val="-8"/>
          <w:w w:val="103"/>
        </w:rPr>
        <w:t>k</w:t>
      </w:r>
      <w:r w:rsidRPr="00A9088F">
        <w:rPr>
          <w:rFonts w:ascii="Times New Roman" w:eastAsia="Arial" w:hAnsi="Times New Roman" w:cs="Times New Roman"/>
          <w:color w:val="000000"/>
          <w:spacing w:val="-2"/>
        </w:rPr>
        <w:t>ets</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w w:val="98"/>
        </w:rPr>
        <w:t>m</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w w:val="103"/>
        </w:rPr>
        <w:t>y</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8"/>
          <w:w w:val="97"/>
        </w:rPr>
        <w:t>b</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4"/>
        </w:rPr>
        <w:t>i</w:t>
      </w:r>
      <w:r w:rsidRPr="00A9088F">
        <w:rPr>
          <w:rFonts w:ascii="Times New Roman" w:eastAsia="Arial" w:hAnsi="Times New Roman" w:cs="Times New Roman"/>
          <w:color w:val="000000"/>
          <w:spacing w:val="-4"/>
          <w:w w:val="98"/>
        </w:rPr>
        <w:t>m</w:t>
      </w:r>
      <w:r w:rsidRPr="00A9088F">
        <w:rPr>
          <w:rFonts w:ascii="Times New Roman" w:eastAsia="Arial" w:hAnsi="Times New Roman" w:cs="Times New Roman"/>
          <w:color w:val="000000"/>
          <w:spacing w:val="-4"/>
          <w:w w:val="97"/>
        </w:rPr>
        <w:t>p</w:t>
      </w:r>
      <w:r w:rsidRPr="00A9088F">
        <w:rPr>
          <w:rFonts w:ascii="Times New Roman" w:eastAsia="Arial" w:hAnsi="Times New Roman" w:cs="Times New Roman"/>
          <w:color w:val="000000"/>
          <w:spacing w:val="-4"/>
        </w:rPr>
        <w:t>le</w:t>
      </w:r>
      <w:r w:rsidRPr="00A9088F">
        <w:rPr>
          <w:rFonts w:ascii="Times New Roman" w:eastAsia="Arial" w:hAnsi="Times New Roman" w:cs="Times New Roman"/>
          <w:color w:val="000000"/>
          <w:spacing w:val="-4"/>
          <w:w w:val="98"/>
        </w:rPr>
        <w:t>m</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11"/>
          <w:w w:val="97"/>
        </w:rPr>
        <w:t>n</w:t>
      </w:r>
      <w:r w:rsidRPr="00A9088F">
        <w:rPr>
          <w:rFonts w:ascii="Times New Roman" w:eastAsia="Arial" w:hAnsi="Times New Roman" w:cs="Times New Roman"/>
          <w:color w:val="000000"/>
          <w:spacing w:val="-4"/>
        </w:rPr>
        <w:t>te</w:t>
      </w:r>
      <w:r w:rsidRPr="00A9088F">
        <w:rPr>
          <w:rFonts w:ascii="Times New Roman" w:eastAsia="Arial" w:hAnsi="Times New Roman" w:cs="Times New Roman"/>
          <w:color w:val="000000"/>
          <w:spacing w:val="-4"/>
          <w:w w:val="97"/>
        </w:rPr>
        <w:t>d</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4"/>
          <w:w w:val="103"/>
        </w:rPr>
        <w:t>v</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15"/>
        </w:rPr>
        <w:t xml:space="preserve"> </w:t>
      </w:r>
      <w:r w:rsidRPr="00A9088F">
        <w:rPr>
          <w:rFonts w:ascii="Times New Roman" w:eastAsia="Arial" w:hAnsi="Times New Roman" w:cs="Times New Roman"/>
          <w:color w:val="000000"/>
          <w:spacing w:val="-10"/>
          <w:w w:val="97"/>
        </w:rPr>
        <w:t>n</w:t>
      </w:r>
      <w:r w:rsidRPr="00A9088F">
        <w:rPr>
          <w:rFonts w:ascii="Times New Roman" w:eastAsia="Arial" w:hAnsi="Times New Roman" w:cs="Times New Roman"/>
          <w:color w:val="000000"/>
          <w:spacing w:val="-5"/>
          <w:w w:val="97"/>
        </w:rPr>
        <w:t>u</w:t>
      </w:r>
      <w:r w:rsidRPr="00A9088F">
        <w:rPr>
          <w:rFonts w:ascii="Times New Roman" w:eastAsia="Arial" w:hAnsi="Times New Roman" w:cs="Times New Roman"/>
          <w:color w:val="000000"/>
          <w:spacing w:val="-12"/>
          <w:w w:val="98"/>
        </w:rPr>
        <w:t>m</w:t>
      </w:r>
      <w:r w:rsidRPr="00A9088F">
        <w:rPr>
          <w:rFonts w:ascii="Times New Roman" w:eastAsia="Arial" w:hAnsi="Times New Roman" w:cs="Times New Roman"/>
          <w:color w:val="000000"/>
          <w:spacing w:val="1"/>
          <w:w w:val="97"/>
        </w:rPr>
        <w:t>b</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15"/>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15"/>
        </w:rPr>
        <w:t xml:space="preserve"> </w:t>
      </w:r>
      <w:r w:rsidRPr="00A9088F">
        <w:rPr>
          <w:rFonts w:ascii="Times New Roman" w:eastAsia="Arial" w:hAnsi="Times New Roman" w:cs="Times New Roman"/>
          <w:color w:val="000000"/>
          <w:spacing w:val="-3"/>
          <w:w w:val="97"/>
        </w:rPr>
        <w:t>d</w:t>
      </w:r>
      <w:r w:rsidRPr="00A9088F">
        <w:rPr>
          <w:rFonts w:ascii="Times New Roman" w:eastAsia="Arial" w:hAnsi="Times New Roman" w:cs="Times New Roman"/>
          <w:color w:val="000000"/>
          <w:spacing w:val="-3"/>
        </w:rPr>
        <w:t>ie</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10"/>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9"/>
          <w:w w:val="87"/>
        </w:rPr>
        <w:t>c</w:t>
      </w:r>
      <w:r w:rsidRPr="00A9088F">
        <w:rPr>
          <w:rFonts w:ascii="Times New Roman" w:eastAsia="Arial" w:hAnsi="Times New Roman" w:cs="Times New Roman"/>
          <w:color w:val="000000"/>
          <w:spacing w:val="-3"/>
          <w:w w:val="97"/>
        </w:rPr>
        <w:t>h</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97"/>
        </w:rPr>
        <w:t>nn</w:t>
      </w:r>
      <w:r w:rsidRPr="00A9088F">
        <w:rPr>
          <w:rFonts w:ascii="Times New Roman" w:eastAsia="Arial" w:hAnsi="Times New Roman" w:cs="Times New Roman"/>
          <w:color w:val="000000"/>
          <w:spacing w:val="-3"/>
        </w:rPr>
        <w:t>el</w:t>
      </w:r>
      <w:r w:rsidRPr="00A9088F">
        <w:rPr>
          <w:rFonts w:ascii="Times New Roman" w:eastAsia="Arial" w:hAnsi="Times New Roman" w:cs="Times New Roman"/>
          <w:color w:val="000000"/>
          <w:spacing w:val="41"/>
        </w:rPr>
        <w:t xml:space="preserve"> </w:t>
      </w:r>
      <w:r w:rsidRPr="00A9088F">
        <w:rPr>
          <w:rFonts w:ascii="Times New Roman" w:eastAsia="Arial" w:hAnsi="Times New Roman" w:cs="Times New Roman"/>
          <w:color w:val="000000"/>
          <w:spacing w:val="-10"/>
        </w:rPr>
        <w:t>t</w:t>
      </w:r>
      <w:r w:rsidRPr="00A9088F">
        <w:rPr>
          <w:rFonts w:ascii="Times New Roman" w:eastAsia="Arial" w:hAnsi="Times New Roman" w:cs="Times New Roman"/>
          <w:color w:val="000000"/>
          <w:spacing w:val="-5"/>
          <w:w w:val="103"/>
        </w:rPr>
        <w:t>y</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5"/>
        </w:rPr>
        <w:t>es</w:t>
      </w:r>
      <w:r w:rsidRPr="00A9088F">
        <w:rPr>
          <w:rFonts w:ascii="Times New Roman" w:eastAsia="Arial" w:hAnsi="Times New Roman" w:cs="Times New Roman"/>
          <w:color w:val="000000"/>
          <w:spacing w:val="-5"/>
          <w:w w:val="98"/>
        </w:rPr>
        <w:t>:</w:t>
      </w:r>
      <w:r w:rsidRPr="00A9088F">
        <w:rPr>
          <w:rFonts w:ascii="Times New Roman" w:eastAsia="Arial" w:hAnsi="Times New Roman" w:cs="Times New Roman"/>
          <w:color w:val="000000"/>
          <w:spacing w:val="95"/>
        </w:rPr>
        <w:t xml:space="preserve"> </w:t>
      </w:r>
      <w:r w:rsidRPr="00A9088F">
        <w:rPr>
          <w:rFonts w:ascii="Times New Roman" w:eastAsia="Arial" w:hAnsi="Times New Roman" w:cs="Times New Roman"/>
          <w:color w:val="000000"/>
          <w:spacing w:val="3"/>
          <w:w w:val="101"/>
        </w:rPr>
        <w:t>U</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103"/>
        </w:rPr>
        <w:t>x</w:t>
      </w:r>
      <w:r w:rsidRPr="00A9088F">
        <w:rPr>
          <w:rFonts w:ascii="Times New Roman" w:eastAsia="Arial" w:hAnsi="Times New Roman" w:cs="Times New Roman"/>
          <w:color w:val="000000"/>
          <w:spacing w:val="41"/>
        </w:rPr>
        <w:t xml:space="preserve"> </w:t>
      </w:r>
      <w:r w:rsidRPr="00A9088F">
        <w:rPr>
          <w:rFonts w:ascii="Times New Roman" w:eastAsia="Arial" w:hAnsi="Times New Roman" w:cs="Times New Roman"/>
          <w:color w:val="000000"/>
          <w:spacing w:val="2"/>
          <w:w w:val="97"/>
        </w:rPr>
        <w:t>d</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41"/>
        </w:rPr>
        <w:t xml:space="preserve"> </w:t>
      </w:r>
      <w:r w:rsidRPr="00A9088F">
        <w:rPr>
          <w:rFonts w:ascii="Times New Roman" w:eastAsia="Arial" w:hAnsi="Times New Roman" w:cs="Times New Roman"/>
          <w:color w:val="000000"/>
          <w:spacing w:val="-8"/>
        </w:rPr>
        <w:t>s</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14"/>
          <w:w w:val="87"/>
        </w:rPr>
        <w:t>c</w:t>
      </w:r>
      <w:r w:rsidRPr="00A9088F">
        <w:rPr>
          <w:rFonts w:ascii="Times New Roman" w:eastAsia="Arial" w:hAnsi="Times New Roman" w:cs="Times New Roman"/>
          <w:color w:val="000000"/>
          <w:spacing w:val="-14"/>
          <w:w w:val="103"/>
        </w:rPr>
        <w:t>k</w:t>
      </w:r>
      <w:r w:rsidRPr="00A9088F">
        <w:rPr>
          <w:rFonts w:ascii="Times New Roman" w:eastAsia="Arial" w:hAnsi="Times New Roman" w:cs="Times New Roman"/>
          <w:color w:val="000000"/>
          <w:spacing w:val="-8"/>
        </w:rPr>
        <w:t>ets</w:t>
      </w:r>
      <w:r w:rsidRPr="00A9088F">
        <w:rPr>
          <w:rFonts w:ascii="Times New Roman" w:eastAsia="Arial" w:hAnsi="Times New Roman" w:cs="Times New Roman"/>
          <w:color w:val="000000"/>
          <w:spacing w:val="-8"/>
          <w:w w:val="98"/>
        </w:rPr>
        <w:t>,</w:t>
      </w:r>
      <w:r w:rsidRPr="00A9088F">
        <w:rPr>
          <w:rFonts w:ascii="Times New Roman" w:eastAsia="Arial" w:hAnsi="Times New Roman" w:cs="Times New Roman"/>
          <w:color w:val="000000"/>
          <w:spacing w:val="47"/>
        </w:rPr>
        <w:t xml:space="preserve"> </w:t>
      </w:r>
      <w:r w:rsidRPr="00A9088F">
        <w:rPr>
          <w:rFonts w:ascii="Times New Roman" w:eastAsia="Arial" w:hAnsi="Times New Roman" w:cs="Times New Roman"/>
          <w:color w:val="000000"/>
          <w:w w:val="115"/>
        </w:rPr>
        <w:t>T</w:t>
      </w:r>
      <w:r w:rsidRPr="00A9088F">
        <w:rPr>
          <w:rFonts w:ascii="Times New Roman" w:eastAsia="Arial" w:hAnsi="Times New Roman" w:cs="Times New Roman"/>
          <w:color w:val="000000"/>
          <w:w w:val="98"/>
        </w:rPr>
        <w:t>C</w:t>
      </w:r>
      <w:r w:rsidRPr="00A9088F">
        <w:rPr>
          <w:rFonts w:ascii="Times New Roman" w:eastAsia="Arial" w:hAnsi="Times New Roman" w:cs="Times New Roman"/>
          <w:color w:val="000000"/>
          <w:spacing w:val="-19"/>
          <w:w w:val="99"/>
        </w:rPr>
        <w:t>P</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40"/>
        </w:rPr>
        <w:t xml:space="preserve"> </w:t>
      </w:r>
      <w:r w:rsidRPr="00A9088F">
        <w:rPr>
          <w:rFonts w:ascii="Times New Roman" w:eastAsia="Arial" w:hAnsi="Times New Roman" w:cs="Times New Roman"/>
          <w:color w:val="000000"/>
          <w:w w:val="101"/>
        </w:rPr>
        <w:t>U</w:t>
      </w:r>
      <w:r w:rsidRPr="00A9088F">
        <w:rPr>
          <w:rFonts w:ascii="Times New Roman" w:eastAsia="Arial" w:hAnsi="Times New Roman" w:cs="Times New Roman"/>
          <w:color w:val="000000"/>
          <w:w w:val="103"/>
        </w:rPr>
        <w:t>D</w:t>
      </w:r>
      <w:r w:rsidRPr="00A9088F">
        <w:rPr>
          <w:rFonts w:ascii="Times New Roman" w:eastAsia="Arial" w:hAnsi="Times New Roman" w:cs="Times New Roman"/>
          <w:color w:val="000000"/>
          <w:spacing w:val="-18"/>
          <w:w w:val="99"/>
        </w:rPr>
        <w:t>P</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39"/>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41"/>
        </w:rPr>
        <w:t xml:space="preserve"> </w:t>
      </w:r>
      <w:r w:rsidRPr="00A9088F">
        <w:rPr>
          <w:rFonts w:ascii="Times New Roman" w:eastAsia="Arial" w:hAnsi="Times New Roman" w:cs="Times New Roman"/>
          <w:color w:val="000000"/>
          <w:spacing w:val="-13"/>
        </w:rPr>
        <w:t>s</w:t>
      </w:r>
      <w:r w:rsidRPr="00A9088F">
        <w:rPr>
          <w:rFonts w:ascii="Times New Roman" w:eastAsia="Arial" w:hAnsi="Times New Roman" w:cs="Times New Roman"/>
          <w:color w:val="000000"/>
          <w:spacing w:val="-13"/>
          <w:w w:val="88"/>
        </w:rPr>
        <w:t>o</w:t>
      </w:r>
      <w:r w:rsidRPr="00A9088F">
        <w:rPr>
          <w:rFonts w:ascii="Times New Roman" w:eastAsia="Arial" w:hAnsi="Times New Roman" w:cs="Times New Roman"/>
          <w:color w:val="000000"/>
          <w:spacing w:val="39"/>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126"/>
        </w:rPr>
        <w:t xml:space="preserve"> </w:t>
      </w:r>
      <w:r w:rsidRPr="00A9088F">
        <w:rPr>
          <w:rFonts w:ascii="Times New Roman" w:eastAsia="Arial" w:hAnsi="Times New Roman" w:cs="Times New Roman"/>
          <w:color w:val="000000"/>
          <w:spacing w:val="-10"/>
          <w:w w:val="115"/>
        </w:rPr>
        <w:t>T</w:t>
      </w:r>
      <w:r w:rsidRPr="00A9088F">
        <w:rPr>
          <w:rFonts w:ascii="Times New Roman" w:eastAsia="Arial" w:hAnsi="Times New Roman" w:cs="Times New Roman"/>
          <w:color w:val="000000"/>
          <w:spacing w:val="-10"/>
          <w:w w:val="97"/>
        </w:rPr>
        <w:t>h</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40"/>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3"/>
        </w:rPr>
        <w:t>li</w:t>
      </w:r>
      <w:r w:rsidRPr="00A9088F">
        <w:rPr>
          <w:rFonts w:ascii="Times New Roman" w:eastAsia="Arial" w:hAnsi="Times New Roman" w:cs="Times New Roman"/>
          <w:color w:val="000000"/>
          <w:spacing w:val="3"/>
          <w:w w:val="97"/>
        </w:rPr>
        <w:t>b</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w w:val="103"/>
        </w:rPr>
        <w:t>y</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6"/>
          <w:w w:val="97"/>
        </w:rPr>
        <w:t>p</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6"/>
          <w:w w:val="103"/>
        </w:rPr>
        <w:t>v</w:t>
      </w:r>
      <w:r w:rsidRPr="00A9088F">
        <w:rPr>
          <w:rFonts w:ascii="Times New Roman" w:eastAsia="Arial" w:hAnsi="Times New Roman" w:cs="Times New Roman"/>
          <w:color w:val="000000"/>
          <w:spacing w:val="-6"/>
        </w:rPr>
        <w:t>i</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rPr>
        <w:t>es</w:t>
      </w:r>
      <w:r w:rsidRPr="00A9088F">
        <w:rPr>
          <w:rFonts w:ascii="Times New Roman" w:eastAsia="Arial" w:hAnsi="Times New Roman" w:cs="Times New Roman"/>
          <w:color w:val="000000"/>
          <w:spacing w:val="16"/>
        </w:rPr>
        <w:t xml:space="preserve"> </w:t>
      </w:r>
      <w:r w:rsidRPr="00A9088F">
        <w:rPr>
          <w:rFonts w:ascii="Times New Roman" w:eastAsia="Arial" w:hAnsi="Times New Roman" w:cs="Times New Roman"/>
          <w:color w:val="000000"/>
          <w:spacing w:val="-7"/>
        </w:rPr>
        <w:t>s</w:t>
      </w:r>
      <w:r w:rsidRPr="00A9088F">
        <w:rPr>
          <w:rFonts w:ascii="Times New Roman" w:eastAsia="Arial" w:hAnsi="Times New Roman" w:cs="Times New Roman"/>
          <w:color w:val="000000"/>
          <w:spacing w:val="-2"/>
          <w:w w:val="97"/>
        </w:rPr>
        <w:t>p</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7"/>
          <w:w w:val="87"/>
        </w:rPr>
        <w:t>c</w:t>
      </w:r>
      <w:r w:rsidRPr="00A9088F">
        <w:rPr>
          <w:rFonts w:ascii="Times New Roman" w:eastAsia="Arial" w:hAnsi="Times New Roman" w:cs="Times New Roman"/>
          <w:color w:val="000000"/>
          <w:spacing w:val="-7"/>
        </w:rPr>
        <w:t>i</w:t>
      </w:r>
      <w:r w:rsidRPr="00A9088F">
        <w:rPr>
          <w:rFonts w:ascii="Times New Roman" w:eastAsia="Arial" w:hAnsi="Times New Roman" w:cs="Times New Roman"/>
          <w:color w:val="000000"/>
          <w:spacing w:val="-7"/>
          <w:w w:val="87"/>
        </w:rPr>
        <w:t>c</w:t>
      </w:r>
      <w:r w:rsidRPr="00A9088F">
        <w:rPr>
          <w:rFonts w:ascii="Times New Roman" w:eastAsia="Arial" w:hAnsi="Times New Roman" w:cs="Times New Roman"/>
          <w:color w:val="000000"/>
          <w:spacing w:val="16"/>
        </w:rPr>
        <w:t xml:space="preserve"> </w:t>
      </w:r>
      <w:r w:rsidRPr="00A9088F">
        <w:rPr>
          <w:rFonts w:ascii="Times New Roman" w:eastAsia="Arial" w:hAnsi="Times New Roman" w:cs="Times New Roman"/>
          <w:color w:val="000000"/>
          <w:spacing w:val="-14"/>
          <w:w w:val="87"/>
        </w:rPr>
        <w:t>c</w:t>
      </w:r>
      <w:r w:rsidRPr="00A9088F">
        <w:rPr>
          <w:rFonts w:ascii="Times New Roman" w:eastAsia="Arial" w:hAnsi="Times New Roman" w:cs="Times New Roman"/>
          <w:color w:val="000000"/>
          <w:spacing w:val="-14"/>
        </w:rPr>
        <w:t>l</w:t>
      </w:r>
      <w:r w:rsidRPr="00A9088F">
        <w:rPr>
          <w:rFonts w:ascii="Times New Roman" w:eastAsia="Arial" w:hAnsi="Times New Roman" w:cs="Times New Roman"/>
          <w:color w:val="000000"/>
          <w:spacing w:val="-14"/>
          <w:w w:val="88"/>
        </w:rPr>
        <w:t>a</w:t>
      </w:r>
      <w:r w:rsidRPr="00A9088F">
        <w:rPr>
          <w:rFonts w:ascii="Times New Roman" w:eastAsia="Arial" w:hAnsi="Times New Roman" w:cs="Times New Roman"/>
          <w:color w:val="000000"/>
          <w:spacing w:val="-14"/>
        </w:rPr>
        <w:t>sses</w:t>
      </w:r>
      <w:r w:rsidRPr="00A9088F">
        <w:rPr>
          <w:rFonts w:ascii="Times New Roman" w:eastAsia="Arial" w:hAnsi="Times New Roman" w:cs="Times New Roman"/>
          <w:color w:val="000000"/>
          <w:spacing w:val="16"/>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3"/>
          <w:w w:val="97"/>
        </w:rPr>
        <w:t>h</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97"/>
        </w:rPr>
        <w:t>nd</w:t>
      </w:r>
      <w:r w:rsidRPr="00A9088F">
        <w:rPr>
          <w:rFonts w:ascii="Times New Roman" w:eastAsia="Arial" w:hAnsi="Times New Roman" w:cs="Times New Roman"/>
          <w:color w:val="000000"/>
          <w:spacing w:val="3"/>
        </w:rPr>
        <w:t>li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5"/>
        </w:rPr>
        <w:t xml:space="preserve"> </w:t>
      </w:r>
      <w:r w:rsidRPr="00A9088F">
        <w:rPr>
          <w:rFonts w:ascii="Times New Roman" w:eastAsia="Arial" w:hAnsi="Times New Roman" w:cs="Times New Roman"/>
          <w:color w:val="000000"/>
          <w:w w:val="87"/>
        </w:rPr>
        <w:t>c</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8"/>
        </w:rPr>
        <w:t>mm</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rPr>
        <w:t>t</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rPr>
        <w:t>s</w:t>
      </w:r>
      <w:r w:rsidRPr="00A9088F">
        <w:rPr>
          <w:rFonts w:ascii="Times New Roman" w:eastAsia="Arial" w:hAnsi="Times New Roman" w:cs="Times New Roman"/>
          <w:color w:val="000000"/>
          <w:spacing w:val="5"/>
          <w:w w:val="97"/>
        </w:rPr>
        <w:t>p</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rPr>
        <w:t>ts</w:t>
      </w:r>
      <w:r w:rsidRPr="00A9088F">
        <w:rPr>
          <w:rFonts w:ascii="Times New Roman" w:eastAsia="Arial" w:hAnsi="Times New Roman" w:cs="Times New Roman"/>
          <w:color w:val="000000"/>
          <w:spacing w:val="15"/>
        </w:rPr>
        <w:t xml:space="preserve"> </w:t>
      </w:r>
      <w:r w:rsidRPr="00A9088F">
        <w:rPr>
          <w:rFonts w:ascii="Times New Roman" w:eastAsia="Arial" w:hAnsi="Times New Roman" w:cs="Times New Roman"/>
          <w:color w:val="000000"/>
          <w:spacing w:val="-13"/>
          <w:w w:val="88"/>
        </w:rPr>
        <w:t>a</w:t>
      </w:r>
      <w:r w:rsidRPr="00A9088F">
        <w:rPr>
          <w:rFonts w:ascii="Times New Roman" w:eastAsia="Arial" w:hAnsi="Times New Roman" w:cs="Times New Roman"/>
          <w:color w:val="000000"/>
          <w:spacing w:val="-13"/>
        </w:rPr>
        <w:t>s</w:t>
      </w:r>
      <w:r w:rsidRPr="00A9088F">
        <w:rPr>
          <w:rFonts w:ascii="Times New Roman" w:eastAsia="Arial" w:hAnsi="Times New Roman" w:cs="Times New Roman"/>
          <w:color w:val="000000"/>
          <w:spacing w:val="15"/>
        </w:rPr>
        <w:t xml:space="preserve"> </w:t>
      </w:r>
      <w:r w:rsidRPr="00A9088F">
        <w:rPr>
          <w:rFonts w:ascii="Times New Roman" w:eastAsia="Arial" w:hAnsi="Times New Roman" w:cs="Times New Roman"/>
          <w:color w:val="000000"/>
          <w:spacing w:val="-7"/>
          <w:w w:val="98"/>
        </w:rPr>
        <w:t>w</w:t>
      </w:r>
      <w:r w:rsidRPr="00A9088F">
        <w:rPr>
          <w:rFonts w:ascii="Times New Roman" w:eastAsia="Arial" w:hAnsi="Times New Roman" w:cs="Times New Roman"/>
          <w:color w:val="000000"/>
          <w:spacing w:val="-2"/>
        </w:rPr>
        <w:t>ell</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4"/>
          <w:w w:val="88"/>
        </w:rPr>
        <w:t>a</w:t>
      </w:r>
      <w:r w:rsidRPr="00A9088F">
        <w:rPr>
          <w:rFonts w:ascii="Times New Roman" w:eastAsia="Arial" w:hAnsi="Times New Roman" w:cs="Times New Roman"/>
          <w:color w:val="000000"/>
          <w:spacing w:val="-14"/>
        </w:rPr>
        <w:t>s</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7"/>
          <w:w w:val="88"/>
        </w:rPr>
        <w:t>g</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7"/>
          <w:w w:val="97"/>
        </w:rPr>
        <w:t>n</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7"/>
        </w:rPr>
        <w:t>i</w:t>
      </w:r>
      <w:r w:rsidRPr="00A9088F">
        <w:rPr>
          <w:rFonts w:ascii="Times New Roman" w:eastAsia="Arial" w:hAnsi="Times New Roman" w:cs="Times New Roman"/>
          <w:color w:val="000000"/>
          <w:spacing w:val="-7"/>
          <w:w w:val="87"/>
        </w:rPr>
        <w:t>c</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3"/>
        </w:rPr>
        <w:t>te</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w w:val="107"/>
        </w:rPr>
        <w:t>f</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3"/>
          <w:w w:val="97"/>
        </w:rPr>
        <w:t>h</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97"/>
        </w:rPr>
        <w:t>nd</w:t>
      </w:r>
      <w:r w:rsidRPr="00A9088F">
        <w:rPr>
          <w:rFonts w:ascii="Times New Roman" w:eastAsia="Arial" w:hAnsi="Times New Roman" w:cs="Times New Roman"/>
          <w:color w:val="000000"/>
          <w:spacing w:val="3"/>
        </w:rPr>
        <w:t>li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7"/>
        </w:rPr>
        <w:t>est</w:t>
      </w:r>
      <w:r w:rsidRPr="00A9088F">
        <w:rPr>
          <w:rFonts w:ascii="Times New Roman" w:eastAsia="Arial" w:hAnsi="Times New Roman" w:cs="Times New Roman"/>
          <w:color w:val="000000"/>
          <w:spacing w:val="-7"/>
          <w:w w:val="98"/>
        </w:rPr>
        <w:t>.</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w w:val="110"/>
        </w:rPr>
        <w:t>A</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6"/>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6"/>
        </w:rPr>
        <w:t>et</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4"/>
          <w:w w:val="97"/>
        </w:rPr>
        <w:t>b</w:t>
      </w:r>
      <w:r w:rsidRPr="00A9088F">
        <w:rPr>
          <w:rFonts w:ascii="Times New Roman" w:eastAsia="Arial" w:hAnsi="Times New Roman" w:cs="Times New Roman"/>
          <w:color w:val="000000"/>
          <w:spacing w:val="4"/>
        </w:rPr>
        <w:t>i</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4"/>
        </w:rPr>
        <w:t>ti</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9"/>
        </w:rPr>
        <w:t>I</w:t>
      </w:r>
      <w:r w:rsidRPr="00A9088F">
        <w:rPr>
          <w:rFonts w:ascii="Times New Roman" w:eastAsia="Arial" w:hAnsi="Times New Roman" w:cs="Times New Roman"/>
          <w:color w:val="000000"/>
          <w:spacing w:val="9"/>
          <w:w w:val="99"/>
        </w:rPr>
        <w:t>P</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12"/>
          <w:w w:val="97"/>
        </w:rPr>
        <w:t>p</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10"/>
          <w:w w:val="97"/>
        </w:rPr>
        <w:t>n</w:t>
      </w:r>
      <w:r w:rsidRPr="00A9088F">
        <w:rPr>
          <w:rFonts w:ascii="Times New Roman" w:eastAsia="Arial" w:hAnsi="Times New Roman" w:cs="Times New Roman"/>
          <w:color w:val="000000"/>
          <w:spacing w:val="-4"/>
          <w:w w:val="97"/>
        </w:rPr>
        <w:t>u</w:t>
      </w:r>
      <w:r w:rsidRPr="00A9088F">
        <w:rPr>
          <w:rFonts w:ascii="Times New Roman" w:eastAsia="Arial" w:hAnsi="Times New Roman" w:cs="Times New Roman"/>
          <w:color w:val="000000"/>
          <w:spacing w:val="-10"/>
          <w:w w:val="98"/>
        </w:rPr>
        <w:t>m</w:t>
      </w:r>
      <w:r w:rsidRPr="00A9088F">
        <w:rPr>
          <w:rFonts w:ascii="Times New Roman" w:eastAsia="Arial" w:hAnsi="Times New Roman" w:cs="Times New Roman"/>
          <w:color w:val="000000"/>
          <w:spacing w:val="1"/>
          <w:w w:val="97"/>
        </w:rPr>
        <w:t>b</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5"/>
          <w:w w:val="98"/>
        </w:rPr>
        <w:t>m</w:t>
      </w:r>
      <w:r w:rsidRPr="00A9088F">
        <w:rPr>
          <w:rFonts w:ascii="Times New Roman" w:eastAsia="Arial" w:hAnsi="Times New Roman" w:cs="Times New Roman"/>
          <w:color w:val="000000"/>
          <w:w w:val="97"/>
        </w:rPr>
        <w:t>u</w:t>
      </w:r>
      <w:r w:rsidRPr="00A9088F">
        <w:rPr>
          <w:rFonts w:ascii="Times New Roman" w:eastAsia="Arial" w:hAnsi="Times New Roman" w:cs="Times New Roman"/>
          <w:color w:val="000000"/>
          <w:spacing w:val="-7"/>
          <w:w w:val="87"/>
        </w:rPr>
        <w:t>c</w:t>
      </w:r>
      <w:r w:rsidRPr="00A9088F">
        <w:rPr>
          <w:rFonts w:ascii="Times New Roman" w:eastAsia="Arial" w:hAnsi="Times New Roman" w:cs="Times New Roman"/>
          <w:color w:val="000000"/>
          <w:w w:val="97"/>
        </w:rPr>
        <w:t>h</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2"/>
        </w:rPr>
        <w:t>li</w:t>
      </w:r>
      <w:r w:rsidRPr="00A9088F">
        <w:rPr>
          <w:rFonts w:ascii="Times New Roman" w:eastAsia="Arial" w:hAnsi="Times New Roman" w:cs="Times New Roman"/>
          <w:color w:val="000000"/>
          <w:spacing w:val="-7"/>
          <w:w w:val="103"/>
        </w:rPr>
        <w:t>k</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9"/>
          <w:w w:val="88"/>
        </w:rPr>
        <w:t>o</w:t>
      </w:r>
      <w:r w:rsidRPr="00A9088F">
        <w:rPr>
          <w:rFonts w:ascii="Times New Roman" w:eastAsia="Arial" w:hAnsi="Times New Roman" w:cs="Times New Roman"/>
          <w:color w:val="000000"/>
          <w:spacing w:val="-9"/>
          <w:w w:val="97"/>
        </w:rPr>
        <w:t>n</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97"/>
        </w:rPr>
        <w:t>nd</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6"/>
        </w:rPr>
        <w:t>tele</w:t>
      </w:r>
      <w:r w:rsidRPr="00A9088F">
        <w:rPr>
          <w:rFonts w:ascii="Times New Roman" w:eastAsia="Arial" w:hAnsi="Times New Roman" w:cs="Times New Roman"/>
          <w:color w:val="000000"/>
          <w:spacing w:val="-6"/>
          <w:w w:val="97"/>
        </w:rPr>
        <w:t>ph</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97"/>
        </w:rPr>
        <w:t>n</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4"/>
          <w:w w:val="97"/>
        </w:rPr>
        <w:t>b</w:t>
      </w:r>
      <w:r w:rsidRPr="00A9088F">
        <w:rPr>
          <w:rFonts w:ascii="Times New Roman" w:eastAsia="Arial" w:hAnsi="Times New Roman" w:cs="Times New Roman"/>
          <w:color w:val="000000"/>
          <w:spacing w:val="4"/>
        </w:rPr>
        <w:t>i</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ti</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7"/>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6"/>
          <w:w w:val="97"/>
        </w:rPr>
        <w:t>ph</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97"/>
        </w:rPr>
        <w:t>n</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11"/>
          <w:w w:val="97"/>
        </w:rPr>
        <w:t>n</w:t>
      </w:r>
      <w:r w:rsidRPr="00A9088F">
        <w:rPr>
          <w:rFonts w:ascii="Times New Roman" w:eastAsia="Arial" w:hAnsi="Times New Roman" w:cs="Times New Roman"/>
          <w:color w:val="000000"/>
          <w:spacing w:val="-5"/>
          <w:w w:val="97"/>
        </w:rPr>
        <w:t>u</w:t>
      </w:r>
      <w:r w:rsidRPr="00A9088F">
        <w:rPr>
          <w:rFonts w:ascii="Times New Roman" w:eastAsia="Arial" w:hAnsi="Times New Roman" w:cs="Times New Roman"/>
          <w:color w:val="000000"/>
          <w:spacing w:val="-11"/>
          <w:w w:val="98"/>
        </w:rPr>
        <w:t>m</w:t>
      </w:r>
      <w:r w:rsidRPr="00A9088F">
        <w:rPr>
          <w:rFonts w:ascii="Times New Roman" w:eastAsia="Arial" w:hAnsi="Times New Roman" w:cs="Times New Roman"/>
          <w:color w:val="000000"/>
          <w:w w:val="97"/>
        </w:rPr>
        <w:t>b</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7"/>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w w:val="97"/>
        </w:rPr>
        <w:t>p</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rPr>
        <w:t>ti</w:t>
      </w:r>
      <w:r w:rsidRPr="00A9088F">
        <w:rPr>
          <w:rFonts w:ascii="Times New Roman" w:eastAsia="Arial" w:hAnsi="Times New Roman" w:cs="Times New Roman"/>
          <w:color w:val="000000"/>
          <w:w w:val="87"/>
        </w:rPr>
        <w:t>c</w:t>
      </w:r>
      <w:r w:rsidRPr="00A9088F">
        <w:rPr>
          <w:rFonts w:ascii="Times New Roman" w:eastAsia="Arial" w:hAnsi="Times New Roman" w:cs="Times New Roman"/>
          <w:color w:val="000000"/>
          <w:w w:val="97"/>
        </w:rPr>
        <w:t>u</w:t>
      </w:r>
      <w:r w:rsidRPr="00A9088F">
        <w:rPr>
          <w:rFonts w:ascii="Times New Roman" w:eastAsia="Arial" w:hAnsi="Times New Roman" w:cs="Times New Roman"/>
          <w:color w:val="000000"/>
        </w:rPr>
        <w:t>l</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rPr>
        <w:t>e</w:t>
      </w:r>
      <w:r w:rsidRPr="00A9088F">
        <w:rPr>
          <w:rFonts w:ascii="Times New Roman" w:eastAsia="Arial" w:hAnsi="Times New Roman" w:cs="Times New Roman"/>
          <w:color w:val="000000"/>
          <w:w w:val="103"/>
        </w:rPr>
        <w:t>x</w:t>
      </w:r>
      <w:r w:rsidRPr="00A9088F">
        <w:rPr>
          <w:rFonts w:ascii="Times New Roman" w:eastAsia="Arial" w:hAnsi="Times New Roman" w:cs="Times New Roman"/>
          <w:color w:val="000000"/>
        </w:rPr>
        <w:t>te</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rPr>
        <w:t>si</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1"/>
          <w:w w:val="104"/>
        </w:rPr>
        <w:t>B</w:t>
      </w:r>
      <w:r w:rsidRPr="00A9088F">
        <w:rPr>
          <w:rFonts w:ascii="Times New Roman" w:eastAsia="Arial" w:hAnsi="Times New Roman" w:cs="Times New Roman"/>
          <w:color w:val="000000"/>
          <w:spacing w:val="-11"/>
          <w:w w:val="88"/>
        </w:rPr>
        <w:t>a</w:t>
      </w:r>
      <w:r w:rsidRPr="00A9088F">
        <w:rPr>
          <w:rFonts w:ascii="Times New Roman" w:eastAsia="Arial" w:hAnsi="Times New Roman" w:cs="Times New Roman"/>
          <w:color w:val="000000"/>
          <w:spacing w:val="-11"/>
        </w:rPr>
        <w:t>se</w:t>
      </w:r>
      <w:r w:rsidRPr="00A9088F">
        <w:rPr>
          <w:rFonts w:ascii="Times New Roman" w:eastAsia="Arial" w:hAnsi="Times New Roman" w:cs="Times New Roman"/>
          <w:color w:val="000000"/>
          <w:spacing w:val="-11"/>
          <w:w w:val="97"/>
        </w:rPr>
        <w:t>d</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is</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0"/>
          <w:w w:val="88"/>
        </w:rPr>
        <w:t>a</w:t>
      </w:r>
      <w:r w:rsidRPr="00A9088F">
        <w:rPr>
          <w:rFonts w:ascii="Times New Roman" w:eastAsia="Arial" w:hAnsi="Times New Roman" w:cs="Times New Roman"/>
          <w:color w:val="000000"/>
          <w:spacing w:val="-10"/>
          <w:w w:val="97"/>
        </w:rPr>
        <w:t>dd</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0"/>
        </w:rPr>
        <w:t>ess</w:t>
      </w:r>
      <w:r w:rsidRPr="00A9088F">
        <w:rPr>
          <w:rFonts w:ascii="Times New Roman" w:eastAsia="Arial" w:hAnsi="Times New Roman" w:cs="Times New Roman"/>
          <w:color w:val="000000"/>
          <w:spacing w:val="-10"/>
          <w:w w:val="98"/>
        </w:rPr>
        <w:t>,</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rPr>
        <w:t>i</w:t>
      </w:r>
      <w:r w:rsidRPr="00A9088F">
        <w:rPr>
          <w:rFonts w:ascii="Times New Roman" w:eastAsia="Arial" w:hAnsi="Times New Roman" w:cs="Times New Roman"/>
          <w:color w:val="000000"/>
          <w:spacing w:val="-6"/>
          <w:w w:val="97"/>
        </w:rPr>
        <w:t>n</w:t>
      </w:r>
      <w:r w:rsidRPr="00A9088F">
        <w:rPr>
          <w:rFonts w:ascii="Times New Roman" w:eastAsia="Arial" w:hAnsi="Times New Roman" w:cs="Times New Roman"/>
          <w:color w:val="000000"/>
        </w:rPr>
        <w:t>te</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rPr>
        <w:t>et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9"/>
        </w:rPr>
        <w:t>s</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15"/>
          <w:w w:val="87"/>
        </w:rPr>
        <w:t>c</w:t>
      </w:r>
      <w:r w:rsidRPr="00A9088F">
        <w:rPr>
          <w:rFonts w:ascii="Times New Roman" w:eastAsia="Arial" w:hAnsi="Times New Roman" w:cs="Times New Roman"/>
          <w:color w:val="000000"/>
          <w:spacing w:val="-15"/>
          <w:w w:val="103"/>
        </w:rPr>
        <w:t>k</w:t>
      </w:r>
      <w:r w:rsidRPr="00A9088F">
        <w:rPr>
          <w:rFonts w:ascii="Times New Roman" w:eastAsia="Arial" w:hAnsi="Times New Roman" w:cs="Times New Roman"/>
          <w:color w:val="000000"/>
          <w:spacing w:val="-9"/>
        </w:rPr>
        <w:t>ets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5"/>
          <w:w w:val="97"/>
        </w:rPr>
        <w:t>d</w:t>
      </w:r>
      <w:r w:rsidRPr="00A9088F">
        <w:rPr>
          <w:rFonts w:ascii="Times New Roman" w:eastAsia="Arial" w:hAnsi="Times New Roman" w:cs="Times New Roman"/>
          <w:color w:val="000000"/>
          <w:spacing w:val="-5"/>
        </w:rPr>
        <w:t>eli</w:t>
      </w:r>
      <w:r w:rsidRPr="00A9088F">
        <w:rPr>
          <w:rFonts w:ascii="Times New Roman" w:eastAsia="Arial" w:hAnsi="Times New Roman" w:cs="Times New Roman"/>
          <w:color w:val="000000"/>
          <w:spacing w:val="-10"/>
          <w:w w:val="103"/>
        </w:rPr>
        <w:t>v</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5"/>
          <w:w w:val="97"/>
        </w:rPr>
        <w:t>p</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1"/>
          <w:w w:val="103"/>
        </w:rPr>
        <w:t>k</w:t>
      </w:r>
      <w:r w:rsidRPr="00A9088F">
        <w:rPr>
          <w:rFonts w:ascii="Times New Roman" w:eastAsia="Arial" w:hAnsi="Times New Roman" w:cs="Times New Roman"/>
          <w:color w:val="000000"/>
          <w:spacing w:val="-5"/>
        </w:rPr>
        <w:t>ets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97"/>
        </w:rPr>
        <w:t>pp</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rPr>
        <w:t>i</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rPr>
        <w:t>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w w:val="97"/>
        </w:rPr>
        <w:t>pp</w:t>
      </w:r>
      <w:r w:rsidRPr="00A9088F">
        <w:rPr>
          <w:rFonts w:ascii="Times New Roman" w:eastAsia="Arial" w:hAnsi="Times New Roman" w:cs="Times New Roman"/>
          <w:color w:val="000000"/>
          <w:spacing w:val="5"/>
        </w:rPr>
        <w:t>li</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rPr>
        <w:t>ti</w:t>
      </w:r>
      <w:r w:rsidRPr="00A9088F">
        <w:rPr>
          <w:rFonts w:ascii="Times New Roman" w:eastAsia="Arial" w:hAnsi="Times New Roman" w:cs="Times New Roman"/>
          <w:color w:val="000000"/>
          <w:spacing w:val="5"/>
          <w:w w:val="88"/>
        </w:rPr>
        <w:t>o</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2"/>
          <w:w w:val="97"/>
        </w:rPr>
        <w:t>p</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97"/>
        </w:rPr>
        <w:t>d</w:t>
      </w:r>
      <w:r w:rsidRPr="00A9088F">
        <w:rPr>
          <w:rFonts w:ascii="Times New Roman" w:eastAsia="Arial" w:hAnsi="Times New Roman" w:cs="Times New Roman"/>
          <w:color w:val="000000"/>
          <w:spacing w:val="-1"/>
          <w:w w:val="98"/>
        </w:rPr>
        <w:t>.</w:t>
      </w:r>
    </w:p>
    <w:p w:rsidR="00BC0A7F" w:rsidRPr="00A9088F" w:rsidRDefault="00BC0A7F" w:rsidP="00BC0A7F">
      <w:pPr>
        <w:spacing w:line="240" w:lineRule="exact"/>
        <w:rPr>
          <w:rFonts w:ascii="Times New Roman" w:eastAsia="Arial" w:hAnsi="Times New Roman" w:cs="Times New Roman"/>
          <w:spacing w:val="-1"/>
          <w:w w:val="98"/>
        </w:rPr>
      </w:pPr>
    </w:p>
    <w:p w:rsidR="00BC0A7F" w:rsidRPr="00A9088F" w:rsidRDefault="00BC0A7F" w:rsidP="00BC0A7F">
      <w:pPr>
        <w:spacing w:line="240" w:lineRule="exact"/>
        <w:rPr>
          <w:rFonts w:ascii="Times New Roman" w:eastAsia="Arial" w:hAnsi="Times New Roman" w:cs="Times New Roman"/>
          <w:spacing w:val="-1"/>
          <w:w w:val="98"/>
        </w:rPr>
      </w:pPr>
    </w:p>
    <w:p w:rsidR="00BC0A7F" w:rsidRPr="00A9088F" w:rsidRDefault="00BC0A7F" w:rsidP="00BC0A7F">
      <w:pPr>
        <w:spacing w:after="2" w:line="140" w:lineRule="exact"/>
        <w:rPr>
          <w:rFonts w:ascii="Times New Roman" w:eastAsia="Arial" w:hAnsi="Times New Roman" w:cs="Times New Roman"/>
          <w:spacing w:val="-1"/>
          <w:w w:val="98"/>
        </w:rPr>
      </w:pPr>
    </w:p>
    <w:p w:rsidR="00BC0A7F" w:rsidRPr="00A9088F" w:rsidRDefault="00BC0A7F" w:rsidP="00BC0A7F">
      <w:pPr>
        <w:ind w:left="516" w:right="-20"/>
        <w:rPr>
          <w:rFonts w:ascii="Times New Roman" w:eastAsia="Arial" w:hAnsi="Times New Roman" w:cs="Times New Roman"/>
          <w:color w:val="000000"/>
          <w:spacing w:val="23"/>
          <w:w w:val="104"/>
        </w:rPr>
      </w:pPr>
      <w:r w:rsidRPr="00A9088F">
        <w:rPr>
          <w:rFonts w:ascii="Times New Roman" w:eastAsia="Arial" w:hAnsi="Times New Roman" w:cs="Times New Roman"/>
          <w:color w:val="000000"/>
          <w:spacing w:val="-3"/>
        </w:rPr>
        <w:t>W</w:t>
      </w:r>
      <w:r w:rsidRPr="00A9088F">
        <w:rPr>
          <w:rFonts w:ascii="Times New Roman" w:eastAsia="Arial" w:hAnsi="Times New Roman" w:cs="Times New Roman"/>
          <w:color w:val="000000"/>
          <w:spacing w:val="23"/>
          <w:w w:val="104"/>
        </w:rPr>
        <w:t>o</w:t>
      </w:r>
      <w:r w:rsidRPr="00A9088F">
        <w:rPr>
          <w:rFonts w:ascii="Times New Roman" w:eastAsia="Arial" w:hAnsi="Times New Roman" w:cs="Times New Roman"/>
          <w:color w:val="000000"/>
          <w:spacing w:val="23"/>
        </w:rPr>
        <w:t>rki</w:t>
      </w:r>
      <w:r w:rsidRPr="00A9088F">
        <w:rPr>
          <w:rFonts w:ascii="Times New Roman" w:eastAsia="Arial" w:hAnsi="Times New Roman" w:cs="Times New Roman"/>
          <w:color w:val="000000"/>
          <w:spacing w:val="23"/>
          <w:w w:val="115"/>
        </w:rPr>
        <w:t>n</w:t>
      </w:r>
      <w:r w:rsidRPr="00A9088F">
        <w:rPr>
          <w:rFonts w:ascii="Times New Roman" w:eastAsia="Arial" w:hAnsi="Times New Roman" w:cs="Times New Roman"/>
          <w:color w:val="000000"/>
          <w:spacing w:val="23"/>
          <w:w w:val="104"/>
        </w:rPr>
        <w:t>g</w:t>
      </w:r>
    </w:p>
    <w:p w:rsidR="00BC0A7F" w:rsidRPr="00A9088F" w:rsidRDefault="00BC0A7F" w:rsidP="00BC0A7F">
      <w:pPr>
        <w:spacing w:after="17" w:line="140" w:lineRule="exact"/>
        <w:rPr>
          <w:rFonts w:ascii="Times New Roman" w:eastAsia="Arial" w:hAnsi="Times New Roman" w:cs="Times New Roman"/>
          <w:spacing w:val="23"/>
          <w:w w:val="104"/>
        </w:rPr>
      </w:pPr>
    </w:p>
    <w:p w:rsidR="00BC0A7F" w:rsidRPr="00A9088F" w:rsidRDefault="00BC0A7F" w:rsidP="00BC0A7F">
      <w:pPr>
        <w:tabs>
          <w:tab w:val="left" w:pos="9270"/>
        </w:tabs>
        <w:spacing w:line="251" w:lineRule="auto"/>
        <w:ind w:left="516" w:right="450"/>
        <w:jc w:val="both"/>
        <w:rPr>
          <w:rFonts w:ascii="Times New Roman" w:eastAsia="Arial" w:hAnsi="Times New Roman" w:cs="Times New Roman"/>
          <w:color w:val="000000"/>
          <w:spacing w:val="-8"/>
          <w:w w:val="98"/>
        </w:rPr>
      </w:pPr>
      <w:r w:rsidRPr="00A9088F">
        <w:rPr>
          <w:rFonts w:ascii="Times New Roman" w:eastAsia="Arial" w:hAnsi="Times New Roman" w:cs="Times New Roman"/>
          <w:color w:val="000000"/>
          <w:spacing w:val="3"/>
          <w:w w:val="101"/>
        </w:rPr>
        <w:t>N</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rPr>
        <w:t>ll</w:t>
      </w:r>
      <w:r w:rsidRPr="00A9088F">
        <w:rPr>
          <w:rFonts w:ascii="Times New Roman" w:eastAsia="Arial" w:hAnsi="Times New Roman" w:cs="Times New Roman"/>
          <w:color w:val="000000"/>
          <w:spacing w:val="-16"/>
          <w:w w:val="103"/>
        </w:rPr>
        <w:t>y</w:t>
      </w:r>
      <w:r w:rsidRPr="00A9088F">
        <w:rPr>
          <w:rFonts w:ascii="Times New Roman" w:eastAsia="Arial" w:hAnsi="Times New Roman" w:cs="Times New Roman"/>
          <w:color w:val="000000"/>
          <w:spacing w:val="3"/>
          <w:w w:val="98"/>
        </w:rPr>
        <w:t>,</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31"/>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1"/>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30"/>
        </w:rPr>
        <w:t xml:space="preserve"> </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7"/>
          <w:w w:val="97"/>
        </w:rPr>
        <w:t>un</w:t>
      </w:r>
      <w:r w:rsidRPr="00A9088F">
        <w:rPr>
          <w:rFonts w:ascii="Times New Roman" w:eastAsia="Arial" w:hAnsi="Times New Roman" w:cs="Times New Roman"/>
          <w:color w:val="000000"/>
          <w:spacing w:val="-7"/>
        </w:rPr>
        <w:t>s</w:t>
      </w:r>
      <w:r w:rsidRPr="00A9088F">
        <w:rPr>
          <w:rFonts w:ascii="Times New Roman" w:eastAsia="Arial" w:hAnsi="Times New Roman" w:cs="Times New Roman"/>
          <w:color w:val="000000"/>
          <w:spacing w:val="30"/>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31"/>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31"/>
        </w:rPr>
        <w:t xml:space="preserve"> </w:t>
      </w:r>
      <w:r w:rsidRPr="00A9088F">
        <w:rPr>
          <w:rFonts w:ascii="Times New Roman" w:eastAsia="Arial" w:hAnsi="Times New Roman" w:cs="Times New Roman"/>
          <w:color w:val="000000"/>
          <w:spacing w:val="-7"/>
        </w:rPr>
        <w:t>s</w:t>
      </w:r>
      <w:r w:rsidRPr="00A9088F">
        <w:rPr>
          <w:rFonts w:ascii="Times New Roman" w:eastAsia="Arial" w:hAnsi="Times New Roman" w:cs="Times New Roman"/>
          <w:color w:val="000000"/>
          <w:spacing w:val="-2"/>
          <w:w w:val="97"/>
        </w:rPr>
        <w:t>p</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7"/>
          <w:w w:val="87"/>
        </w:rPr>
        <w:t>c</w:t>
      </w:r>
      <w:r w:rsidRPr="00A9088F">
        <w:rPr>
          <w:rFonts w:ascii="Times New Roman" w:eastAsia="Arial" w:hAnsi="Times New Roman" w:cs="Times New Roman"/>
          <w:color w:val="000000"/>
          <w:spacing w:val="-7"/>
        </w:rPr>
        <w:t>i</w:t>
      </w:r>
      <w:r w:rsidRPr="00A9088F">
        <w:rPr>
          <w:rFonts w:ascii="Times New Roman" w:eastAsia="Arial" w:hAnsi="Times New Roman" w:cs="Times New Roman"/>
          <w:color w:val="000000"/>
          <w:spacing w:val="-7"/>
          <w:w w:val="87"/>
        </w:rPr>
        <w:t>c</w:t>
      </w:r>
      <w:r w:rsidRPr="00A9088F">
        <w:rPr>
          <w:rFonts w:ascii="Times New Roman" w:eastAsia="Arial" w:hAnsi="Times New Roman" w:cs="Times New Roman"/>
          <w:color w:val="000000"/>
          <w:spacing w:val="30"/>
        </w:rPr>
        <w:t xml:space="preserve"> </w:t>
      </w:r>
      <w:r w:rsidRPr="00A9088F">
        <w:rPr>
          <w:rFonts w:ascii="Times New Roman" w:eastAsia="Arial" w:hAnsi="Times New Roman" w:cs="Times New Roman"/>
          <w:color w:val="000000"/>
          <w:w w:val="87"/>
        </w:rPr>
        <w:t>c</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8"/>
        </w:rPr>
        <w:t>m</w:t>
      </w:r>
      <w:r w:rsidRPr="00A9088F">
        <w:rPr>
          <w:rFonts w:ascii="Times New Roman" w:eastAsia="Arial" w:hAnsi="Times New Roman" w:cs="Times New Roman"/>
          <w:color w:val="000000"/>
          <w:w w:val="97"/>
        </w:rPr>
        <w:t>pu</w:t>
      </w:r>
      <w:r w:rsidRPr="00A9088F">
        <w:rPr>
          <w:rFonts w:ascii="Times New Roman" w:eastAsia="Arial" w:hAnsi="Times New Roman" w:cs="Times New Roman"/>
          <w:color w:val="000000"/>
        </w:rPr>
        <w:t>te</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30"/>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31"/>
        </w:rPr>
        <w:t xml:space="preserve"> </w:t>
      </w:r>
      <w:r w:rsidRPr="00A9088F">
        <w:rPr>
          <w:rFonts w:ascii="Times New Roman" w:eastAsia="Arial" w:hAnsi="Times New Roman" w:cs="Times New Roman"/>
          <w:color w:val="000000"/>
          <w:spacing w:val="-9"/>
          <w:w w:val="97"/>
        </w:rPr>
        <w:t>h</w:t>
      </w:r>
      <w:r w:rsidRPr="00A9088F">
        <w:rPr>
          <w:rFonts w:ascii="Times New Roman" w:eastAsia="Arial" w:hAnsi="Times New Roman" w:cs="Times New Roman"/>
          <w:color w:val="000000"/>
          <w:spacing w:val="-9"/>
          <w:w w:val="88"/>
        </w:rPr>
        <w:t>a</w:t>
      </w:r>
      <w:r w:rsidRPr="00A9088F">
        <w:rPr>
          <w:rFonts w:ascii="Times New Roman" w:eastAsia="Arial" w:hAnsi="Times New Roman" w:cs="Times New Roman"/>
          <w:color w:val="000000"/>
          <w:spacing w:val="-9"/>
        </w:rPr>
        <w:t>s</w:t>
      </w:r>
      <w:r w:rsidRPr="00A9088F">
        <w:rPr>
          <w:rFonts w:ascii="Times New Roman" w:eastAsia="Arial" w:hAnsi="Times New Roman" w:cs="Times New Roman"/>
          <w:color w:val="000000"/>
          <w:spacing w:val="30"/>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31"/>
        </w:rPr>
        <w:t xml:space="preserve"> </w:t>
      </w:r>
      <w:r w:rsidRPr="00A9088F">
        <w:rPr>
          <w:rFonts w:ascii="Times New Roman" w:eastAsia="Arial" w:hAnsi="Times New Roman" w:cs="Times New Roman"/>
          <w:color w:val="000000"/>
          <w:spacing w:val="-6"/>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6"/>
        </w:rPr>
        <w:t>et</w:t>
      </w:r>
      <w:r w:rsidRPr="00A9088F">
        <w:rPr>
          <w:rFonts w:ascii="Times New Roman" w:eastAsia="Arial" w:hAnsi="Times New Roman" w:cs="Times New Roman"/>
          <w:color w:val="000000"/>
          <w:spacing w:val="31"/>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97"/>
        </w:rPr>
        <w:t>h</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31"/>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6"/>
          <w:w w:val="97"/>
        </w:rPr>
        <w:t>b</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und</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8"/>
        </w:rPr>
        <w:t>s</w:t>
      </w:r>
      <w:r w:rsidRPr="00A9088F">
        <w:rPr>
          <w:rFonts w:ascii="Times New Roman" w:eastAsia="Arial" w:hAnsi="Times New Roman" w:cs="Times New Roman"/>
          <w:color w:val="000000"/>
          <w:spacing w:val="-3"/>
          <w:w w:val="97"/>
        </w:rPr>
        <w:t>p</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8"/>
          <w:w w:val="87"/>
        </w:rPr>
        <w:t>c</w:t>
      </w:r>
      <w:r w:rsidRPr="00A9088F">
        <w:rPr>
          <w:rFonts w:ascii="Times New Roman" w:eastAsia="Arial" w:hAnsi="Times New Roman" w:cs="Times New Roman"/>
          <w:color w:val="000000"/>
          <w:spacing w:val="-8"/>
        </w:rPr>
        <w:t>i</w:t>
      </w:r>
      <w:r w:rsidRPr="00A9088F">
        <w:rPr>
          <w:rFonts w:ascii="Times New Roman" w:eastAsia="Arial" w:hAnsi="Times New Roman" w:cs="Times New Roman"/>
          <w:color w:val="000000"/>
          <w:spacing w:val="-8"/>
          <w:w w:val="87"/>
        </w:rPr>
        <w:t>c</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12"/>
          <w:w w:val="97"/>
        </w:rPr>
        <w:t>p</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10"/>
          <w:w w:val="97"/>
        </w:rPr>
        <w:t>n</w:t>
      </w:r>
      <w:r w:rsidRPr="00A9088F">
        <w:rPr>
          <w:rFonts w:ascii="Times New Roman" w:eastAsia="Arial" w:hAnsi="Times New Roman" w:cs="Times New Roman"/>
          <w:color w:val="000000"/>
          <w:spacing w:val="-4"/>
          <w:w w:val="97"/>
        </w:rPr>
        <w:t>u</w:t>
      </w:r>
      <w:r w:rsidRPr="00A9088F">
        <w:rPr>
          <w:rFonts w:ascii="Times New Roman" w:eastAsia="Arial" w:hAnsi="Times New Roman" w:cs="Times New Roman"/>
          <w:color w:val="000000"/>
          <w:spacing w:val="-11"/>
          <w:w w:val="98"/>
        </w:rPr>
        <w:t>m</w:t>
      </w:r>
      <w:r w:rsidRPr="00A9088F">
        <w:rPr>
          <w:rFonts w:ascii="Times New Roman" w:eastAsia="Arial" w:hAnsi="Times New Roman" w:cs="Times New Roman"/>
          <w:color w:val="000000"/>
          <w:spacing w:val="2"/>
          <w:w w:val="97"/>
        </w:rPr>
        <w:t>b</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29"/>
        </w:rPr>
        <w:t xml:space="preserve"> </w:t>
      </w:r>
      <w:r w:rsidRPr="00A9088F">
        <w:rPr>
          <w:rFonts w:ascii="Times New Roman" w:eastAsia="Arial" w:hAnsi="Times New Roman" w:cs="Times New Roman"/>
          <w:color w:val="000000"/>
          <w:spacing w:val="-9"/>
          <w:w w:val="115"/>
        </w:rPr>
        <w:t>T</w:t>
      </w:r>
      <w:r w:rsidRPr="00A9088F">
        <w:rPr>
          <w:rFonts w:ascii="Times New Roman" w:eastAsia="Arial" w:hAnsi="Times New Roman" w:cs="Times New Roman"/>
          <w:color w:val="000000"/>
          <w:spacing w:val="-9"/>
          <w:w w:val="97"/>
        </w:rPr>
        <w:t>h</w:t>
      </w:r>
      <w:r w:rsidRPr="00A9088F">
        <w:rPr>
          <w:rFonts w:ascii="Times New Roman" w:eastAsia="Arial" w:hAnsi="Times New Roman" w:cs="Times New Roman"/>
          <w:color w:val="000000"/>
          <w:spacing w:val="-9"/>
        </w:rPr>
        <w:t xml:space="preserve">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1"/>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3"/>
        </w:rPr>
        <w:t>j</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st</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5"/>
          <w:w w:val="98"/>
        </w:rPr>
        <w:t>w</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rPr>
        <w:t>its</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rPr>
        <w:t>liste</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rPr>
        <w:t>i</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w w:val="88"/>
        </w:rPr>
        <w:t>g</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6"/>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6"/>
        </w:rPr>
        <w:t>et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7"/>
          <w:w w:val="98"/>
        </w:rPr>
        <w:t>m</w:t>
      </w:r>
      <w:r w:rsidRPr="00A9088F">
        <w:rPr>
          <w:rFonts w:ascii="Times New Roman" w:eastAsia="Arial" w:hAnsi="Times New Roman" w:cs="Times New Roman"/>
          <w:color w:val="000000"/>
          <w:spacing w:val="-7"/>
          <w:w w:val="88"/>
        </w:rPr>
        <w:t>a</w:t>
      </w:r>
      <w:r w:rsidRPr="00A9088F">
        <w:rPr>
          <w:rFonts w:ascii="Times New Roman" w:eastAsia="Arial" w:hAnsi="Times New Roman" w:cs="Times New Roman"/>
          <w:color w:val="000000"/>
          <w:spacing w:val="-13"/>
          <w:w w:val="103"/>
        </w:rPr>
        <w:t>k</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8"/>
          <w:w w:val="114"/>
        </w:rPr>
        <w:t>r</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8"/>
          <w:w w:val="92"/>
        </w:rPr>
        <w:t>q</w:t>
      </w:r>
      <w:r w:rsidRPr="00A9088F">
        <w:rPr>
          <w:rFonts w:ascii="Times New Roman" w:eastAsia="Arial" w:hAnsi="Times New Roman" w:cs="Times New Roman"/>
          <w:color w:val="000000"/>
          <w:spacing w:val="-8"/>
          <w:w w:val="97"/>
        </w:rPr>
        <w:t>u</w:t>
      </w:r>
      <w:r w:rsidRPr="00A9088F">
        <w:rPr>
          <w:rFonts w:ascii="Times New Roman" w:eastAsia="Arial" w:hAnsi="Times New Roman" w:cs="Times New Roman"/>
          <w:color w:val="000000"/>
          <w:spacing w:val="-8"/>
        </w:rPr>
        <w:t>est</w:t>
      </w:r>
      <w:r w:rsidRPr="00A9088F">
        <w:rPr>
          <w:rFonts w:ascii="Times New Roman" w:eastAsia="Arial" w:hAnsi="Times New Roman" w:cs="Times New Roman"/>
          <w:color w:val="000000"/>
          <w:spacing w:val="-8"/>
          <w:w w:val="98"/>
        </w:rPr>
        <w:t>.</w:t>
      </w:r>
    </w:p>
    <w:p w:rsidR="00BC0A7F" w:rsidRPr="00A9088F" w:rsidRDefault="00BC0A7F" w:rsidP="00BC0A7F">
      <w:pPr>
        <w:tabs>
          <w:tab w:val="left" w:pos="8910"/>
        </w:tabs>
        <w:spacing w:line="251" w:lineRule="auto"/>
        <w:ind w:left="516" w:right="450"/>
        <w:jc w:val="both"/>
        <w:rPr>
          <w:rFonts w:ascii="Times New Roman" w:eastAsia="Arial" w:hAnsi="Times New Roman" w:cs="Times New Roman"/>
          <w:color w:val="000000"/>
          <w:spacing w:val="-14"/>
        </w:rPr>
      </w:pPr>
      <w:r w:rsidRPr="00A9088F">
        <w:rPr>
          <w:rFonts w:ascii="Times New Roman" w:eastAsia="Arial" w:hAnsi="Times New Roman" w:cs="Times New Roman"/>
          <w:color w:val="000000"/>
          <w:w w:val="97"/>
        </w:rPr>
        <w:t>On</w:t>
      </w:r>
      <w:r w:rsidRPr="00A9088F">
        <w:rPr>
          <w:rFonts w:ascii="Times New Roman" w:eastAsia="Arial" w:hAnsi="Times New Roman" w:cs="Times New Roman"/>
          <w:color w:val="000000"/>
          <w:spacing w:val="38"/>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38"/>
        </w:rPr>
        <w:t xml:space="preserve"> </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rPr>
        <w:t>lie</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2"/>
        </w:rPr>
        <w:t>si</w:t>
      </w:r>
      <w:r w:rsidRPr="00A9088F">
        <w:rPr>
          <w:rFonts w:ascii="Times New Roman" w:eastAsia="Arial" w:hAnsi="Times New Roman" w:cs="Times New Roman"/>
          <w:color w:val="000000"/>
          <w:spacing w:val="-2"/>
          <w:w w:val="97"/>
        </w:rPr>
        <w:t>d</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92"/>
        </w:rPr>
        <w:t xml:space="preserve"> </w:t>
      </w:r>
      <w:r w:rsidRPr="00A9088F">
        <w:rPr>
          <w:rFonts w:ascii="Times New Roman" w:eastAsia="Arial" w:hAnsi="Times New Roman" w:cs="Times New Roman"/>
          <w:color w:val="000000"/>
          <w:spacing w:val="-10"/>
          <w:w w:val="115"/>
        </w:rPr>
        <w:t>T</w:t>
      </w:r>
      <w:r w:rsidRPr="00A9088F">
        <w:rPr>
          <w:rFonts w:ascii="Times New Roman" w:eastAsia="Arial" w:hAnsi="Times New Roman" w:cs="Times New Roman"/>
          <w:color w:val="000000"/>
          <w:spacing w:val="-10"/>
          <w:w w:val="97"/>
        </w:rPr>
        <w:t>h</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38"/>
        </w:rPr>
        <w:t xml:space="preserve"> </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39"/>
        </w:rPr>
        <w:t xml:space="preserve"> </w:t>
      </w:r>
      <w:r w:rsidRPr="00A9088F">
        <w:rPr>
          <w:rFonts w:ascii="Times New Roman" w:eastAsia="Arial" w:hAnsi="Times New Roman" w:cs="Times New Roman"/>
          <w:color w:val="000000"/>
          <w:spacing w:val="-5"/>
          <w:w w:val="103"/>
        </w:rPr>
        <w:t>k</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11"/>
          <w:w w:val="88"/>
        </w:rPr>
        <w:t>o</w:t>
      </w:r>
      <w:r w:rsidRPr="00A9088F">
        <w:rPr>
          <w:rFonts w:ascii="Times New Roman" w:eastAsia="Arial" w:hAnsi="Times New Roman" w:cs="Times New Roman"/>
          <w:color w:val="000000"/>
          <w:spacing w:val="-5"/>
          <w:w w:val="98"/>
        </w:rPr>
        <w:t>w</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spacing w:val="37"/>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37"/>
        </w:rPr>
        <w:t xml:space="preserve"> </w:t>
      </w:r>
      <w:r w:rsidRPr="00A9088F">
        <w:rPr>
          <w:rFonts w:ascii="Times New Roman" w:eastAsia="Arial" w:hAnsi="Times New Roman" w:cs="Times New Roman"/>
          <w:color w:val="000000"/>
          <w:spacing w:val="-4"/>
          <w:w w:val="97"/>
        </w:rPr>
        <w:t>h</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rPr>
        <w:t>st</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w w:val="98"/>
        </w:rPr>
        <w:t>m</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38"/>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39"/>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38"/>
        </w:rPr>
        <w:t xml:space="preserve"> </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8"/>
          <w:w w:val="87"/>
        </w:rPr>
        <w:t>c</w:t>
      </w:r>
      <w:r w:rsidRPr="00A9088F">
        <w:rPr>
          <w:rFonts w:ascii="Times New Roman" w:eastAsia="Arial" w:hAnsi="Times New Roman" w:cs="Times New Roman"/>
          <w:color w:val="000000"/>
          <w:spacing w:val="-3"/>
          <w:w w:val="97"/>
        </w:rPr>
        <w:t>h</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37"/>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2"/>
          <w:w w:val="98"/>
        </w:rPr>
        <w:t>w</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45"/>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45"/>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0"/>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46"/>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45"/>
        </w:rPr>
        <w:t xml:space="preserve"> </w:t>
      </w:r>
      <w:r w:rsidRPr="00A9088F">
        <w:rPr>
          <w:rFonts w:ascii="Times New Roman" w:eastAsia="Arial" w:hAnsi="Times New Roman" w:cs="Times New Roman"/>
          <w:color w:val="000000"/>
          <w:spacing w:val="2"/>
          <w:w w:val="114"/>
        </w:rPr>
        <w:t>r</w:t>
      </w:r>
      <w:r w:rsidRPr="00A9088F">
        <w:rPr>
          <w:rFonts w:ascii="Times New Roman" w:eastAsia="Arial" w:hAnsi="Times New Roman" w:cs="Times New Roman"/>
          <w:color w:val="000000"/>
          <w:spacing w:val="2"/>
          <w:w w:val="97"/>
        </w:rPr>
        <w:t>unn</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w w:val="88"/>
        </w:rPr>
        <w:t>g</w:t>
      </w:r>
      <w:r w:rsidRPr="00A9088F">
        <w:rPr>
          <w:rFonts w:ascii="Times New Roman" w:eastAsia="Arial" w:hAnsi="Times New Roman" w:cs="Times New Roman"/>
          <w:color w:val="000000"/>
          <w:spacing w:val="46"/>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47"/>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46"/>
        </w:rPr>
        <w:t xml:space="preserve"> </w:t>
      </w:r>
      <w:r w:rsidRPr="00A9088F">
        <w:rPr>
          <w:rFonts w:ascii="Times New Roman" w:eastAsia="Arial" w:hAnsi="Times New Roman" w:cs="Times New Roman"/>
          <w:color w:val="000000"/>
          <w:spacing w:val="12"/>
          <w:w w:val="97"/>
        </w:rPr>
        <w:t>p</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47"/>
        </w:rPr>
        <w:t xml:space="preserve"> </w:t>
      </w:r>
      <w:r w:rsidRPr="00A9088F">
        <w:rPr>
          <w:rFonts w:ascii="Times New Roman" w:eastAsia="Arial" w:hAnsi="Times New Roman" w:cs="Times New Roman"/>
          <w:color w:val="000000"/>
          <w:spacing w:val="-11"/>
          <w:w w:val="97"/>
        </w:rPr>
        <w:t>n</w:t>
      </w:r>
      <w:r w:rsidRPr="00A9088F">
        <w:rPr>
          <w:rFonts w:ascii="Times New Roman" w:eastAsia="Arial" w:hAnsi="Times New Roman" w:cs="Times New Roman"/>
          <w:color w:val="000000"/>
          <w:spacing w:val="-5"/>
          <w:w w:val="97"/>
        </w:rPr>
        <w:t>u</w:t>
      </w:r>
      <w:r w:rsidRPr="00A9088F">
        <w:rPr>
          <w:rFonts w:ascii="Times New Roman" w:eastAsia="Arial" w:hAnsi="Times New Roman" w:cs="Times New Roman"/>
          <w:color w:val="000000"/>
          <w:spacing w:val="-11"/>
          <w:w w:val="98"/>
        </w:rPr>
        <w:t>m</w:t>
      </w:r>
      <w:r w:rsidRPr="00A9088F">
        <w:rPr>
          <w:rFonts w:ascii="Times New Roman" w:eastAsia="Arial" w:hAnsi="Times New Roman" w:cs="Times New Roman"/>
          <w:color w:val="000000"/>
          <w:w w:val="97"/>
        </w:rPr>
        <w:t>b</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45"/>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46"/>
        </w:rPr>
        <w:t xml:space="preserve"> </w:t>
      </w:r>
      <w:r w:rsidRPr="00A9088F">
        <w:rPr>
          <w:rFonts w:ascii="Times New Roman" w:eastAsia="Arial" w:hAnsi="Times New Roman" w:cs="Times New Roman"/>
          <w:color w:val="000000"/>
          <w:spacing w:val="2"/>
          <w:w w:val="98"/>
        </w:rPr>
        <w:t>w</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45"/>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45"/>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0"/>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46"/>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rPr>
        <w:t xml:space="preserve"> liste</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rPr>
        <w:t>i</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w w:val="88"/>
        </w:rPr>
        <w:t>g</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48"/>
        </w:rPr>
        <w:t xml:space="preserve"> </w:t>
      </w:r>
      <w:r w:rsidRPr="00A9088F">
        <w:rPr>
          <w:rFonts w:ascii="Times New Roman" w:eastAsia="Arial" w:hAnsi="Times New Roman" w:cs="Times New Roman"/>
          <w:color w:val="000000"/>
          <w:spacing w:val="-19"/>
          <w:w w:val="115"/>
        </w:rPr>
        <w:t>T</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7"/>
          <w:w w:val="98"/>
        </w:rPr>
        <w:t>m</w:t>
      </w:r>
      <w:r w:rsidRPr="00A9088F">
        <w:rPr>
          <w:rFonts w:ascii="Times New Roman" w:eastAsia="Arial" w:hAnsi="Times New Roman" w:cs="Times New Roman"/>
          <w:color w:val="000000"/>
          <w:spacing w:val="-7"/>
          <w:w w:val="88"/>
        </w:rPr>
        <w:t>a</w:t>
      </w:r>
      <w:r w:rsidRPr="00A9088F">
        <w:rPr>
          <w:rFonts w:ascii="Times New Roman" w:eastAsia="Arial" w:hAnsi="Times New Roman" w:cs="Times New Roman"/>
          <w:color w:val="000000"/>
          <w:spacing w:val="-13"/>
          <w:w w:val="103"/>
        </w:rPr>
        <w:t>k</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15"/>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5"/>
        </w:rPr>
        <w:t xml:space="preserve"> </w:t>
      </w:r>
      <w:r w:rsidRPr="00A9088F">
        <w:rPr>
          <w:rFonts w:ascii="Times New Roman" w:eastAsia="Arial" w:hAnsi="Times New Roman" w:cs="Times New Roman"/>
          <w:color w:val="000000"/>
          <w:spacing w:val="-8"/>
          <w:w w:val="114"/>
        </w:rPr>
        <w:t>r</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8"/>
          <w:w w:val="92"/>
        </w:rPr>
        <w:t>q</w:t>
      </w:r>
      <w:r w:rsidRPr="00A9088F">
        <w:rPr>
          <w:rFonts w:ascii="Times New Roman" w:eastAsia="Arial" w:hAnsi="Times New Roman" w:cs="Times New Roman"/>
          <w:color w:val="000000"/>
          <w:spacing w:val="-8"/>
          <w:w w:val="97"/>
        </w:rPr>
        <w:t>u</w:t>
      </w:r>
      <w:r w:rsidRPr="00A9088F">
        <w:rPr>
          <w:rFonts w:ascii="Times New Roman" w:eastAsia="Arial" w:hAnsi="Times New Roman" w:cs="Times New Roman"/>
          <w:color w:val="000000"/>
          <w:spacing w:val="-8"/>
        </w:rPr>
        <w:t>est</w:t>
      </w:r>
      <w:r w:rsidRPr="00A9088F">
        <w:rPr>
          <w:rFonts w:ascii="Times New Roman" w:eastAsia="Arial" w:hAnsi="Times New Roman" w:cs="Times New Roman"/>
          <w:color w:val="000000"/>
          <w:spacing w:val="-8"/>
          <w:w w:val="98"/>
        </w:rPr>
        <w:t>,</w:t>
      </w:r>
      <w:r w:rsidRPr="00A9088F">
        <w:rPr>
          <w:rFonts w:ascii="Times New Roman" w:eastAsia="Arial" w:hAnsi="Times New Roman" w:cs="Times New Roman"/>
          <w:color w:val="000000"/>
          <w:spacing w:val="16"/>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15"/>
        </w:rPr>
        <w:t xml:space="preserve"> </w:t>
      </w:r>
      <w:r w:rsidRPr="00A9088F">
        <w:rPr>
          <w:rFonts w:ascii="Times New Roman" w:eastAsia="Arial" w:hAnsi="Times New Roman" w:cs="Times New Roman"/>
          <w:color w:val="000000"/>
          <w:spacing w:val="-4"/>
        </w:rPr>
        <w:t>t</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rPr>
        <w:t>ies</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9"/>
          <w:w w:val="114"/>
        </w:rPr>
        <w:t>r</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97"/>
        </w:rPr>
        <w:t>nd</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87"/>
        </w:rPr>
        <w:t>z</w:t>
      </w:r>
      <w:r w:rsidRPr="00A9088F">
        <w:rPr>
          <w:rFonts w:ascii="Times New Roman" w:eastAsia="Arial" w:hAnsi="Times New Roman" w:cs="Times New Roman"/>
          <w:color w:val="000000"/>
          <w:spacing w:val="-15"/>
          <w:w w:val="103"/>
        </w:rPr>
        <w:t>v</w:t>
      </w:r>
      <w:r w:rsidRPr="00A9088F">
        <w:rPr>
          <w:rFonts w:ascii="Times New Roman" w:eastAsia="Arial" w:hAnsi="Times New Roman" w:cs="Times New Roman"/>
          <w:color w:val="000000"/>
          <w:spacing w:val="-9"/>
          <w:w w:val="88"/>
        </w:rPr>
        <w:t>o</w:t>
      </w:r>
      <w:r w:rsidRPr="00A9088F">
        <w:rPr>
          <w:rFonts w:ascii="Times New Roman" w:eastAsia="Arial" w:hAnsi="Times New Roman" w:cs="Times New Roman"/>
          <w:color w:val="000000"/>
          <w:spacing w:val="-9"/>
          <w:w w:val="97"/>
        </w:rPr>
        <w:t>u</w:t>
      </w:r>
      <w:r w:rsidRPr="00A9088F">
        <w:rPr>
          <w:rFonts w:ascii="Times New Roman" w:eastAsia="Arial" w:hAnsi="Times New Roman" w:cs="Times New Roman"/>
          <w:color w:val="000000"/>
          <w:spacing w:val="-9"/>
        </w:rPr>
        <w:t>s</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9"/>
          <w:w w:val="98"/>
        </w:rPr>
        <w:t>w</w:t>
      </w:r>
      <w:r w:rsidRPr="00A9088F">
        <w:rPr>
          <w:rFonts w:ascii="Times New Roman" w:eastAsia="Arial" w:hAnsi="Times New Roman" w:cs="Times New Roman"/>
          <w:color w:val="000000"/>
          <w:spacing w:val="9"/>
        </w:rPr>
        <w:t>it</w:t>
      </w:r>
      <w:r w:rsidRPr="00A9088F">
        <w:rPr>
          <w:rFonts w:ascii="Times New Roman" w:eastAsia="Arial" w:hAnsi="Times New Roman" w:cs="Times New Roman"/>
          <w:color w:val="000000"/>
          <w:spacing w:val="9"/>
          <w:w w:val="97"/>
        </w:rPr>
        <w:t>h</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1"/>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3"/>
        </w:rPr>
        <w:t>se</w:t>
      </w:r>
      <w:r w:rsidRPr="00A9088F">
        <w:rPr>
          <w:rFonts w:ascii="Times New Roman" w:eastAsia="Arial" w:hAnsi="Times New Roman" w:cs="Times New Roman"/>
          <w:color w:val="000000"/>
          <w:spacing w:val="-13"/>
          <w:w w:val="114"/>
        </w:rPr>
        <w:t>r</w:t>
      </w:r>
      <w:r w:rsidRPr="00A9088F">
        <w:rPr>
          <w:rFonts w:ascii="Times New Roman" w:eastAsia="Arial" w:hAnsi="Times New Roman" w:cs="Times New Roman"/>
          <w:color w:val="000000"/>
          <w:spacing w:val="-20"/>
          <w:w w:val="103"/>
        </w:rPr>
        <w:t>v</w:t>
      </w:r>
      <w:r w:rsidRPr="00A9088F">
        <w:rPr>
          <w:rFonts w:ascii="Times New Roman" w:eastAsia="Arial" w:hAnsi="Times New Roman" w:cs="Times New Roman"/>
          <w:color w:val="000000"/>
          <w:spacing w:val="-13"/>
        </w:rPr>
        <w:t>e</w:t>
      </w:r>
      <w:r w:rsidRPr="00A9088F">
        <w:rPr>
          <w:rFonts w:ascii="Times New Roman" w:eastAsia="Arial" w:hAnsi="Times New Roman" w:cs="Times New Roman"/>
          <w:color w:val="000000"/>
          <w:spacing w:val="-13"/>
          <w:w w:val="114"/>
        </w:rPr>
        <w:t>r</w:t>
      </w:r>
      <w:r w:rsidRPr="00A9088F">
        <w:rPr>
          <w:rFonts w:ascii="Times New Roman" w:eastAsia="Arial" w:hAnsi="Times New Roman" w:cs="Times New Roman"/>
          <w:color w:val="000000"/>
          <w:spacing w:val="-13"/>
        </w:rPr>
        <w:t>’s</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9"/>
          <w:w w:val="87"/>
        </w:rPr>
        <w:t>c</w:t>
      </w:r>
      <w:r w:rsidRPr="00A9088F">
        <w:rPr>
          <w:rFonts w:ascii="Times New Roman" w:eastAsia="Arial" w:hAnsi="Times New Roman" w:cs="Times New Roman"/>
          <w:color w:val="000000"/>
          <w:spacing w:val="-3"/>
          <w:w w:val="97"/>
        </w:rPr>
        <w:t>h</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spacing w:val="11"/>
          <w:w w:val="97"/>
        </w:rPr>
        <w:t>p</w:t>
      </w:r>
      <w:r w:rsidRPr="00A9088F">
        <w:rPr>
          <w:rFonts w:ascii="Times New Roman" w:eastAsia="Arial" w:hAnsi="Times New Roman" w:cs="Times New Roman"/>
          <w:color w:val="000000"/>
          <w:spacing w:val="5"/>
          <w:w w:val="88"/>
        </w:rPr>
        <w:t>o</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5"/>
        </w:rPr>
        <w:t>t</w:t>
      </w:r>
      <w:r w:rsidRPr="00A9088F">
        <w:rPr>
          <w:rFonts w:ascii="Times New Roman" w:eastAsia="Arial" w:hAnsi="Times New Roman" w:cs="Times New Roman"/>
          <w:color w:val="000000"/>
          <w:spacing w:val="5"/>
          <w:w w:val="98"/>
        </w:rPr>
        <w:t>.</w:t>
      </w:r>
      <w:r w:rsidRPr="00A9088F">
        <w:rPr>
          <w:rFonts w:ascii="Times New Roman" w:eastAsia="Arial" w:hAnsi="Times New Roman" w:cs="Times New Roman"/>
          <w:color w:val="000000"/>
          <w:spacing w:val="34"/>
        </w:rPr>
        <w:t xml:space="preserve"> </w:t>
      </w:r>
      <w:r w:rsidRPr="00A9088F">
        <w:rPr>
          <w:rFonts w:ascii="Times New Roman" w:eastAsia="Arial" w:hAnsi="Times New Roman" w:cs="Times New Roman"/>
          <w:color w:val="000000"/>
          <w:spacing w:val="-9"/>
          <w:w w:val="115"/>
        </w:rPr>
        <w:t>T</w:t>
      </w:r>
      <w:r w:rsidRPr="00A9088F">
        <w:rPr>
          <w:rFonts w:ascii="Times New Roman" w:eastAsia="Arial" w:hAnsi="Times New Roman" w:cs="Times New Roman"/>
          <w:color w:val="000000"/>
          <w:spacing w:val="-9"/>
          <w:w w:val="97"/>
        </w:rPr>
        <w:t>h</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ls</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7"/>
          <w:w w:val="97"/>
        </w:rPr>
        <w:t>n</w:t>
      </w:r>
      <w:r w:rsidRPr="00A9088F">
        <w:rPr>
          <w:rFonts w:ascii="Times New Roman" w:eastAsia="Arial" w:hAnsi="Times New Roman" w:cs="Times New Roman"/>
          <w:color w:val="000000"/>
          <w:spacing w:val="-17"/>
        </w:rPr>
        <w:t>ee</w:t>
      </w:r>
      <w:r w:rsidRPr="00A9088F">
        <w:rPr>
          <w:rFonts w:ascii="Times New Roman" w:eastAsia="Arial" w:hAnsi="Times New Roman" w:cs="Times New Roman"/>
          <w:color w:val="000000"/>
          <w:spacing w:val="-17"/>
          <w:w w:val="97"/>
        </w:rPr>
        <w:t>d</w:t>
      </w:r>
      <w:r w:rsidRPr="00A9088F">
        <w:rPr>
          <w:rFonts w:ascii="Times New Roman" w:eastAsia="Arial" w:hAnsi="Times New Roman" w:cs="Times New Roman"/>
          <w:color w:val="000000"/>
          <w:spacing w:val="-17"/>
        </w:rPr>
        <w:t>s</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97"/>
        </w:rPr>
        <w:t>d</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2"/>
        </w:rPr>
        <w:t>ti</w:t>
      </w:r>
      <w:r w:rsidRPr="00A9088F">
        <w:rPr>
          <w:rFonts w:ascii="Times New Roman" w:eastAsia="Arial" w:hAnsi="Times New Roman" w:cs="Times New Roman"/>
          <w:color w:val="000000"/>
          <w:spacing w:val="2"/>
          <w:w w:val="107"/>
        </w:rPr>
        <w:t>f</w:t>
      </w:r>
      <w:r w:rsidRPr="00A9088F">
        <w:rPr>
          <w:rFonts w:ascii="Times New Roman" w:eastAsia="Arial" w:hAnsi="Times New Roman" w:cs="Times New Roman"/>
          <w:color w:val="000000"/>
          <w:spacing w:val="2"/>
          <w:w w:val="103"/>
        </w:rPr>
        <w:t>y</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2"/>
        </w:rPr>
        <w:t>itsel</w:t>
      </w:r>
      <w:r w:rsidRPr="00A9088F">
        <w:rPr>
          <w:rFonts w:ascii="Times New Roman" w:eastAsia="Arial" w:hAnsi="Times New Roman" w:cs="Times New Roman"/>
          <w:color w:val="000000"/>
          <w:spacing w:val="-2"/>
          <w:w w:val="107"/>
        </w:rPr>
        <w:t>f</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1"/>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4"/>
        </w:rPr>
        <w:t>s</w:t>
      </w:r>
      <w:r w:rsidRPr="00A9088F">
        <w:rPr>
          <w:rFonts w:ascii="Times New Roman" w:eastAsia="Arial" w:hAnsi="Times New Roman" w:cs="Times New Roman"/>
          <w:color w:val="000000"/>
          <w:spacing w:val="-14"/>
          <w:w w:val="88"/>
        </w:rPr>
        <w:t>o</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8"/>
        </w:rPr>
        <w:t>it</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3"/>
          <w:w w:val="97"/>
        </w:rPr>
        <w:t>b</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97"/>
        </w:rPr>
        <w:t>nd</w:t>
      </w:r>
      <w:r w:rsidRPr="00A9088F">
        <w:rPr>
          <w:rFonts w:ascii="Times New Roman" w:eastAsia="Arial" w:hAnsi="Times New Roman" w:cs="Times New Roman"/>
          <w:color w:val="000000"/>
          <w:spacing w:val="-3"/>
        </w:rPr>
        <w:t>s</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5"/>
        </w:rPr>
        <w:t>l</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rPr>
        <w:t>l</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12"/>
          <w:w w:val="97"/>
        </w:rPr>
        <w:t>p</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11"/>
          <w:w w:val="97"/>
        </w:rPr>
        <w:t>n</w:t>
      </w:r>
      <w:r w:rsidRPr="00A9088F">
        <w:rPr>
          <w:rFonts w:ascii="Times New Roman" w:eastAsia="Arial" w:hAnsi="Times New Roman" w:cs="Times New Roman"/>
          <w:color w:val="000000"/>
          <w:spacing w:val="-5"/>
          <w:w w:val="97"/>
        </w:rPr>
        <w:t>u</w:t>
      </w:r>
      <w:r w:rsidRPr="00A9088F">
        <w:rPr>
          <w:rFonts w:ascii="Times New Roman" w:eastAsia="Arial" w:hAnsi="Times New Roman" w:cs="Times New Roman"/>
          <w:color w:val="000000"/>
          <w:spacing w:val="-11"/>
          <w:w w:val="98"/>
        </w:rPr>
        <w:t>m</w:t>
      </w:r>
      <w:r w:rsidRPr="00A9088F">
        <w:rPr>
          <w:rFonts w:ascii="Times New Roman" w:eastAsia="Arial" w:hAnsi="Times New Roman" w:cs="Times New Roman"/>
          <w:color w:val="000000"/>
          <w:w w:val="97"/>
        </w:rPr>
        <w:t>b</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97"/>
        </w:rPr>
        <w:t>h</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18"/>
        </w:rPr>
        <w:t>it</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9"/>
          <w:w w:val="98"/>
        </w:rPr>
        <w:t>w</w:t>
      </w:r>
      <w:r w:rsidRPr="00A9088F">
        <w:rPr>
          <w:rFonts w:ascii="Times New Roman" w:eastAsia="Arial" w:hAnsi="Times New Roman" w:cs="Times New Roman"/>
          <w:color w:val="000000"/>
          <w:spacing w:val="9"/>
        </w:rPr>
        <w:t>ill</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9"/>
          <w:w w:val="97"/>
        </w:rPr>
        <w:t>u</w:t>
      </w:r>
      <w:r w:rsidRPr="00A9088F">
        <w:rPr>
          <w:rFonts w:ascii="Times New Roman" w:eastAsia="Arial" w:hAnsi="Times New Roman" w:cs="Times New Roman"/>
          <w:color w:val="000000"/>
          <w:spacing w:val="-19"/>
        </w:rPr>
        <w:t>se</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2"/>
          <w:w w:val="97"/>
        </w:rPr>
        <w:t>du</w:t>
      </w:r>
      <w:r w:rsidRPr="00A9088F">
        <w:rPr>
          <w:rFonts w:ascii="Times New Roman" w:eastAsia="Arial" w:hAnsi="Times New Roman" w:cs="Times New Roman"/>
          <w:color w:val="000000"/>
          <w:spacing w:val="2"/>
          <w:w w:val="114"/>
        </w:rPr>
        <w:t>r</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w w:val="88"/>
        </w:rPr>
        <w:t>g</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is</w:t>
      </w:r>
      <w:r w:rsidRPr="00A9088F">
        <w:rPr>
          <w:rFonts w:ascii="Times New Roman" w:eastAsia="Arial" w:hAnsi="Times New Roman" w:cs="Times New Roman"/>
          <w:color w:val="000000"/>
          <w:spacing w:val="19"/>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w w:val="98"/>
        </w:rPr>
        <w:t>.</w:t>
      </w:r>
      <w:r w:rsidRPr="00A9088F">
        <w:rPr>
          <w:rFonts w:ascii="Times New Roman" w:eastAsia="Arial" w:hAnsi="Times New Roman" w:cs="Times New Roman"/>
          <w:color w:val="000000"/>
          <w:spacing w:val="65"/>
        </w:rPr>
        <w:t xml:space="preserve"> </w:t>
      </w:r>
      <w:r w:rsidRPr="00A9088F">
        <w:rPr>
          <w:rFonts w:ascii="Times New Roman" w:eastAsia="Arial" w:hAnsi="Times New Roman" w:cs="Times New Roman"/>
          <w:color w:val="000000"/>
          <w:spacing w:val="-4"/>
          <w:w w:val="115"/>
        </w:rPr>
        <w:t>T</w:t>
      </w:r>
      <w:r w:rsidRPr="00A9088F">
        <w:rPr>
          <w:rFonts w:ascii="Times New Roman" w:eastAsia="Arial" w:hAnsi="Times New Roman" w:cs="Times New Roman"/>
          <w:color w:val="000000"/>
          <w:spacing w:val="-4"/>
          <w:w w:val="97"/>
        </w:rPr>
        <w:t>h</w:t>
      </w:r>
      <w:r w:rsidRPr="00A9088F">
        <w:rPr>
          <w:rFonts w:ascii="Times New Roman" w:eastAsia="Arial" w:hAnsi="Times New Roman" w:cs="Times New Roman"/>
          <w:color w:val="000000"/>
          <w:spacing w:val="-4"/>
        </w:rPr>
        <w:t>is</w:t>
      </w:r>
      <w:r w:rsidRPr="00A9088F">
        <w:rPr>
          <w:rFonts w:ascii="Times New Roman" w:eastAsia="Arial" w:hAnsi="Times New Roman" w:cs="Times New Roman"/>
          <w:color w:val="000000"/>
          <w:spacing w:val="20"/>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20"/>
        </w:rPr>
        <w:t xml:space="preserve"> </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rPr>
        <w:t>s</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rPr>
        <w:t>ll</w:t>
      </w:r>
      <w:r w:rsidRPr="00A9088F">
        <w:rPr>
          <w:rFonts w:ascii="Times New Roman" w:eastAsia="Arial" w:hAnsi="Times New Roman" w:cs="Times New Roman"/>
          <w:color w:val="000000"/>
          <w:spacing w:val="-1"/>
          <w:w w:val="103"/>
        </w:rPr>
        <w:t>y</w:t>
      </w:r>
      <w:r w:rsidRPr="00A9088F">
        <w:rPr>
          <w:rFonts w:ascii="Times New Roman" w:eastAsia="Arial" w:hAnsi="Times New Roman" w:cs="Times New Roman"/>
          <w:color w:val="000000"/>
          <w:spacing w:val="21"/>
        </w:rPr>
        <w:t xml:space="preserve"> </w:t>
      </w:r>
      <w:r w:rsidRPr="00A9088F">
        <w:rPr>
          <w:rFonts w:ascii="Times New Roman" w:eastAsia="Arial" w:hAnsi="Times New Roman" w:cs="Times New Roman"/>
          <w:color w:val="000000"/>
          <w:spacing w:val="-9"/>
          <w:w w:val="88"/>
        </w:rPr>
        <w:t>a</w:t>
      </w:r>
      <w:r w:rsidRPr="00A9088F">
        <w:rPr>
          <w:rFonts w:ascii="Times New Roman" w:eastAsia="Arial" w:hAnsi="Times New Roman" w:cs="Times New Roman"/>
          <w:color w:val="000000"/>
          <w:spacing w:val="-9"/>
        </w:rPr>
        <w:t>ssi</w:t>
      </w:r>
      <w:r w:rsidRPr="00A9088F">
        <w:rPr>
          <w:rFonts w:ascii="Times New Roman" w:eastAsia="Arial" w:hAnsi="Times New Roman" w:cs="Times New Roman"/>
          <w:color w:val="000000"/>
          <w:spacing w:val="-9"/>
          <w:w w:val="88"/>
        </w:rPr>
        <w:t>g</w:t>
      </w:r>
      <w:r w:rsidRPr="00A9088F">
        <w:rPr>
          <w:rFonts w:ascii="Times New Roman" w:eastAsia="Arial" w:hAnsi="Times New Roman" w:cs="Times New Roman"/>
          <w:color w:val="000000"/>
          <w:spacing w:val="-9"/>
          <w:w w:val="97"/>
        </w:rPr>
        <w:t>n</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97"/>
        </w:rPr>
        <w:t>d</w:t>
      </w:r>
      <w:r w:rsidRPr="00A9088F">
        <w:rPr>
          <w:rFonts w:ascii="Times New Roman" w:eastAsia="Arial" w:hAnsi="Times New Roman" w:cs="Times New Roman"/>
          <w:color w:val="000000"/>
          <w:spacing w:val="20"/>
        </w:rPr>
        <w:t xml:space="preserve"> </w:t>
      </w:r>
      <w:r w:rsidRPr="00A9088F">
        <w:rPr>
          <w:rFonts w:ascii="Times New Roman" w:eastAsia="Arial" w:hAnsi="Times New Roman" w:cs="Times New Roman"/>
          <w:color w:val="000000"/>
          <w:spacing w:val="-5"/>
          <w:w w:val="97"/>
        </w:rPr>
        <w:t>b</w:t>
      </w:r>
      <w:r w:rsidRPr="00A9088F">
        <w:rPr>
          <w:rFonts w:ascii="Times New Roman" w:eastAsia="Arial" w:hAnsi="Times New Roman" w:cs="Times New Roman"/>
          <w:color w:val="000000"/>
          <w:w w:val="103"/>
        </w:rPr>
        <w:t>y</w:t>
      </w:r>
      <w:r w:rsidRPr="00A9088F">
        <w:rPr>
          <w:rFonts w:ascii="Times New Roman" w:eastAsia="Arial" w:hAnsi="Times New Roman" w:cs="Times New Roman"/>
          <w:color w:val="000000"/>
          <w:spacing w:val="19"/>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9"/>
        </w:rPr>
        <w:t xml:space="preserve"> </w:t>
      </w:r>
      <w:r w:rsidRPr="00A9088F">
        <w:rPr>
          <w:rFonts w:ascii="Times New Roman" w:eastAsia="Arial" w:hAnsi="Times New Roman" w:cs="Times New Roman"/>
          <w:color w:val="000000"/>
          <w:spacing w:val="-8"/>
        </w:rPr>
        <w:t>s</w:t>
      </w:r>
      <w:r w:rsidRPr="00A9088F">
        <w:rPr>
          <w:rFonts w:ascii="Times New Roman" w:eastAsia="Arial" w:hAnsi="Times New Roman" w:cs="Times New Roman"/>
          <w:color w:val="000000"/>
          <w:spacing w:val="-8"/>
          <w:w w:val="103"/>
        </w:rPr>
        <w:t>y</w:t>
      </w:r>
      <w:r w:rsidRPr="00A9088F">
        <w:rPr>
          <w:rFonts w:ascii="Times New Roman" w:eastAsia="Arial" w:hAnsi="Times New Roman" w:cs="Times New Roman"/>
          <w:color w:val="000000"/>
          <w:spacing w:val="-8"/>
        </w:rPr>
        <w:t>ste</w:t>
      </w:r>
      <w:r w:rsidRPr="00A9088F">
        <w:rPr>
          <w:rFonts w:ascii="Times New Roman" w:eastAsia="Arial" w:hAnsi="Times New Roman" w:cs="Times New Roman"/>
          <w:color w:val="000000"/>
          <w:spacing w:val="-8"/>
          <w:w w:val="98"/>
        </w:rPr>
        <w:t>m.</w:t>
      </w:r>
      <w:r w:rsidRPr="00A9088F">
        <w:rPr>
          <w:rFonts w:ascii="Times New Roman" w:eastAsia="Arial" w:hAnsi="Times New Roman" w:cs="Times New Roman"/>
          <w:color w:val="000000"/>
          <w:spacing w:val="63"/>
        </w:rPr>
        <w:t xml:space="preserve"> </w:t>
      </w:r>
      <w:r w:rsidRPr="00A9088F">
        <w:rPr>
          <w:rFonts w:ascii="Times New Roman" w:eastAsia="Arial" w:hAnsi="Times New Roman" w:cs="Times New Roman"/>
          <w:color w:val="000000"/>
          <w:spacing w:val="9"/>
        </w:rPr>
        <w:t>I</w:t>
      </w:r>
      <w:r w:rsidRPr="00A9088F">
        <w:rPr>
          <w:rFonts w:ascii="Times New Roman" w:eastAsia="Arial" w:hAnsi="Times New Roman" w:cs="Times New Roman"/>
          <w:color w:val="000000"/>
          <w:spacing w:val="9"/>
          <w:w w:val="107"/>
        </w:rPr>
        <w:t>f</w:t>
      </w:r>
      <w:r w:rsidRPr="00A9088F">
        <w:rPr>
          <w:rFonts w:ascii="Times New Roman" w:eastAsia="Arial" w:hAnsi="Times New Roman" w:cs="Times New Roman"/>
          <w:color w:val="000000"/>
          <w:spacing w:val="21"/>
        </w:rPr>
        <w:t xml:space="preserve"> </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8"/>
          <w:w w:val="103"/>
        </w:rPr>
        <w:t>v</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2"/>
          <w:w w:val="114"/>
        </w:rPr>
        <w:t>r</w:t>
      </w:r>
      <w:r w:rsidRPr="00A9088F">
        <w:rPr>
          <w:rFonts w:ascii="Times New Roman" w:eastAsia="Arial" w:hAnsi="Times New Roman" w:cs="Times New Roman"/>
          <w:color w:val="000000"/>
          <w:spacing w:val="-2"/>
          <w:w w:val="103"/>
        </w:rPr>
        <w:t>y</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w w:val="88"/>
        </w:rPr>
        <w:t>g</w:t>
      </w:r>
      <w:r w:rsidRPr="00A9088F">
        <w:rPr>
          <w:rFonts w:ascii="Times New Roman" w:eastAsia="Arial" w:hAnsi="Times New Roman" w:cs="Times New Roman"/>
          <w:color w:val="000000"/>
          <w:spacing w:val="21"/>
        </w:rPr>
        <w:t xml:space="preserve"> </w:t>
      </w:r>
      <w:r w:rsidRPr="00A9088F">
        <w:rPr>
          <w:rFonts w:ascii="Times New Roman" w:eastAsia="Arial" w:hAnsi="Times New Roman" w:cs="Times New Roman"/>
          <w:color w:val="000000"/>
          <w:spacing w:val="-14"/>
          <w:w w:val="88"/>
        </w:rPr>
        <w:t>g</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14"/>
        </w:rPr>
        <w:t>es</w:t>
      </w:r>
    </w:p>
    <w:p w:rsidR="00BC0A7F" w:rsidRPr="00A9088F" w:rsidRDefault="00BC0A7F" w:rsidP="00BC0A7F">
      <w:pPr>
        <w:spacing w:line="240" w:lineRule="exact"/>
        <w:rPr>
          <w:rFonts w:ascii="Times New Roman" w:eastAsia="Arial" w:hAnsi="Times New Roman" w:cs="Times New Roman"/>
          <w:spacing w:val="-14"/>
        </w:rPr>
      </w:pPr>
    </w:p>
    <w:p w:rsidR="00BC0A7F" w:rsidRPr="00A9088F" w:rsidRDefault="00BC0A7F" w:rsidP="00BC0A7F">
      <w:pPr>
        <w:spacing w:line="240" w:lineRule="exact"/>
        <w:rPr>
          <w:rFonts w:ascii="Times New Roman" w:eastAsia="Arial" w:hAnsi="Times New Roman" w:cs="Times New Roman"/>
          <w:spacing w:val="-14"/>
        </w:rPr>
      </w:pPr>
    </w:p>
    <w:p w:rsidR="00BC0A7F" w:rsidRPr="00A9088F" w:rsidRDefault="00BC0A7F" w:rsidP="00BC0A7F">
      <w:pPr>
        <w:spacing w:line="240" w:lineRule="exact"/>
        <w:rPr>
          <w:rFonts w:ascii="Times New Roman" w:eastAsia="Arial" w:hAnsi="Times New Roman" w:cs="Times New Roman"/>
          <w:spacing w:val="-14"/>
        </w:rPr>
      </w:pPr>
    </w:p>
    <w:p w:rsidR="00BC0A7F" w:rsidRPr="00A9088F" w:rsidRDefault="00BC0A7F" w:rsidP="00BC0A7F">
      <w:pPr>
        <w:spacing w:line="240" w:lineRule="exact"/>
        <w:rPr>
          <w:rFonts w:ascii="Times New Roman" w:eastAsia="Arial" w:hAnsi="Times New Roman" w:cs="Times New Roman"/>
          <w:spacing w:val="-14"/>
        </w:rPr>
      </w:pPr>
    </w:p>
    <w:p w:rsidR="00BC0A7F" w:rsidRPr="00A9088F" w:rsidRDefault="00BC0A7F" w:rsidP="00BC0A7F">
      <w:pPr>
        <w:spacing w:line="240" w:lineRule="exact"/>
        <w:rPr>
          <w:rFonts w:ascii="Times New Roman" w:eastAsia="Arial" w:hAnsi="Times New Roman" w:cs="Times New Roman"/>
          <w:spacing w:val="-14"/>
        </w:rPr>
      </w:pPr>
    </w:p>
    <w:p w:rsidR="00BC0A7F" w:rsidRPr="00A9088F" w:rsidRDefault="00BC0A7F" w:rsidP="00BC0A7F">
      <w:pPr>
        <w:spacing w:line="240" w:lineRule="exact"/>
        <w:rPr>
          <w:rFonts w:ascii="Times New Roman" w:eastAsia="Arial" w:hAnsi="Times New Roman" w:cs="Times New Roman"/>
          <w:spacing w:val="-14"/>
        </w:rPr>
      </w:pPr>
    </w:p>
    <w:p w:rsidR="00BC0A7F" w:rsidRPr="00A9088F" w:rsidRDefault="00BC0A7F" w:rsidP="00BC0A7F">
      <w:pPr>
        <w:spacing w:line="240" w:lineRule="exact"/>
        <w:rPr>
          <w:rFonts w:ascii="Times New Roman" w:eastAsia="Arial" w:hAnsi="Times New Roman" w:cs="Times New Roman"/>
          <w:spacing w:val="-14"/>
        </w:rPr>
      </w:pPr>
    </w:p>
    <w:p w:rsidR="00BC0A7F" w:rsidRPr="00A9088F" w:rsidRDefault="00BC0A7F" w:rsidP="00BC0A7F">
      <w:pPr>
        <w:spacing w:line="240" w:lineRule="exact"/>
        <w:rPr>
          <w:rFonts w:ascii="Times New Roman" w:eastAsia="Arial" w:hAnsi="Times New Roman" w:cs="Times New Roman"/>
          <w:spacing w:val="-14"/>
        </w:rPr>
      </w:pPr>
    </w:p>
    <w:p w:rsidR="002C4CFA" w:rsidRDefault="002C4CFA" w:rsidP="00BC0A7F">
      <w:pPr>
        <w:spacing w:line="240" w:lineRule="exact"/>
        <w:rPr>
          <w:rFonts w:ascii="Times New Roman" w:eastAsia="Arial" w:hAnsi="Times New Roman" w:cs="Times New Roman"/>
          <w:spacing w:val="-14"/>
        </w:rPr>
      </w:pPr>
    </w:p>
    <w:p w:rsidR="002C4CFA" w:rsidRDefault="002C4CFA" w:rsidP="00BC0A7F">
      <w:pPr>
        <w:spacing w:line="240" w:lineRule="exact"/>
        <w:rPr>
          <w:rFonts w:ascii="Times New Roman" w:eastAsia="Arial" w:hAnsi="Times New Roman" w:cs="Times New Roman"/>
          <w:spacing w:val="-14"/>
        </w:rPr>
      </w:pPr>
    </w:p>
    <w:p w:rsidR="002C4CFA" w:rsidRDefault="002C4CFA" w:rsidP="00BC0A7F">
      <w:pPr>
        <w:spacing w:line="240" w:lineRule="exact"/>
        <w:rPr>
          <w:rFonts w:ascii="Times New Roman" w:eastAsia="Arial" w:hAnsi="Times New Roman" w:cs="Times New Roman"/>
          <w:spacing w:val="-14"/>
        </w:rPr>
      </w:pPr>
    </w:p>
    <w:p w:rsidR="002C4CFA" w:rsidRDefault="002C4CFA" w:rsidP="00BC0A7F">
      <w:pPr>
        <w:spacing w:line="240" w:lineRule="exact"/>
        <w:rPr>
          <w:rFonts w:ascii="Times New Roman" w:eastAsia="Arial" w:hAnsi="Times New Roman" w:cs="Times New Roman"/>
          <w:spacing w:val="-14"/>
        </w:rPr>
      </w:pPr>
    </w:p>
    <w:p w:rsidR="002C4CFA" w:rsidRDefault="002C4CFA" w:rsidP="00BC0A7F">
      <w:pPr>
        <w:spacing w:line="240" w:lineRule="exact"/>
        <w:rPr>
          <w:rFonts w:ascii="Times New Roman" w:eastAsia="Arial" w:hAnsi="Times New Roman" w:cs="Times New Roman"/>
          <w:spacing w:val="-14"/>
        </w:rPr>
      </w:pPr>
    </w:p>
    <w:p w:rsidR="00BC0A7F" w:rsidRPr="00A9088F" w:rsidRDefault="00BC0A7F" w:rsidP="00BC0A7F">
      <w:pPr>
        <w:spacing w:line="240" w:lineRule="exact"/>
        <w:rPr>
          <w:rFonts w:ascii="Times New Roman" w:eastAsia="Arial" w:hAnsi="Times New Roman" w:cs="Times New Roman"/>
          <w:spacing w:val="-14"/>
        </w:rPr>
      </w:pPr>
      <w:r w:rsidRPr="00A9088F">
        <w:rPr>
          <w:rFonts w:ascii="Times New Roman" w:hAnsi="Times New Roman" w:cs="Times New Roman"/>
          <w:noProof/>
          <w:lang w:val="en-IN" w:eastAsia="en-IN" w:bidi="ar-SA"/>
        </w:rPr>
        <w:drawing>
          <wp:anchor distT="0" distB="0" distL="0" distR="0" simplePos="0" relativeHeight="251745792" behindDoc="1" locked="0" layoutInCell="0" allowOverlap="1" wp14:anchorId="7660CEE4" wp14:editId="7AEDFF9B">
            <wp:simplePos x="0" y="0"/>
            <wp:positionH relativeFrom="page">
              <wp:posOffset>2259330</wp:posOffset>
            </wp:positionH>
            <wp:positionV relativeFrom="page">
              <wp:posOffset>584933</wp:posOffset>
            </wp:positionV>
            <wp:extent cx="3599815" cy="1439545"/>
            <wp:effectExtent l="0" t="0" r="635" b="8255"/>
            <wp:wrapNone/>
            <wp:docPr id="84"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7"/>
                    <a:stretch>
                      <a:fillRect/>
                    </a:stretch>
                  </pic:blipFill>
                  <pic:spPr>
                    <a:xfrm>
                      <a:off x="0" y="0"/>
                      <a:ext cx="3599815" cy="1439545"/>
                    </a:xfrm>
                    <a:prstGeom prst="rect">
                      <a:avLst/>
                    </a:prstGeom>
                    <a:noFill/>
                  </pic:spPr>
                </pic:pic>
              </a:graphicData>
            </a:graphic>
          </wp:anchor>
        </w:drawing>
      </w:r>
    </w:p>
    <w:p w:rsidR="00BC0A7F" w:rsidRPr="00A9088F" w:rsidRDefault="00BC0A7F" w:rsidP="00BC0A7F">
      <w:pPr>
        <w:spacing w:after="10" w:line="140" w:lineRule="exact"/>
        <w:rPr>
          <w:rFonts w:ascii="Times New Roman" w:eastAsia="Arial" w:hAnsi="Times New Roman" w:cs="Times New Roman"/>
          <w:spacing w:val="-14"/>
        </w:rPr>
      </w:pPr>
    </w:p>
    <w:p w:rsidR="00BC0A7F" w:rsidRPr="00A9088F" w:rsidRDefault="00BC0A7F" w:rsidP="00BC0A7F">
      <w:pPr>
        <w:ind w:left="2565" w:right="-20"/>
        <w:rPr>
          <w:rFonts w:ascii="Times New Roman" w:eastAsia="Arial" w:hAnsi="Times New Roman" w:cs="Times New Roman"/>
          <w:color w:val="000000"/>
          <w:spacing w:val="1"/>
          <w:w w:val="97"/>
        </w:rPr>
      </w:pPr>
      <w:r w:rsidRPr="00A9088F">
        <w:rPr>
          <w:rFonts w:ascii="Times New Roman" w:eastAsia="Arial" w:hAnsi="Times New Roman" w:cs="Times New Roman"/>
          <w:color w:val="000000"/>
          <w:spacing w:val="-3"/>
          <w:w w:val="104"/>
        </w:rPr>
        <w:t>F</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w w:val="88"/>
        </w:rPr>
        <w:t>1</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37"/>
        </w:rPr>
        <w:t xml:space="preserve"> </w:t>
      </w:r>
      <w:r w:rsidRPr="00A9088F">
        <w:rPr>
          <w:rFonts w:ascii="Times New Roman" w:eastAsia="Arial" w:hAnsi="Times New Roman" w:cs="Times New Roman"/>
          <w:color w:val="000000"/>
          <w:spacing w:val="3"/>
          <w:w w:val="98"/>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9"/>
          <w:w w:val="81"/>
        </w:rPr>
        <w:t>S</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114"/>
        </w:rPr>
        <w:t>r</w:t>
      </w:r>
      <w:r w:rsidRPr="00A9088F">
        <w:rPr>
          <w:rFonts w:ascii="Times New Roman" w:eastAsia="Arial" w:hAnsi="Times New Roman" w:cs="Times New Roman"/>
          <w:color w:val="000000"/>
          <w:spacing w:val="-17"/>
          <w:w w:val="103"/>
        </w:rPr>
        <w:t>v</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114"/>
        </w:rPr>
        <w:t>r</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
          <w:w w:val="98"/>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p>
    <w:p w:rsidR="00BC0A7F" w:rsidRDefault="00BC0A7F" w:rsidP="00BC0A7F">
      <w:pPr>
        <w:spacing w:line="240" w:lineRule="exact"/>
        <w:rPr>
          <w:rFonts w:ascii="Times New Roman" w:eastAsia="Arial" w:hAnsi="Times New Roman" w:cs="Times New Roman"/>
          <w:spacing w:val="1"/>
          <w:w w:val="97"/>
        </w:rPr>
      </w:pPr>
    </w:p>
    <w:p w:rsidR="00BC0A7F" w:rsidRPr="00A9088F" w:rsidRDefault="00BC0A7F" w:rsidP="00BC0A7F">
      <w:pPr>
        <w:spacing w:line="251" w:lineRule="auto"/>
        <w:ind w:left="516" w:right="180"/>
        <w:jc w:val="both"/>
        <w:rPr>
          <w:rFonts w:ascii="Times New Roman" w:eastAsia="Arial" w:hAnsi="Times New Roman" w:cs="Times New Roman"/>
          <w:color w:val="000000"/>
          <w:spacing w:val="-8"/>
          <w:w w:val="98"/>
        </w:rPr>
      </w:pPr>
      <w:r w:rsidRPr="00A9088F">
        <w:rPr>
          <w:rFonts w:ascii="Times New Roman" w:eastAsia="Arial" w:hAnsi="Times New Roman" w:cs="Times New Roman"/>
          <w:color w:val="000000"/>
          <w:spacing w:val="-7"/>
          <w:w w:val="98"/>
        </w:rPr>
        <w:t>w</w:t>
      </w:r>
      <w:r w:rsidRPr="00A9088F">
        <w:rPr>
          <w:rFonts w:ascii="Times New Roman" w:eastAsia="Arial" w:hAnsi="Times New Roman" w:cs="Times New Roman"/>
          <w:color w:val="000000"/>
          <w:spacing w:val="-1"/>
        </w:rPr>
        <w:t>ell</w:t>
      </w:r>
      <w:r w:rsidRPr="00A9088F">
        <w:rPr>
          <w:rFonts w:ascii="Times New Roman" w:eastAsia="Arial" w:hAnsi="Times New Roman" w:cs="Times New Roman"/>
          <w:color w:val="000000"/>
          <w:spacing w:val="-1"/>
          <w:w w:val="98"/>
        </w:rPr>
        <w:t>,</w:t>
      </w:r>
      <w:r w:rsidRPr="00A9088F">
        <w:rPr>
          <w:rFonts w:ascii="Times New Roman" w:eastAsia="Arial" w:hAnsi="Times New Roman" w:cs="Times New Roman"/>
          <w:color w:val="000000"/>
          <w:spacing w:val="20"/>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1"/>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w w:val="87"/>
        </w:rPr>
        <w:t>cc</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97"/>
        </w:rPr>
        <w:t>p</w:t>
      </w:r>
      <w:r w:rsidRPr="00A9088F">
        <w:rPr>
          <w:rFonts w:ascii="Times New Roman" w:eastAsia="Arial" w:hAnsi="Times New Roman" w:cs="Times New Roman"/>
          <w:color w:val="000000"/>
          <w:spacing w:val="-5"/>
        </w:rPr>
        <w:t>ts</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w w:val="98"/>
        </w:rPr>
        <w:t>.</w:t>
      </w:r>
      <w:r w:rsidRPr="00A9088F">
        <w:rPr>
          <w:rFonts w:ascii="Times New Roman" w:eastAsia="Arial" w:hAnsi="Times New Roman" w:cs="Times New Roman"/>
          <w:color w:val="000000"/>
          <w:spacing w:val="59"/>
        </w:rPr>
        <w:t xml:space="preserve"> </w:t>
      </w:r>
      <w:r w:rsidRPr="00A9088F">
        <w:rPr>
          <w:rFonts w:ascii="Times New Roman" w:eastAsia="Arial" w:hAnsi="Times New Roman" w:cs="Times New Roman"/>
          <w:color w:val="000000"/>
          <w:w w:val="101"/>
        </w:rPr>
        <w:t>U</w:t>
      </w:r>
      <w:r w:rsidRPr="00A9088F">
        <w:rPr>
          <w:rFonts w:ascii="Times New Roman" w:eastAsia="Arial" w:hAnsi="Times New Roman" w:cs="Times New Roman"/>
          <w:color w:val="000000"/>
          <w:spacing w:val="6"/>
          <w:w w:val="97"/>
        </w:rPr>
        <w:t>p</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19"/>
        </w:rPr>
        <w:t xml:space="preserve"> </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87"/>
        </w:rPr>
        <w:t>cc</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3"/>
          <w:w w:val="97"/>
        </w:rPr>
        <w:t>p</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3"/>
          <w:w w:val="98"/>
        </w:rPr>
        <w:t>,</w:t>
      </w:r>
      <w:r w:rsidRPr="00A9088F">
        <w:rPr>
          <w:rFonts w:ascii="Times New Roman" w:eastAsia="Arial" w:hAnsi="Times New Roman" w:cs="Times New Roman"/>
          <w:color w:val="000000"/>
          <w:spacing w:val="20"/>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1"/>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8"/>
          <w:w w:val="88"/>
        </w:rPr>
        <w:t>g</w:t>
      </w:r>
      <w:r w:rsidRPr="00A9088F">
        <w:rPr>
          <w:rFonts w:ascii="Times New Roman" w:eastAsia="Arial" w:hAnsi="Times New Roman" w:cs="Times New Roman"/>
          <w:color w:val="000000"/>
          <w:spacing w:val="-8"/>
        </w:rPr>
        <w:t>ets</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0"/>
          <w:w w:val="97"/>
        </w:rPr>
        <w:t>n</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98"/>
        </w:rPr>
        <w:t>w</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6"/>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6"/>
        </w:rPr>
        <w:t>et</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spacing w:val="7"/>
          <w:w w:val="97"/>
        </w:rPr>
        <w:t>b</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und</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13"/>
        </w:rPr>
        <w:t>t</w:t>
      </w:r>
      <w:r w:rsidRPr="00A9088F">
        <w:rPr>
          <w:rFonts w:ascii="Times New Roman" w:eastAsia="Arial" w:hAnsi="Times New Roman" w:cs="Times New Roman"/>
          <w:color w:val="000000"/>
          <w:spacing w:val="13"/>
          <w:w w:val="88"/>
        </w:rPr>
        <w:t>o</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14"/>
        </w:rPr>
        <w:t>s</w:t>
      </w:r>
      <w:r w:rsidRPr="00A9088F">
        <w:rPr>
          <w:rFonts w:ascii="Times New Roman" w:eastAsia="Arial" w:hAnsi="Times New Roman" w:cs="Times New Roman"/>
          <w:color w:val="000000"/>
          <w:spacing w:val="-14"/>
          <w:w w:val="88"/>
        </w:rPr>
        <w:t>a</w:t>
      </w:r>
      <w:r w:rsidRPr="00A9088F">
        <w:rPr>
          <w:rFonts w:ascii="Times New Roman" w:eastAsia="Arial" w:hAnsi="Times New Roman" w:cs="Times New Roman"/>
          <w:color w:val="000000"/>
          <w:spacing w:val="-14"/>
          <w:w w:val="98"/>
        </w:rPr>
        <w:t>m</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5"/>
        </w:rPr>
        <w:t>l</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rPr>
        <w:t>l</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13"/>
          <w:w w:val="97"/>
        </w:rPr>
        <w:t>p</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ls</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23"/>
        </w:rPr>
        <w:t xml:space="preserve"> </w:t>
      </w:r>
      <w:r w:rsidRPr="00A9088F">
        <w:rPr>
          <w:rFonts w:ascii="Times New Roman" w:eastAsia="Arial" w:hAnsi="Times New Roman" w:cs="Times New Roman"/>
          <w:color w:val="000000"/>
          <w:spacing w:val="-9"/>
          <w:w w:val="97"/>
        </w:rPr>
        <w:t>h</w:t>
      </w:r>
      <w:r w:rsidRPr="00A9088F">
        <w:rPr>
          <w:rFonts w:ascii="Times New Roman" w:eastAsia="Arial" w:hAnsi="Times New Roman" w:cs="Times New Roman"/>
          <w:color w:val="000000"/>
          <w:spacing w:val="-9"/>
          <w:w w:val="88"/>
        </w:rPr>
        <w:t>a</w:t>
      </w:r>
      <w:r w:rsidRPr="00A9088F">
        <w:rPr>
          <w:rFonts w:ascii="Times New Roman" w:eastAsia="Arial" w:hAnsi="Times New Roman" w:cs="Times New Roman"/>
          <w:color w:val="000000"/>
          <w:spacing w:val="-9"/>
        </w:rPr>
        <w:t>s</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3"/>
        </w:rPr>
        <w:t>its</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98"/>
        </w:rPr>
        <w:t>m</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rPr>
        <w:t>te</w:t>
      </w:r>
      <w:r w:rsidRPr="00A9088F">
        <w:rPr>
          <w:rFonts w:ascii="Times New Roman" w:eastAsia="Arial" w:hAnsi="Times New Roman" w:cs="Times New Roman"/>
          <w:color w:val="000000"/>
          <w:spacing w:val="23"/>
        </w:rPr>
        <w:t xml:space="preserve"> </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97"/>
        </w:rPr>
        <w:t>nd</w:t>
      </w:r>
      <w:r w:rsidRPr="00A9088F">
        <w:rPr>
          <w:rFonts w:ascii="Times New Roman" w:eastAsia="Arial" w:hAnsi="Times New Roman" w:cs="Times New Roman"/>
          <w:color w:val="000000"/>
          <w:spacing w:val="6"/>
          <w:w w:val="97"/>
        </w:rPr>
        <w:t>p</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rPr>
        <w:t>i</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1"/>
        </w:rPr>
        <w:t>set</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2"/>
          <w:w w:val="97"/>
        </w:rPr>
        <w:t>p</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3"/>
          <w:w w:val="98"/>
        </w:rPr>
        <w:t>.</w:t>
      </w:r>
      <w:r w:rsidRPr="00A9088F">
        <w:rPr>
          <w:rFonts w:ascii="Times New Roman" w:eastAsia="Arial" w:hAnsi="Times New Roman" w:cs="Times New Roman"/>
          <w:color w:val="000000"/>
          <w:spacing w:val="34"/>
        </w:rPr>
        <w:t xml:space="preserve"> </w:t>
      </w:r>
      <w:r w:rsidRPr="00A9088F">
        <w:rPr>
          <w:rFonts w:ascii="Times New Roman" w:eastAsia="Arial" w:hAnsi="Times New Roman" w:cs="Times New Roman"/>
          <w:color w:val="000000"/>
          <w:spacing w:val="21"/>
        </w:rPr>
        <w:t>It</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17"/>
          <w:w w:val="97"/>
        </w:rPr>
        <w:t>n</w:t>
      </w:r>
      <w:r w:rsidRPr="00A9088F">
        <w:rPr>
          <w:rFonts w:ascii="Times New Roman" w:eastAsia="Arial" w:hAnsi="Times New Roman" w:cs="Times New Roman"/>
          <w:color w:val="000000"/>
          <w:spacing w:val="-17"/>
        </w:rPr>
        <w:t>ee</w:t>
      </w:r>
      <w:r w:rsidRPr="00A9088F">
        <w:rPr>
          <w:rFonts w:ascii="Times New Roman" w:eastAsia="Arial" w:hAnsi="Times New Roman" w:cs="Times New Roman"/>
          <w:color w:val="000000"/>
          <w:spacing w:val="-17"/>
          <w:w w:val="97"/>
        </w:rPr>
        <w:t>d</w:t>
      </w:r>
      <w:r w:rsidRPr="00A9088F">
        <w:rPr>
          <w:rFonts w:ascii="Times New Roman" w:eastAsia="Arial" w:hAnsi="Times New Roman" w:cs="Times New Roman"/>
          <w:color w:val="000000"/>
          <w:spacing w:val="-17"/>
        </w:rPr>
        <w:t>s</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9"/>
          <w:w w:val="97"/>
        </w:rPr>
        <w:t>n</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98"/>
        </w:rPr>
        <w:t>w</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4"/>
        </w:rPr>
        <w:t>s</w:t>
      </w:r>
      <w:r w:rsidRPr="00A9088F">
        <w:rPr>
          <w:rFonts w:ascii="Times New Roman" w:eastAsia="Arial" w:hAnsi="Times New Roman" w:cs="Times New Roman"/>
          <w:color w:val="000000"/>
          <w:spacing w:val="-14"/>
          <w:w w:val="88"/>
        </w:rPr>
        <w:t>o</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97"/>
        </w:rPr>
        <w:t>h</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8"/>
        </w:rPr>
        <w:t>it</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w w:val="87"/>
        </w:rPr>
        <w:t>c</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2"/>
        </w:rPr>
        <w:t>liste</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 xml:space="preserve">e </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rPr>
        <w:t>i</w:t>
      </w:r>
      <w:r w:rsidRPr="00A9088F">
        <w:rPr>
          <w:rFonts w:ascii="Times New Roman" w:eastAsia="Arial" w:hAnsi="Times New Roman" w:cs="Times New Roman"/>
          <w:color w:val="000000"/>
          <w:spacing w:val="4"/>
          <w:w w:val="88"/>
        </w:rPr>
        <w:t>g</w:t>
      </w:r>
      <w:r w:rsidRPr="00A9088F">
        <w:rPr>
          <w:rFonts w:ascii="Times New Roman" w:eastAsia="Arial" w:hAnsi="Times New Roman" w:cs="Times New Roman"/>
          <w:color w:val="000000"/>
          <w:spacing w:val="4"/>
        </w:rPr>
        <w:t>i</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l</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6"/>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6"/>
        </w:rPr>
        <w:t>et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87"/>
        </w:rPr>
        <w:t>c</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nn</w:t>
      </w:r>
      <w:r w:rsidRPr="00A9088F">
        <w:rPr>
          <w:rFonts w:ascii="Times New Roman" w:eastAsia="Arial" w:hAnsi="Times New Roman" w:cs="Times New Roman"/>
          <w:color w:val="000000"/>
        </w:rPr>
        <w:t>e</w:t>
      </w:r>
      <w:r w:rsidRPr="00A9088F">
        <w:rPr>
          <w:rFonts w:ascii="Times New Roman" w:eastAsia="Arial" w:hAnsi="Times New Roman" w:cs="Times New Roman"/>
          <w:color w:val="000000"/>
          <w:w w:val="87"/>
        </w:rPr>
        <w:t>c</w:t>
      </w:r>
      <w:r w:rsidRPr="00A9088F">
        <w:rPr>
          <w:rFonts w:ascii="Times New Roman" w:eastAsia="Arial" w:hAnsi="Times New Roman" w:cs="Times New Roman"/>
          <w:color w:val="000000"/>
        </w:rPr>
        <w:t>ti</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1"/>
          <w:w w:val="114"/>
        </w:rPr>
        <w:t>r</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11"/>
          <w:w w:val="92"/>
        </w:rPr>
        <w:t>q</w:t>
      </w:r>
      <w:r w:rsidRPr="00A9088F">
        <w:rPr>
          <w:rFonts w:ascii="Times New Roman" w:eastAsia="Arial" w:hAnsi="Times New Roman" w:cs="Times New Roman"/>
          <w:color w:val="000000"/>
          <w:spacing w:val="-11"/>
          <w:w w:val="97"/>
        </w:rPr>
        <w:t>u</w:t>
      </w:r>
      <w:r w:rsidRPr="00A9088F">
        <w:rPr>
          <w:rFonts w:ascii="Times New Roman" w:eastAsia="Arial" w:hAnsi="Times New Roman" w:cs="Times New Roman"/>
          <w:color w:val="000000"/>
          <w:spacing w:val="-11"/>
        </w:rPr>
        <w:t>ests</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
          <w:w w:val="98"/>
        </w:rPr>
        <w:t>w</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ile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
        </w:rPr>
        <w:t>te</w:t>
      </w:r>
      <w:r w:rsidRPr="00A9088F">
        <w:rPr>
          <w:rFonts w:ascii="Times New Roman" w:eastAsia="Arial" w:hAnsi="Times New Roman" w:cs="Times New Roman"/>
          <w:color w:val="000000"/>
          <w:spacing w:val="1"/>
          <w:w w:val="97"/>
        </w:rPr>
        <w:t>nd</w:t>
      </w:r>
      <w:r w:rsidRPr="00A9088F">
        <w:rPr>
          <w:rFonts w:ascii="Times New Roman" w:eastAsia="Arial" w:hAnsi="Times New Roman" w:cs="Times New Roman"/>
          <w:color w:val="000000"/>
          <w:spacing w:val="1"/>
        </w:rPr>
        <w:t>i</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w w:val="88"/>
        </w:rPr>
        <w:t>g</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23"/>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2"/>
        </w:rPr>
        <w:t xml:space="preserve"> </w:t>
      </w:r>
      <w:r w:rsidRPr="00A9088F">
        <w:rPr>
          <w:rFonts w:ascii="Times New Roman" w:eastAsia="Arial" w:hAnsi="Times New Roman" w:cs="Times New Roman"/>
          <w:color w:val="000000"/>
          <w:spacing w:val="-17"/>
          <w:w w:val="97"/>
        </w:rPr>
        <w:t>n</w:t>
      </w:r>
      <w:r w:rsidRPr="00A9088F">
        <w:rPr>
          <w:rFonts w:ascii="Times New Roman" w:eastAsia="Arial" w:hAnsi="Times New Roman" w:cs="Times New Roman"/>
          <w:color w:val="000000"/>
          <w:spacing w:val="-17"/>
        </w:rPr>
        <w:t>ee</w:t>
      </w:r>
      <w:r w:rsidRPr="00A9088F">
        <w:rPr>
          <w:rFonts w:ascii="Times New Roman" w:eastAsia="Arial" w:hAnsi="Times New Roman" w:cs="Times New Roman"/>
          <w:color w:val="000000"/>
          <w:spacing w:val="-17"/>
          <w:w w:val="97"/>
        </w:rPr>
        <w:t>d</w:t>
      </w:r>
      <w:r w:rsidRPr="00A9088F">
        <w:rPr>
          <w:rFonts w:ascii="Times New Roman" w:eastAsia="Arial" w:hAnsi="Times New Roman" w:cs="Times New Roman"/>
          <w:color w:val="000000"/>
          <w:spacing w:val="-17"/>
        </w:rPr>
        <w:t>s</w:t>
      </w:r>
      <w:r w:rsidRPr="00A9088F">
        <w:rPr>
          <w:rFonts w:ascii="Times New Roman" w:eastAsia="Arial" w:hAnsi="Times New Roman" w:cs="Times New Roman"/>
          <w:color w:val="000000"/>
          <w:spacing w:val="23"/>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23"/>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2"/>
        </w:rPr>
        <w:t xml:space="preserve"> </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nn</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rPr>
        <w:t>te</w:t>
      </w:r>
      <w:r w:rsidRPr="00A9088F">
        <w:rPr>
          <w:rFonts w:ascii="Times New Roman" w:eastAsia="Arial" w:hAnsi="Times New Roman" w:cs="Times New Roman"/>
          <w:color w:val="000000"/>
          <w:spacing w:val="-4"/>
          <w:w w:val="97"/>
        </w:rPr>
        <w:t>d</w:t>
      </w:r>
      <w:r w:rsidRPr="00A9088F">
        <w:rPr>
          <w:rFonts w:ascii="Times New Roman" w:eastAsia="Arial" w:hAnsi="Times New Roman" w:cs="Times New Roman"/>
          <w:color w:val="000000"/>
          <w:spacing w:val="22"/>
        </w:rPr>
        <w:t xml:space="preserve"> </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rPr>
        <w:t>lie</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2"/>
          <w:w w:val="97"/>
        </w:rPr>
        <w:t>On</w:t>
      </w:r>
      <w:r w:rsidRPr="00A9088F">
        <w:rPr>
          <w:rFonts w:ascii="Times New Roman" w:eastAsia="Arial" w:hAnsi="Times New Roman" w:cs="Times New Roman"/>
          <w:color w:val="000000"/>
          <w:spacing w:val="23"/>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2"/>
        </w:rPr>
        <w:t xml:space="preserve"> </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23"/>
        </w:rPr>
        <w:t xml:space="preserve"> </w:t>
      </w:r>
      <w:r w:rsidRPr="00A9088F">
        <w:rPr>
          <w:rFonts w:ascii="Times New Roman" w:eastAsia="Arial" w:hAnsi="Times New Roman" w:cs="Times New Roman"/>
          <w:color w:val="000000"/>
          <w:spacing w:val="-9"/>
        </w:rPr>
        <w:t>si</w:t>
      </w:r>
      <w:r w:rsidRPr="00A9088F">
        <w:rPr>
          <w:rFonts w:ascii="Times New Roman" w:eastAsia="Arial" w:hAnsi="Times New Roman" w:cs="Times New Roman"/>
          <w:color w:val="000000"/>
          <w:spacing w:val="-9"/>
          <w:w w:val="97"/>
        </w:rPr>
        <w:t>d</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98"/>
        </w:rPr>
        <w:t>,</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spacing w:val="6"/>
        </w:rPr>
        <w:t>i</w:t>
      </w:r>
      <w:r w:rsidRPr="00A9088F">
        <w:rPr>
          <w:rFonts w:ascii="Times New Roman" w:eastAsia="Arial" w:hAnsi="Times New Roman" w:cs="Times New Roman"/>
          <w:color w:val="000000"/>
          <w:spacing w:val="6"/>
          <w:w w:val="107"/>
        </w:rPr>
        <w:t>f</w:t>
      </w:r>
      <w:r w:rsidRPr="00A9088F">
        <w:rPr>
          <w:rFonts w:ascii="Times New Roman" w:eastAsia="Arial" w:hAnsi="Times New Roman" w:cs="Times New Roman"/>
          <w:color w:val="000000"/>
          <w:spacing w:val="23"/>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2"/>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w w:val="87"/>
        </w:rPr>
        <w:t>cc</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4"/>
          <w:w w:val="97"/>
        </w:rPr>
        <w:t>p</w:t>
      </w:r>
      <w:r w:rsidRPr="00A9088F">
        <w:rPr>
          <w:rFonts w:ascii="Times New Roman" w:eastAsia="Arial" w:hAnsi="Times New Roman" w:cs="Times New Roman"/>
          <w:color w:val="000000"/>
          <w:spacing w:val="-4"/>
        </w:rPr>
        <w:t>te</w:t>
      </w:r>
      <w:r w:rsidRPr="00A9088F">
        <w:rPr>
          <w:rFonts w:ascii="Times New Roman" w:eastAsia="Arial" w:hAnsi="Times New Roman" w:cs="Times New Roman"/>
          <w:color w:val="000000"/>
          <w:spacing w:val="-4"/>
          <w:w w:val="97"/>
        </w:rPr>
        <w:t>d</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7"/>
        </w:rPr>
        <w:t>s</w:t>
      </w:r>
      <w:r w:rsidRPr="00A9088F">
        <w:rPr>
          <w:rFonts w:ascii="Times New Roman" w:eastAsia="Arial" w:hAnsi="Times New Roman" w:cs="Times New Roman"/>
          <w:color w:val="000000"/>
          <w:spacing w:val="-7"/>
          <w:w w:val="97"/>
        </w:rPr>
        <w:t>u</w:t>
      </w:r>
      <w:r w:rsidRPr="00A9088F">
        <w:rPr>
          <w:rFonts w:ascii="Times New Roman" w:eastAsia="Arial" w:hAnsi="Times New Roman" w:cs="Times New Roman"/>
          <w:color w:val="000000"/>
          <w:spacing w:val="-7"/>
          <w:w w:val="87"/>
        </w:rPr>
        <w:t>cc</w:t>
      </w:r>
      <w:r w:rsidRPr="00A9088F">
        <w:rPr>
          <w:rFonts w:ascii="Times New Roman" w:eastAsia="Arial" w:hAnsi="Times New Roman" w:cs="Times New Roman"/>
          <w:color w:val="000000"/>
          <w:spacing w:val="-7"/>
        </w:rPr>
        <w:t>ess</w:t>
      </w:r>
      <w:r w:rsidRPr="00A9088F">
        <w:rPr>
          <w:rFonts w:ascii="Times New Roman" w:eastAsia="Arial" w:hAnsi="Times New Roman" w:cs="Times New Roman"/>
          <w:color w:val="000000"/>
          <w:spacing w:val="-7"/>
          <w:w w:val="107"/>
        </w:rPr>
        <w:t>f</w:t>
      </w:r>
      <w:r w:rsidRPr="00A9088F">
        <w:rPr>
          <w:rFonts w:ascii="Times New Roman" w:eastAsia="Arial" w:hAnsi="Times New Roman" w:cs="Times New Roman"/>
          <w:color w:val="000000"/>
          <w:spacing w:val="-7"/>
          <w:w w:val="97"/>
        </w:rPr>
        <w:t>u</w:t>
      </w:r>
      <w:r w:rsidRPr="00A9088F">
        <w:rPr>
          <w:rFonts w:ascii="Times New Roman" w:eastAsia="Arial" w:hAnsi="Times New Roman" w:cs="Times New Roman"/>
          <w:color w:val="000000"/>
          <w:spacing w:val="-7"/>
        </w:rPr>
        <w:t>ll</w:t>
      </w:r>
      <w:r w:rsidRPr="00A9088F">
        <w:rPr>
          <w:rFonts w:ascii="Times New Roman" w:eastAsia="Arial" w:hAnsi="Times New Roman" w:cs="Times New Roman"/>
          <w:color w:val="000000"/>
          <w:spacing w:val="-7"/>
          <w:w w:val="103"/>
        </w:rPr>
        <w:t>y</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rPr>
        <w:t>te</w:t>
      </w:r>
      <w:r w:rsidRPr="00A9088F">
        <w:rPr>
          <w:rFonts w:ascii="Times New Roman" w:eastAsia="Arial" w:hAnsi="Times New Roman" w:cs="Times New Roman"/>
          <w:color w:val="000000"/>
          <w:spacing w:val="-5"/>
          <w:w w:val="97"/>
        </w:rPr>
        <w:t>d</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w w:val="87"/>
        </w:rPr>
        <w:t>c</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9"/>
          <w:w w:val="97"/>
        </w:rPr>
        <w:t>u</w:t>
      </w:r>
      <w:r w:rsidRPr="00A9088F">
        <w:rPr>
          <w:rFonts w:ascii="Times New Roman" w:eastAsia="Arial" w:hAnsi="Times New Roman" w:cs="Times New Roman"/>
          <w:color w:val="000000"/>
          <w:spacing w:val="-19"/>
        </w:rPr>
        <w:t>se</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3"/>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3"/>
        </w:rPr>
        <w:t>t</w:t>
      </w:r>
      <w:r w:rsidRPr="00A9088F">
        <w:rPr>
          <w:rFonts w:ascii="Times New Roman" w:eastAsia="Arial" w:hAnsi="Times New Roman" w:cs="Times New Roman"/>
          <w:color w:val="000000"/>
          <w:spacing w:val="13"/>
          <w:w w:val="88"/>
        </w:rPr>
        <w:t>o</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8"/>
        </w:rPr>
        <w:t>m</w:t>
      </w:r>
      <w:r w:rsidRPr="00A9088F">
        <w:rPr>
          <w:rFonts w:ascii="Times New Roman" w:eastAsia="Arial" w:hAnsi="Times New Roman" w:cs="Times New Roman"/>
          <w:color w:val="000000"/>
          <w:spacing w:val="-5"/>
          <w:w w:val="98"/>
        </w:rPr>
        <w:t>m</w:t>
      </w:r>
      <w:r w:rsidRPr="00A9088F">
        <w:rPr>
          <w:rFonts w:ascii="Times New Roman" w:eastAsia="Arial" w:hAnsi="Times New Roman" w:cs="Times New Roman"/>
          <w:color w:val="000000"/>
          <w:spacing w:val="1"/>
          <w:w w:val="97"/>
        </w:rPr>
        <w:t>un</w:t>
      </w:r>
      <w:r w:rsidRPr="00A9088F">
        <w:rPr>
          <w:rFonts w:ascii="Times New Roman" w:eastAsia="Arial" w:hAnsi="Times New Roman" w:cs="Times New Roman"/>
          <w:color w:val="000000"/>
          <w:spacing w:val="1"/>
        </w:rPr>
        <w:t>i</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rPr>
        <w:t>te</w:t>
      </w:r>
      <w:r w:rsidRPr="00A9088F">
        <w:rPr>
          <w:rFonts w:ascii="Times New Roman" w:eastAsia="Arial" w:hAnsi="Times New Roman" w:cs="Times New Roman"/>
          <w:color w:val="000000"/>
          <w:spacing w:val="22"/>
        </w:rPr>
        <w:t xml:space="preserve"> </w:t>
      </w:r>
      <w:r w:rsidRPr="00A9088F">
        <w:rPr>
          <w:rFonts w:ascii="Times New Roman" w:eastAsia="Arial" w:hAnsi="Times New Roman" w:cs="Times New Roman"/>
          <w:color w:val="000000"/>
          <w:spacing w:val="9"/>
          <w:w w:val="98"/>
        </w:rPr>
        <w:t>w</w:t>
      </w:r>
      <w:r w:rsidRPr="00A9088F">
        <w:rPr>
          <w:rFonts w:ascii="Times New Roman" w:eastAsia="Arial" w:hAnsi="Times New Roman" w:cs="Times New Roman"/>
          <w:color w:val="000000"/>
          <w:spacing w:val="9"/>
        </w:rPr>
        <w:t>it</w:t>
      </w:r>
      <w:r w:rsidRPr="00A9088F">
        <w:rPr>
          <w:rFonts w:ascii="Times New Roman" w:eastAsia="Arial" w:hAnsi="Times New Roman" w:cs="Times New Roman"/>
          <w:color w:val="000000"/>
          <w:spacing w:val="9"/>
          <w:w w:val="97"/>
        </w:rPr>
        <w:t>h</w:t>
      </w:r>
      <w:r w:rsidRPr="00A9088F">
        <w:rPr>
          <w:rFonts w:ascii="Times New Roman" w:eastAsia="Arial" w:hAnsi="Times New Roman" w:cs="Times New Roman"/>
          <w:color w:val="000000"/>
          <w:spacing w:val="22"/>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1"/>
        </w:rPr>
        <w:t xml:space="preserve"> </w:t>
      </w:r>
      <w:r w:rsidRPr="00A9088F">
        <w:rPr>
          <w:rFonts w:ascii="Times New Roman" w:eastAsia="Arial" w:hAnsi="Times New Roman" w:cs="Times New Roman"/>
          <w:color w:val="000000"/>
          <w:spacing w:val="-12"/>
        </w:rPr>
        <w:t>se</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8"/>
          <w:w w:val="103"/>
        </w:rPr>
        <w:t>v</w:t>
      </w:r>
      <w:r w:rsidRPr="00A9088F">
        <w:rPr>
          <w:rFonts w:ascii="Times New Roman" w:eastAsia="Arial" w:hAnsi="Times New Roman" w:cs="Times New Roman"/>
          <w:color w:val="000000"/>
          <w:spacing w:val="-12"/>
        </w:rPr>
        <w:t>e</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w w:val="98"/>
        </w:rPr>
        <w:t>.</w:t>
      </w:r>
      <w:r w:rsidRPr="00A9088F">
        <w:rPr>
          <w:rFonts w:ascii="Times New Roman" w:eastAsia="Arial" w:hAnsi="Times New Roman" w:cs="Times New Roman"/>
          <w:color w:val="000000"/>
          <w:spacing w:val="70"/>
        </w:rPr>
        <w:t xml:space="preserve"> </w:t>
      </w:r>
      <w:r w:rsidRPr="00A9088F">
        <w:rPr>
          <w:rFonts w:ascii="Times New Roman" w:eastAsia="Arial" w:hAnsi="Times New Roman" w:cs="Times New Roman"/>
          <w:color w:val="000000"/>
          <w:spacing w:val="-10"/>
          <w:w w:val="115"/>
        </w:rPr>
        <w:t>T</w:t>
      </w:r>
      <w:r w:rsidRPr="00A9088F">
        <w:rPr>
          <w:rFonts w:ascii="Times New Roman" w:eastAsia="Arial" w:hAnsi="Times New Roman" w:cs="Times New Roman"/>
          <w:color w:val="000000"/>
          <w:spacing w:val="-10"/>
          <w:w w:val="97"/>
        </w:rPr>
        <w:t>h</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22"/>
        </w:rPr>
        <w:t xml:space="preserve"> </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22"/>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22"/>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0"/>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2"/>
        </w:rPr>
        <w:t xml:space="preserve"> </w:t>
      </w:r>
      <w:r w:rsidRPr="00A9088F">
        <w:rPr>
          <w:rFonts w:ascii="Times New Roman" w:eastAsia="Arial" w:hAnsi="Times New Roman" w:cs="Times New Roman"/>
          <w:color w:val="000000"/>
          <w:w w:val="87"/>
        </w:rPr>
        <w:t>c</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22"/>
        </w:rPr>
        <w:t xml:space="preserve"> </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5"/>
          <w:w w:val="88"/>
        </w:rPr>
        <w:t>o</w:t>
      </w:r>
      <w:r w:rsidRPr="00A9088F">
        <w:rPr>
          <w:rFonts w:ascii="Times New Roman" w:eastAsia="Arial" w:hAnsi="Times New Roman" w:cs="Times New Roman"/>
          <w:color w:val="000000"/>
          <w:w w:val="98"/>
        </w:rPr>
        <w:t>w</w:t>
      </w:r>
      <w:r w:rsidRPr="00A9088F">
        <w:rPr>
          <w:rFonts w:ascii="Times New Roman" w:eastAsia="Arial" w:hAnsi="Times New Roman" w:cs="Times New Roman"/>
          <w:color w:val="000000"/>
          <w:spacing w:val="21"/>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8"/>
        </w:rPr>
        <w:t>m</w:t>
      </w:r>
      <w:r w:rsidRPr="00A9088F">
        <w:rPr>
          <w:rFonts w:ascii="Times New Roman" w:eastAsia="Arial" w:hAnsi="Times New Roman" w:cs="Times New Roman"/>
          <w:color w:val="000000"/>
          <w:spacing w:val="-4"/>
          <w:w w:val="98"/>
        </w:rPr>
        <w:t>m</w:t>
      </w:r>
      <w:r w:rsidRPr="00A9088F">
        <w:rPr>
          <w:rFonts w:ascii="Times New Roman" w:eastAsia="Arial" w:hAnsi="Times New Roman" w:cs="Times New Roman"/>
          <w:color w:val="000000"/>
          <w:spacing w:val="1"/>
          <w:w w:val="97"/>
        </w:rPr>
        <w:t>un</w:t>
      </w:r>
      <w:r w:rsidRPr="00A9088F">
        <w:rPr>
          <w:rFonts w:ascii="Times New Roman" w:eastAsia="Arial" w:hAnsi="Times New Roman" w:cs="Times New Roman"/>
          <w:color w:val="000000"/>
          <w:spacing w:val="1"/>
        </w:rPr>
        <w:t>i</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rPr>
        <w:t>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6"/>
          <w:w w:val="97"/>
        </w:rPr>
        <w:t>b</w:t>
      </w:r>
      <w:r w:rsidRPr="00A9088F">
        <w:rPr>
          <w:rFonts w:ascii="Times New Roman" w:eastAsia="Arial" w:hAnsi="Times New Roman" w:cs="Times New Roman"/>
          <w:color w:val="000000"/>
          <w:w w:val="103"/>
        </w:rPr>
        <w:t>y</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7"/>
          <w:w w:val="98"/>
        </w:rPr>
        <w:t>w</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7"/>
        </w:rPr>
        <w:t>iti</w:t>
      </w:r>
      <w:r w:rsidRPr="00A9088F">
        <w:rPr>
          <w:rFonts w:ascii="Times New Roman" w:eastAsia="Arial" w:hAnsi="Times New Roman" w:cs="Times New Roman"/>
          <w:color w:val="000000"/>
          <w:spacing w:val="7"/>
          <w:w w:val="97"/>
        </w:rPr>
        <w:t>n</w:t>
      </w:r>
      <w:r w:rsidRPr="00A9088F">
        <w:rPr>
          <w:rFonts w:ascii="Times New Roman" w:eastAsia="Arial" w:hAnsi="Times New Roman" w:cs="Times New Roman"/>
          <w:color w:val="000000"/>
          <w:spacing w:val="7"/>
          <w:w w:val="88"/>
        </w:rPr>
        <w:t>g</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97"/>
        </w:rPr>
        <w:t>d</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8"/>
        </w:rPr>
        <w:t>m</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ei</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8"/>
        </w:rPr>
        <w:t>s</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14"/>
          <w:w w:val="87"/>
        </w:rPr>
        <w:t>c</w:t>
      </w:r>
      <w:r w:rsidRPr="00A9088F">
        <w:rPr>
          <w:rFonts w:ascii="Times New Roman" w:eastAsia="Arial" w:hAnsi="Times New Roman" w:cs="Times New Roman"/>
          <w:color w:val="000000"/>
          <w:spacing w:val="-14"/>
          <w:w w:val="103"/>
        </w:rPr>
        <w:t>k</w:t>
      </w:r>
      <w:r w:rsidRPr="00A9088F">
        <w:rPr>
          <w:rFonts w:ascii="Times New Roman" w:eastAsia="Arial" w:hAnsi="Times New Roman" w:cs="Times New Roman"/>
          <w:color w:val="000000"/>
          <w:spacing w:val="-8"/>
        </w:rPr>
        <w:t>ets</w:t>
      </w:r>
      <w:r w:rsidRPr="00A9088F">
        <w:rPr>
          <w:rFonts w:ascii="Times New Roman" w:eastAsia="Arial" w:hAnsi="Times New Roman" w:cs="Times New Roman"/>
          <w:color w:val="000000"/>
          <w:spacing w:val="-8"/>
          <w:w w:val="98"/>
        </w:rPr>
        <w:t>.</w:t>
      </w:r>
    </w:p>
    <w:p w:rsidR="00BC0A7F" w:rsidRPr="00A9088F" w:rsidRDefault="00BC0A7F" w:rsidP="00BC0A7F">
      <w:pPr>
        <w:spacing w:line="240" w:lineRule="exact"/>
        <w:rPr>
          <w:rFonts w:ascii="Times New Roman" w:eastAsia="Arial" w:hAnsi="Times New Roman" w:cs="Times New Roman"/>
          <w:spacing w:val="-8"/>
          <w:w w:val="98"/>
        </w:rPr>
      </w:pPr>
    </w:p>
    <w:p w:rsidR="00BC0A7F" w:rsidRDefault="00BC0A7F" w:rsidP="00BC0A7F">
      <w:pPr>
        <w:spacing w:line="357" w:lineRule="auto"/>
        <w:ind w:left="802" w:right="6709" w:hanging="286"/>
        <w:rPr>
          <w:rFonts w:ascii="Times New Roman" w:eastAsia="Arial" w:hAnsi="Times New Roman" w:cs="Times New Roman"/>
          <w:color w:val="000000"/>
          <w:spacing w:val="8"/>
          <w:w w:val="91"/>
        </w:rPr>
      </w:pPr>
      <w:r w:rsidRPr="00A9088F">
        <w:rPr>
          <w:rFonts w:ascii="Times New Roman" w:eastAsia="Arial" w:hAnsi="Times New Roman" w:cs="Times New Roman"/>
          <w:color w:val="000000"/>
          <w:spacing w:val="13"/>
          <w:w w:val="96"/>
        </w:rPr>
        <w:t>S</w:t>
      </w:r>
      <w:r w:rsidRPr="00A9088F">
        <w:rPr>
          <w:rFonts w:ascii="Times New Roman" w:eastAsia="Arial" w:hAnsi="Times New Roman" w:cs="Times New Roman"/>
          <w:color w:val="000000"/>
          <w:spacing w:val="21"/>
          <w:w w:val="104"/>
        </w:rPr>
        <w:t>o</w:t>
      </w:r>
      <w:r w:rsidRPr="00A9088F">
        <w:rPr>
          <w:rFonts w:ascii="Times New Roman" w:eastAsia="Arial" w:hAnsi="Times New Roman" w:cs="Times New Roman"/>
          <w:color w:val="000000"/>
          <w:spacing w:val="5"/>
          <w:w w:val="102"/>
        </w:rPr>
        <w:t>c</w:t>
      </w:r>
      <w:r w:rsidRPr="00A9088F">
        <w:rPr>
          <w:rFonts w:ascii="Times New Roman" w:eastAsia="Arial" w:hAnsi="Times New Roman" w:cs="Times New Roman"/>
          <w:color w:val="000000"/>
          <w:spacing w:val="5"/>
        </w:rPr>
        <w:t>k</w:t>
      </w:r>
      <w:r w:rsidRPr="00A9088F">
        <w:rPr>
          <w:rFonts w:ascii="Times New Roman" w:eastAsia="Arial" w:hAnsi="Times New Roman" w:cs="Times New Roman"/>
          <w:color w:val="000000"/>
          <w:spacing w:val="13"/>
          <w:w w:val="95"/>
        </w:rPr>
        <w:t>e</w:t>
      </w:r>
      <w:r w:rsidRPr="00A9088F">
        <w:rPr>
          <w:rFonts w:ascii="Times New Roman" w:eastAsia="Arial" w:hAnsi="Times New Roman" w:cs="Times New Roman"/>
          <w:color w:val="000000"/>
          <w:spacing w:val="13"/>
        </w:rPr>
        <w:t>t</w:t>
      </w:r>
      <w:r w:rsidRPr="00A9088F">
        <w:rPr>
          <w:rFonts w:ascii="Times New Roman" w:eastAsia="Arial" w:hAnsi="Times New Roman" w:cs="Times New Roman"/>
          <w:color w:val="000000"/>
          <w:spacing w:val="30"/>
        </w:rPr>
        <w:t xml:space="preserve"> </w:t>
      </w:r>
      <w:r w:rsidRPr="00A9088F">
        <w:rPr>
          <w:rFonts w:ascii="Times New Roman" w:eastAsia="Arial" w:hAnsi="Times New Roman" w:cs="Times New Roman"/>
          <w:color w:val="000000"/>
          <w:spacing w:val="-18"/>
          <w:w w:val="119"/>
        </w:rPr>
        <w:t>F</w:t>
      </w:r>
      <w:r w:rsidRPr="00A9088F">
        <w:rPr>
          <w:rFonts w:ascii="Times New Roman" w:eastAsia="Arial" w:hAnsi="Times New Roman" w:cs="Times New Roman"/>
          <w:color w:val="000000"/>
          <w:spacing w:val="8"/>
          <w:w w:val="115"/>
        </w:rPr>
        <w:t>un</w:t>
      </w:r>
      <w:r w:rsidRPr="00A9088F">
        <w:rPr>
          <w:rFonts w:ascii="Times New Roman" w:eastAsia="Arial" w:hAnsi="Times New Roman" w:cs="Times New Roman"/>
          <w:color w:val="000000"/>
          <w:spacing w:val="8"/>
          <w:w w:val="102"/>
        </w:rPr>
        <w:t>c</w:t>
      </w:r>
      <w:r w:rsidRPr="00A9088F">
        <w:rPr>
          <w:rFonts w:ascii="Times New Roman" w:eastAsia="Arial" w:hAnsi="Times New Roman" w:cs="Times New Roman"/>
          <w:color w:val="000000"/>
          <w:spacing w:val="8"/>
        </w:rPr>
        <w:t>ti</w:t>
      </w:r>
      <w:r w:rsidRPr="00A9088F">
        <w:rPr>
          <w:rFonts w:ascii="Times New Roman" w:eastAsia="Arial" w:hAnsi="Times New Roman" w:cs="Times New Roman"/>
          <w:color w:val="000000"/>
          <w:spacing w:val="8"/>
          <w:w w:val="104"/>
        </w:rPr>
        <w:t>o</w:t>
      </w:r>
      <w:r w:rsidRPr="00A9088F">
        <w:rPr>
          <w:rFonts w:ascii="Times New Roman" w:eastAsia="Arial" w:hAnsi="Times New Roman" w:cs="Times New Roman"/>
          <w:color w:val="000000"/>
          <w:spacing w:val="8"/>
          <w:w w:val="115"/>
        </w:rPr>
        <w:t>n</w:t>
      </w:r>
      <w:r w:rsidRPr="00A9088F">
        <w:rPr>
          <w:rFonts w:ascii="Times New Roman" w:eastAsia="Arial" w:hAnsi="Times New Roman" w:cs="Times New Roman"/>
          <w:color w:val="000000"/>
          <w:spacing w:val="8"/>
          <w:w w:val="91"/>
        </w:rPr>
        <w:t>s</w:t>
      </w:r>
    </w:p>
    <w:p w:rsidR="00BC0A7F" w:rsidRPr="00A9088F" w:rsidRDefault="00BC0A7F" w:rsidP="00BC0A7F">
      <w:pPr>
        <w:spacing w:line="357" w:lineRule="auto"/>
        <w:ind w:left="802" w:right="6709" w:hanging="286"/>
        <w:rPr>
          <w:rFonts w:ascii="Times New Roman" w:eastAsia="Arial" w:hAnsi="Times New Roman" w:cs="Times New Roman"/>
          <w:color w:val="000000"/>
          <w:spacing w:val="-1"/>
          <w:w w:val="98"/>
        </w:rPr>
      </w:pP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88"/>
        </w:rPr>
        <w:t>1</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1"/>
          <w:w w:val="81"/>
        </w:rPr>
        <w:t>S</w:t>
      </w:r>
      <w:r w:rsidRPr="00A9088F">
        <w:rPr>
          <w:rFonts w:ascii="Times New Roman" w:eastAsia="Arial" w:hAnsi="Times New Roman" w:cs="Times New Roman"/>
          <w:color w:val="000000"/>
          <w:spacing w:val="5"/>
          <w:w w:val="88"/>
        </w:rPr>
        <w:t>o</w:t>
      </w:r>
      <w:r w:rsidRPr="00A9088F">
        <w:rPr>
          <w:rFonts w:ascii="Times New Roman" w:eastAsia="Arial" w:hAnsi="Times New Roman" w:cs="Times New Roman"/>
          <w:color w:val="000000"/>
          <w:spacing w:val="-6"/>
          <w:w w:val="87"/>
        </w:rPr>
        <w:t>c</w:t>
      </w:r>
      <w:r w:rsidRPr="00A9088F">
        <w:rPr>
          <w:rFonts w:ascii="Times New Roman" w:eastAsia="Arial" w:hAnsi="Times New Roman" w:cs="Times New Roman"/>
          <w:color w:val="000000"/>
          <w:spacing w:val="-8"/>
          <w:w w:val="103"/>
        </w:rPr>
        <w:t>k</w:t>
      </w:r>
      <w:r w:rsidRPr="00A9088F">
        <w:rPr>
          <w:rFonts w:ascii="Times New Roman" w:eastAsia="Arial" w:hAnsi="Times New Roman" w:cs="Times New Roman"/>
          <w:color w:val="000000"/>
          <w:spacing w:val="-1"/>
        </w:rPr>
        <w:t>et</w:t>
      </w:r>
      <w:r w:rsidRPr="00A9088F">
        <w:rPr>
          <w:rFonts w:ascii="Times New Roman" w:eastAsia="Arial" w:hAnsi="Times New Roman" w:cs="Times New Roman"/>
          <w:color w:val="000000"/>
          <w:spacing w:val="-1"/>
          <w:w w:val="98"/>
        </w:rPr>
        <w:t>:</w:t>
      </w:r>
    </w:p>
    <w:p w:rsidR="00BC0A7F" w:rsidRPr="00A9088F" w:rsidRDefault="00BC0A7F" w:rsidP="00BC0A7F">
      <w:pPr>
        <w:spacing w:after="12" w:line="160" w:lineRule="exact"/>
        <w:rPr>
          <w:rFonts w:ascii="Times New Roman" w:eastAsia="Arial" w:hAnsi="Times New Roman" w:cs="Times New Roman"/>
          <w:spacing w:val="-1"/>
          <w:w w:val="98"/>
        </w:rPr>
      </w:pPr>
    </w:p>
    <w:p w:rsidR="00BC0A7F" w:rsidRPr="00A9088F" w:rsidRDefault="00BC0A7F" w:rsidP="00BC0A7F">
      <w:pPr>
        <w:ind w:left="1101" w:right="-20"/>
        <w:rPr>
          <w:rFonts w:ascii="Times New Roman" w:eastAsia="Arial" w:hAnsi="Times New Roman" w:cs="Times New Roman"/>
          <w:color w:val="000000"/>
          <w:spacing w:val="6"/>
        </w:rPr>
      </w:pP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102"/>
        </w:rPr>
        <w:t>x</w:t>
      </w:r>
      <w:r w:rsidRPr="00A9088F">
        <w:rPr>
          <w:rFonts w:ascii="Times New Roman" w:eastAsia="Arial" w:hAnsi="Times New Roman" w:cs="Times New Roman"/>
          <w:color w:val="000000"/>
          <w:spacing w:val="6"/>
        </w:rPr>
        <w:t>:</w:t>
      </w:r>
    </w:p>
    <w:p w:rsidR="00BC0A7F" w:rsidRPr="00A9088F" w:rsidRDefault="00BC0A7F" w:rsidP="00BC0A7F">
      <w:pPr>
        <w:spacing w:before="12"/>
        <w:ind w:left="1101" w:right="-20"/>
        <w:rPr>
          <w:rFonts w:ascii="Times New Roman" w:eastAsia="Arial" w:hAnsi="Times New Roman" w:cs="Times New Roman"/>
          <w:color w:val="000000"/>
          <w:spacing w:val="19"/>
        </w:rPr>
      </w:pPr>
      <w:r w:rsidRPr="00A9088F">
        <w:rPr>
          <w:rFonts w:ascii="Times New Roman" w:eastAsia="Arial" w:hAnsi="Times New Roman" w:cs="Times New Roman"/>
          <w:color w:val="000000"/>
          <w:w w:val="102"/>
        </w:rPr>
        <w:t>s</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3"/>
          <w:w w:val="102"/>
        </w:rPr>
        <w:t>s</w:t>
      </w:r>
      <w:r w:rsidRPr="00A9088F">
        <w:rPr>
          <w:rFonts w:ascii="Times New Roman" w:eastAsia="Arial" w:hAnsi="Times New Roman" w:cs="Times New Roman"/>
          <w:color w:val="000000"/>
          <w:spacing w:val="13"/>
          <w:w w:val="92"/>
        </w:rPr>
        <w:t>o</w:t>
      </w:r>
      <w:r w:rsidRPr="00A9088F">
        <w:rPr>
          <w:rFonts w:ascii="Times New Roman" w:eastAsia="Arial" w:hAnsi="Times New Roman" w:cs="Times New Roman"/>
          <w:color w:val="000000"/>
          <w:spacing w:val="13"/>
          <w:w w:val="102"/>
        </w:rPr>
        <w:t>ck</w:t>
      </w:r>
      <w:r w:rsidRPr="00A9088F">
        <w:rPr>
          <w:rFonts w:ascii="Times New Roman" w:eastAsia="Arial" w:hAnsi="Times New Roman" w:cs="Times New Roman"/>
          <w:color w:val="000000"/>
          <w:spacing w:val="13"/>
          <w:w w:val="92"/>
        </w:rPr>
        <w:t>e</w:t>
      </w:r>
      <w:r w:rsidRPr="00A9088F">
        <w:rPr>
          <w:rFonts w:ascii="Times New Roman" w:eastAsia="Arial" w:hAnsi="Times New Roman" w:cs="Times New Roman"/>
          <w:color w:val="000000"/>
          <w:spacing w:val="13"/>
        </w:rPr>
        <w:t>t.</w:t>
      </w:r>
      <w:r w:rsidRPr="00A9088F">
        <w:rPr>
          <w:rFonts w:ascii="Times New Roman" w:eastAsia="Arial" w:hAnsi="Times New Roman" w:cs="Times New Roman"/>
          <w:color w:val="000000"/>
          <w:spacing w:val="13"/>
          <w:w w:val="102"/>
        </w:rPr>
        <w:t>s</w:t>
      </w:r>
      <w:r w:rsidRPr="00A9088F">
        <w:rPr>
          <w:rFonts w:ascii="Times New Roman" w:eastAsia="Arial" w:hAnsi="Times New Roman" w:cs="Times New Roman"/>
          <w:color w:val="000000"/>
          <w:spacing w:val="13"/>
          <w:w w:val="92"/>
        </w:rPr>
        <w:t>o</w:t>
      </w:r>
      <w:r w:rsidRPr="00A9088F">
        <w:rPr>
          <w:rFonts w:ascii="Times New Roman" w:eastAsia="Arial" w:hAnsi="Times New Roman" w:cs="Times New Roman"/>
          <w:color w:val="000000"/>
          <w:spacing w:val="13"/>
          <w:w w:val="102"/>
        </w:rPr>
        <w:t>ck</w:t>
      </w:r>
      <w:r w:rsidRPr="00A9088F">
        <w:rPr>
          <w:rFonts w:ascii="Times New Roman" w:eastAsia="Arial" w:hAnsi="Times New Roman" w:cs="Times New Roman"/>
          <w:color w:val="000000"/>
          <w:spacing w:val="13"/>
          <w:w w:val="92"/>
        </w:rPr>
        <w:t>e</w:t>
      </w:r>
      <w:r w:rsidRPr="00A9088F">
        <w:rPr>
          <w:rFonts w:ascii="Times New Roman" w:eastAsia="Arial" w:hAnsi="Times New Roman" w:cs="Times New Roman"/>
          <w:color w:val="000000"/>
          <w:spacing w:val="13"/>
        </w:rPr>
        <w:t>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8"/>
        </w:rPr>
        <w:t>(</w:t>
      </w:r>
      <w:r w:rsidRPr="00A9088F">
        <w:rPr>
          <w:rFonts w:ascii="Times New Roman" w:eastAsia="Arial" w:hAnsi="Times New Roman" w:cs="Times New Roman"/>
          <w:color w:val="000000"/>
          <w:spacing w:val="18"/>
          <w:w w:val="102"/>
        </w:rPr>
        <w:t>s</w:t>
      </w:r>
      <w:r w:rsidRPr="00A9088F">
        <w:rPr>
          <w:rFonts w:ascii="Times New Roman" w:eastAsia="Arial" w:hAnsi="Times New Roman" w:cs="Times New Roman"/>
          <w:color w:val="000000"/>
          <w:spacing w:val="18"/>
          <w:w w:val="92"/>
        </w:rPr>
        <w:t>o</w:t>
      </w:r>
      <w:r w:rsidRPr="00A9088F">
        <w:rPr>
          <w:rFonts w:ascii="Times New Roman" w:eastAsia="Arial" w:hAnsi="Times New Roman" w:cs="Times New Roman"/>
          <w:color w:val="000000"/>
          <w:spacing w:val="18"/>
          <w:w w:val="102"/>
        </w:rPr>
        <w:t>ck</w:t>
      </w:r>
      <w:r w:rsidRPr="00A9088F">
        <w:rPr>
          <w:rFonts w:ascii="Times New Roman" w:eastAsia="Arial" w:hAnsi="Times New Roman" w:cs="Times New Roman"/>
          <w:color w:val="000000"/>
          <w:spacing w:val="18"/>
          <w:w w:val="92"/>
        </w:rPr>
        <w:t>e</w:t>
      </w:r>
      <w:r w:rsidRPr="00A9088F">
        <w:rPr>
          <w:rFonts w:ascii="Times New Roman" w:eastAsia="Arial" w:hAnsi="Times New Roman" w:cs="Times New Roman"/>
          <w:color w:val="000000"/>
          <w:spacing w:val="18"/>
        </w:rPr>
        <w:t>t</w:t>
      </w:r>
      <w:r w:rsidRPr="00A9088F">
        <w:rPr>
          <w:rFonts w:ascii="Times New Roman" w:eastAsia="Arial" w:hAnsi="Times New Roman" w:cs="Times New Roman"/>
          <w:color w:val="000000"/>
          <w:spacing w:val="18"/>
          <w:w w:val="92"/>
        </w:rPr>
        <w:t>_</w:t>
      </w:r>
      <w:r w:rsidRPr="00A9088F">
        <w:rPr>
          <w:rFonts w:ascii="Times New Roman" w:eastAsia="Arial" w:hAnsi="Times New Roman" w:cs="Times New Roman"/>
          <w:color w:val="000000"/>
          <w:spacing w:val="18"/>
        </w:rPr>
        <w:t>f</w:t>
      </w:r>
      <w:r w:rsidRPr="00A9088F">
        <w:rPr>
          <w:rFonts w:ascii="Times New Roman" w:eastAsia="Arial" w:hAnsi="Times New Roman" w:cs="Times New Roman"/>
          <w:color w:val="000000"/>
          <w:spacing w:val="18"/>
          <w:w w:val="92"/>
        </w:rPr>
        <w:t>a</w:t>
      </w:r>
      <w:r w:rsidRPr="00A9088F">
        <w:rPr>
          <w:rFonts w:ascii="Times New Roman" w:eastAsia="Arial" w:hAnsi="Times New Roman" w:cs="Times New Roman"/>
          <w:color w:val="000000"/>
          <w:spacing w:val="18"/>
        </w:rPr>
        <w:t>mil</w:t>
      </w:r>
      <w:r w:rsidRPr="00A9088F">
        <w:rPr>
          <w:rFonts w:ascii="Times New Roman" w:eastAsia="Arial" w:hAnsi="Times New Roman" w:cs="Times New Roman"/>
          <w:color w:val="000000"/>
          <w:spacing w:val="18"/>
          <w:w w:val="102"/>
        </w:rPr>
        <w:t>y</w:t>
      </w:r>
      <w:r w:rsidRPr="00A9088F">
        <w:rPr>
          <w:rFonts w:ascii="Times New Roman" w:eastAsia="Arial" w:hAnsi="Times New Roman" w:cs="Times New Roman"/>
          <w:color w:val="000000"/>
          <w:spacing w:val="18"/>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4"/>
          <w:w w:val="102"/>
        </w:rPr>
        <w:t>s</w:t>
      </w:r>
      <w:r w:rsidRPr="00A9088F">
        <w:rPr>
          <w:rFonts w:ascii="Times New Roman" w:eastAsia="Arial" w:hAnsi="Times New Roman" w:cs="Times New Roman"/>
          <w:color w:val="000000"/>
          <w:spacing w:val="14"/>
          <w:w w:val="92"/>
        </w:rPr>
        <w:t>o</w:t>
      </w:r>
      <w:r w:rsidRPr="00A9088F">
        <w:rPr>
          <w:rFonts w:ascii="Times New Roman" w:eastAsia="Arial" w:hAnsi="Times New Roman" w:cs="Times New Roman"/>
          <w:color w:val="000000"/>
          <w:spacing w:val="14"/>
          <w:w w:val="102"/>
        </w:rPr>
        <w:t>ck</w:t>
      </w:r>
      <w:r w:rsidRPr="00A9088F">
        <w:rPr>
          <w:rFonts w:ascii="Times New Roman" w:eastAsia="Arial" w:hAnsi="Times New Roman" w:cs="Times New Roman"/>
          <w:color w:val="000000"/>
          <w:spacing w:val="14"/>
          <w:w w:val="92"/>
        </w:rPr>
        <w:t>e</w:t>
      </w:r>
      <w:r w:rsidRPr="00A9088F">
        <w:rPr>
          <w:rFonts w:ascii="Times New Roman" w:eastAsia="Arial" w:hAnsi="Times New Roman" w:cs="Times New Roman"/>
          <w:color w:val="000000"/>
          <w:spacing w:val="14"/>
        </w:rPr>
        <w:t>t</w:t>
      </w:r>
      <w:r w:rsidRPr="00A9088F">
        <w:rPr>
          <w:rFonts w:ascii="Times New Roman" w:eastAsia="Arial" w:hAnsi="Times New Roman" w:cs="Times New Roman"/>
          <w:color w:val="000000"/>
          <w:spacing w:val="14"/>
          <w:w w:val="92"/>
        </w:rPr>
        <w:t>_</w:t>
      </w:r>
      <w:r w:rsidRPr="00A9088F">
        <w:rPr>
          <w:rFonts w:ascii="Times New Roman" w:eastAsia="Arial" w:hAnsi="Times New Roman" w:cs="Times New Roman"/>
          <w:color w:val="000000"/>
          <w:spacing w:val="14"/>
        </w:rPr>
        <w:t>t</w:t>
      </w:r>
      <w:r w:rsidRPr="00A9088F">
        <w:rPr>
          <w:rFonts w:ascii="Times New Roman" w:eastAsia="Arial" w:hAnsi="Times New Roman" w:cs="Times New Roman"/>
          <w:color w:val="000000"/>
          <w:spacing w:val="14"/>
          <w:w w:val="102"/>
        </w:rPr>
        <w:t>y</w:t>
      </w:r>
      <w:r w:rsidRPr="00A9088F">
        <w:rPr>
          <w:rFonts w:ascii="Times New Roman" w:eastAsia="Arial" w:hAnsi="Times New Roman" w:cs="Times New Roman"/>
          <w:color w:val="000000"/>
          <w:spacing w:val="14"/>
          <w:w w:val="92"/>
        </w:rPr>
        <w:t>pe</w:t>
      </w:r>
      <w:r w:rsidRPr="00A9088F">
        <w:rPr>
          <w:rFonts w:ascii="Times New Roman" w:eastAsia="Arial" w:hAnsi="Times New Roman" w:cs="Times New Roman"/>
          <w:color w:val="000000"/>
          <w:spacing w:val="14"/>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9"/>
          <w:w w:val="92"/>
        </w:rPr>
        <w:t>p</w:t>
      </w:r>
      <w:r w:rsidRPr="00A9088F">
        <w:rPr>
          <w:rFonts w:ascii="Times New Roman" w:eastAsia="Arial" w:hAnsi="Times New Roman" w:cs="Times New Roman"/>
          <w:color w:val="000000"/>
          <w:spacing w:val="19"/>
        </w:rPr>
        <w:t>r</w:t>
      </w:r>
      <w:r w:rsidRPr="00A9088F">
        <w:rPr>
          <w:rFonts w:ascii="Times New Roman" w:eastAsia="Arial" w:hAnsi="Times New Roman" w:cs="Times New Roman"/>
          <w:color w:val="000000"/>
          <w:spacing w:val="19"/>
          <w:w w:val="92"/>
        </w:rPr>
        <w:t>o</w:t>
      </w:r>
      <w:r w:rsidRPr="00A9088F">
        <w:rPr>
          <w:rFonts w:ascii="Times New Roman" w:eastAsia="Arial" w:hAnsi="Times New Roman" w:cs="Times New Roman"/>
          <w:color w:val="000000"/>
          <w:spacing w:val="19"/>
        </w:rPr>
        <w:t>t</w:t>
      </w:r>
      <w:r w:rsidRPr="00A9088F">
        <w:rPr>
          <w:rFonts w:ascii="Times New Roman" w:eastAsia="Arial" w:hAnsi="Times New Roman" w:cs="Times New Roman"/>
          <w:color w:val="000000"/>
          <w:spacing w:val="19"/>
          <w:w w:val="92"/>
        </w:rPr>
        <w:t>o</w:t>
      </w:r>
      <w:r w:rsidRPr="00A9088F">
        <w:rPr>
          <w:rFonts w:ascii="Times New Roman" w:eastAsia="Arial" w:hAnsi="Times New Roman" w:cs="Times New Roman"/>
          <w:color w:val="000000"/>
          <w:spacing w:val="19"/>
          <w:w w:val="102"/>
        </w:rPr>
        <w:t>c</w:t>
      </w:r>
      <w:r w:rsidRPr="00A9088F">
        <w:rPr>
          <w:rFonts w:ascii="Times New Roman" w:eastAsia="Arial" w:hAnsi="Times New Roman" w:cs="Times New Roman"/>
          <w:color w:val="000000"/>
          <w:spacing w:val="19"/>
          <w:w w:val="92"/>
        </w:rPr>
        <w:t>o</w:t>
      </w:r>
      <w:r w:rsidRPr="00A9088F">
        <w:rPr>
          <w:rFonts w:ascii="Times New Roman" w:eastAsia="Arial" w:hAnsi="Times New Roman" w:cs="Times New Roman"/>
          <w:color w:val="000000"/>
          <w:spacing w:val="19"/>
        </w:rPr>
        <w:t>l</w:t>
      </w:r>
      <w:r w:rsidRPr="00A9088F">
        <w:rPr>
          <w:rFonts w:ascii="Times New Roman" w:eastAsia="Arial" w:hAnsi="Times New Roman" w:cs="Times New Roman"/>
          <w:color w:val="000000"/>
          <w:spacing w:val="19"/>
          <w:w w:val="88"/>
        </w:rPr>
        <w:t>=</w:t>
      </w:r>
      <w:r w:rsidRPr="00A9088F">
        <w:rPr>
          <w:rFonts w:ascii="Times New Roman" w:eastAsia="Arial" w:hAnsi="Times New Roman" w:cs="Times New Roman"/>
          <w:color w:val="000000"/>
          <w:spacing w:val="19"/>
          <w:w w:val="92"/>
        </w:rPr>
        <w:t>0</w:t>
      </w:r>
      <w:r w:rsidRPr="00A9088F">
        <w:rPr>
          <w:rFonts w:ascii="Times New Roman" w:eastAsia="Arial" w:hAnsi="Times New Roman" w:cs="Times New Roman"/>
          <w:color w:val="000000"/>
          <w:spacing w:val="19"/>
        </w:rPr>
        <w:t>)</w:t>
      </w:r>
    </w:p>
    <w:p w:rsidR="00BC0A7F" w:rsidRPr="002427A0" w:rsidRDefault="00BC0A7F" w:rsidP="00BC0A7F">
      <w:pPr>
        <w:spacing w:line="222" w:lineRule="exact"/>
        <w:ind w:left="720" w:right="-20"/>
        <w:rPr>
          <w:rFonts w:ascii="Times New Roman" w:eastAsia="Arial" w:hAnsi="Times New Roman" w:cs="Times New Roman"/>
          <w:b/>
          <w:color w:val="000000"/>
          <w:w w:val="98"/>
        </w:rPr>
      </w:pPr>
      <w:r w:rsidRPr="002427A0">
        <w:rPr>
          <w:rFonts w:ascii="Times New Roman" w:eastAsia="Arial" w:hAnsi="Times New Roman" w:cs="Times New Roman"/>
          <w:b/>
          <w:color w:val="000000"/>
          <w:spacing w:val="-12"/>
          <w:w w:val="106"/>
        </w:rPr>
        <w:t>W</w:t>
      </w:r>
      <w:r w:rsidRPr="002427A0">
        <w:rPr>
          <w:rFonts w:ascii="Times New Roman" w:eastAsia="Arial" w:hAnsi="Times New Roman" w:cs="Times New Roman"/>
          <w:b/>
          <w:color w:val="000000"/>
          <w:spacing w:val="-12"/>
          <w:w w:val="97"/>
        </w:rPr>
        <w:t>h</w:t>
      </w:r>
      <w:r w:rsidRPr="002427A0">
        <w:rPr>
          <w:rFonts w:ascii="Times New Roman" w:eastAsia="Arial" w:hAnsi="Times New Roman" w:cs="Times New Roman"/>
          <w:b/>
          <w:color w:val="000000"/>
          <w:spacing w:val="-12"/>
        </w:rPr>
        <w:t>e</w:t>
      </w:r>
      <w:r w:rsidRPr="002427A0">
        <w:rPr>
          <w:rFonts w:ascii="Times New Roman" w:eastAsia="Arial" w:hAnsi="Times New Roman" w:cs="Times New Roman"/>
          <w:b/>
          <w:color w:val="000000"/>
          <w:spacing w:val="-12"/>
          <w:w w:val="114"/>
        </w:rPr>
        <w:t>r</w:t>
      </w:r>
      <w:r w:rsidRPr="002427A0">
        <w:rPr>
          <w:rFonts w:ascii="Times New Roman" w:eastAsia="Arial" w:hAnsi="Times New Roman" w:cs="Times New Roman"/>
          <w:b/>
          <w:color w:val="000000"/>
          <w:spacing w:val="-12"/>
        </w:rPr>
        <w:t>e</w:t>
      </w:r>
      <w:r w:rsidRPr="002427A0">
        <w:rPr>
          <w:rFonts w:ascii="Times New Roman" w:eastAsia="Arial" w:hAnsi="Times New Roman" w:cs="Times New Roman"/>
          <w:b/>
          <w:color w:val="000000"/>
          <w:spacing w:val="10"/>
        </w:rPr>
        <w:t xml:space="preserve"> </w:t>
      </w:r>
      <w:r w:rsidRPr="002427A0">
        <w:rPr>
          <w:rFonts w:ascii="Times New Roman" w:eastAsia="Arial" w:hAnsi="Times New Roman" w:cs="Times New Roman"/>
          <w:b/>
          <w:color w:val="000000"/>
          <w:w w:val="98"/>
        </w:rPr>
        <w:t>:-</w:t>
      </w:r>
    </w:p>
    <w:p w:rsidR="00BC0A7F" w:rsidRPr="00A9088F" w:rsidRDefault="00BC0A7F" w:rsidP="00BC0A7F">
      <w:pPr>
        <w:spacing w:line="251" w:lineRule="auto"/>
        <w:ind w:left="1440" w:right="-20"/>
        <w:rPr>
          <w:rFonts w:ascii="Times New Roman" w:eastAsia="Arial" w:hAnsi="Times New Roman" w:cs="Times New Roman"/>
          <w:color w:val="000000"/>
          <w:spacing w:val="4"/>
          <w:w w:val="98"/>
        </w:rPr>
      </w:pPr>
      <w:r w:rsidRPr="002427A0">
        <w:rPr>
          <w:rFonts w:ascii="Times New Roman" w:eastAsia="Arial" w:hAnsi="Times New Roman" w:cs="Times New Roman"/>
          <w:color w:val="000000"/>
          <w:spacing w:val="3"/>
          <w:w w:val="92"/>
        </w:rPr>
        <w:t>s</w:t>
      </w:r>
      <w:r w:rsidRPr="002427A0">
        <w:rPr>
          <w:rFonts w:ascii="Times New Roman" w:eastAsia="Arial" w:hAnsi="Times New Roman" w:cs="Times New Roman"/>
          <w:color w:val="000000"/>
          <w:spacing w:val="3"/>
          <w:w w:val="84"/>
        </w:rPr>
        <w:t>oc</w:t>
      </w:r>
      <w:r w:rsidRPr="002427A0">
        <w:rPr>
          <w:rFonts w:ascii="Times New Roman" w:eastAsia="Arial" w:hAnsi="Times New Roman" w:cs="Times New Roman"/>
          <w:color w:val="000000"/>
          <w:spacing w:val="11"/>
          <w:w w:val="101"/>
        </w:rPr>
        <w:t>k</w:t>
      </w:r>
      <w:r w:rsidRPr="002427A0">
        <w:rPr>
          <w:rFonts w:ascii="Times New Roman" w:eastAsia="Arial" w:hAnsi="Times New Roman" w:cs="Times New Roman"/>
          <w:color w:val="000000"/>
          <w:spacing w:val="3"/>
          <w:w w:val="81"/>
        </w:rPr>
        <w:t>e</w:t>
      </w:r>
      <w:r w:rsidRPr="002427A0">
        <w:rPr>
          <w:rFonts w:ascii="Times New Roman" w:eastAsia="Arial" w:hAnsi="Times New Roman" w:cs="Times New Roman"/>
          <w:color w:val="000000"/>
          <w:spacing w:val="17"/>
        </w:rPr>
        <w:t>t</w:t>
      </w:r>
      <w:r w:rsidRPr="002427A0">
        <w:rPr>
          <w:rFonts w:ascii="Times New Roman" w:eastAsia="Arial" w:hAnsi="Times New Roman" w:cs="Times New Roman"/>
          <w:color w:val="000000"/>
          <w:spacing w:val="4"/>
        </w:rPr>
        <w:t xml:space="preserve">   </w:t>
      </w:r>
      <w:r w:rsidRPr="002427A0">
        <w:rPr>
          <w:rFonts w:ascii="Times New Roman" w:eastAsia="Arial" w:hAnsi="Times New Roman" w:cs="Times New Roman"/>
          <w:color w:val="000000"/>
          <w:spacing w:val="40"/>
        </w:rPr>
        <w:t>f</w:t>
      </w:r>
      <w:r w:rsidRPr="002427A0">
        <w:rPr>
          <w:rFonts w:ascii="Times New Roman" w:eastAsia="Arial" w:hAnsi="Times New Roman" w:cs="Times New Roman"/>
          <w:color w:val="000000"/>
          <w:spacing w:val="15"/>
          <w:w w:val="92"/>
        </w:rPr>
        <w:t>a</w:t>
      </w:r>
      <w:r w:rsidRPr="002427A0">
        <w:rPr>
          <w:rFonts w:ascii="Times New Roman" w:eastAsia="Arial" w:hAnsi="Times New Roman" w:cs="Times New Roman"/>
          <w:color w:val="000000"/>
          <w:spacing w:val="15"/>
          <w:w w:val="102"/>
        </w:rPr>
        <w:t>m</w:t>
      </w:r>
      <w:r w:rsidRPr="002427A0">
        <w:rPr>
          <w:rFonts w:ascii="Times New Roman" w:eastAsia="Arial" w:hAnsi="Times New Roman" w:cs="Times New Roman"/>
          <w:color w:val="000000"/>
          <w:spacing w:val="15"/>
        </w:rPr>
        <w:t>i</w:t>
      </w:r>
      <w:r w:rsidRPr="002427A0">
        <w:rPr>
          <w:rFonts w:ascii="Times New Roman" w:eastAsia="Arial" w:hAnsi="Times New Roman" w:cs="Times New Roman"/>
          <w:color w:val="000000"/>
          <w:spacing w:val="21"/>
        </w:rPr>
        <w:t>l</w:t>
      </w:r>
      <w:r w:rsidRPr="002427A0">
        <w:rPr>
          <w:rFonts w:ascii="Times New Roman" w:eastAsia="Arial" w:hAnsi="Times New Roman" w:cs="Times New Roman"/>
          <w:color w:val="000000"/>
          <w:spacing w:val="15"/>
          <w:w w:val="95"/>
        </w:rPr>
        <w:t>y</w:t>
      </w:r>
      <w:r>
        <w:rPr>
          <w:rFonts w:ascii="Times New Roman" w:eastAsia="Arial" w:hAnsi="Times New Roman" w:cs="Times New Roman"/>
          <w:color w:val="000000"/>
          <w:spacing w:val="15"/>
          <w:w w:val="95"/>
        </w:rPr>
        <w:t xml:space="preserve">: </w:t>
      </w:r>
      <w:r w:rsidRPr="00A9088F">
        <w:rPr>
          <w:rFonts w:ascii="Times New Roman" w:hAnsi="Times New Roman" w:cs="Times New Roman"/>
          <w:noProof/>
          <w:lang w:val="en-IN" w:eastAsia="en-IN" w:bidi="ar-SA"/>
        </w:rPr>
        <mc:AlternateContent>
          <mc:Choice Requires="wps">
            <w:drawing>
              <wp:anchor distT="0" distB="0" distL="0" distR="0" simplePos="0" relativeHeight="251746816" behindDoc="1" locked="0" layoutInCell="0" allowOverlap="1" wp14:anchorId="1773C40A" wp14:editId="4F34684F">
                <wp:simplePos x="0" y="0"/>
                <wp:positionH relativeFrom="page">
                  <wp:posOffset>4237837</wp:posOffset>
                </wp:positionH>
                <wp:positionV relativeFrom="paragraph">
                  <wp:posOffset>135423</wp:posOffset>
                </wp:positionV>
                <wp:extent cx="44602" cy="0"/>
                <wp:effectExtent l="0" t="0" r="0" b="0"/>
                <wp:wrapNone/>
                <wp:docPr id="82" name="drawingObject3"/>
                <wp:cNvGraphicFramePr/>
                <a:graphic xmlns:a="http://schemas.openxmlformats.org/drawingml/2006/main">
                  <a:graphicData uri="http://schemas.microsoft.com/office/word/2010/wordprocessingShape">
                    <wps:wsp>
                      <wps:cNvSpPr/>
                      <wps:spPr>
                        <a:xfrm>
                          <a:off x="0" y="0"/>
                          <a:ext cx="44602" cy="0"/>
                        </a:xfrm>
                        <a:custGeom>
                          <a:avLst/>
                          <a:gdLst/>
                          <a:ahLst/>
                          <a:cxnLst/>
                          <a:rect l="0" t="0" r="0" b="0"/>
                          <a:pathLst>
                            <a:path w="44602">
                              <a:moveTo>
                                <a:pt x="0" y="0"/>
                              </a:moveTo>
                              <a:lnTo>
                                <a:pt x="44602" y="0"/>
                              </a:lnTo>
                            </a:path>
                          </a:pathLst>
                        </a:custGeom>
                        <a:noFill/>
                        <a:ln w="5054">
                          <a:solidFill>
                            <a:srgbClr val="000000"/>
                          </a:solidFill>
                        </a:ln>
                      </wps:spPr>
                      <wps:bodyPr vertOverflow="overflow" horzOverflow="overflow" vert="horz" anchor="t"/>
                    </wps:wsp>
                  </a:graphicData>
                </a:graphic>
              </wp:anchor>
            </w:drawing>
          </mc:Choice>
          <mc:Fallback>
            <w:pict>
              <v:shape w14:anchorId="67768E7E" id="drawingObject3" o:spid="_x0000_s1026" style="position:absolute;margin-left:333.7pt;margin-top:10.65pt;width:3.5pt;height:0;z-index:-251569664;visibility:visible;mso-wrap-style:square;mso-wrap-distance-left:0;mso-wrap-distance-top:0;mso-wrap-distance-right:0;mso-wrap-distance-bottom:0;mso-position-horizontal:absolute;mso-position-horizontal-relative:page;mso-position-vertical:absolute;mso-position-vertical-relative:text;v-text-anchor:top" coordsize="44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" o:allowincell="f" path="m,l44602,e" filled="f" strokeweight=".14039mm">
                <v:path arrowok="t" textboxrect="0,0,44602,0"/>
                <w10:wrap anchorx="page"/>
              </v:shape>
            </w:pict>
          </mc:Fallback>
        </mc:AlternateContent>
      </w:r>
      <w:r w:rsidRPr="00A9088F">
        <w:rPr>
          <w:rFonts w:ascii="Times New Roman" w:eastAsia="Arial" w:hAnsi="Times New Roman" w:cs="Times New Roman"/>
          <w:color w:val="000000"/>
          <w:spacing w:val="41"/>
        </w:rPr>
        <w: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4"/>
          <w:w w:val="115"/>
        </w:rPr>
        <w:t>T</w:t>
      </w:r>
      <w:r w:rsidRPr="00A9088F">
        <w:rPr>
          <w:rFonts w:ascii="Times New Roman" w:eastAsia="Arial" w:hAnsi="Times New Roman" w:cs="Times New Roman"/>
          <w:color w:val="000000"/>
          <w:spacing w:val="-4"/>
          <w:w w:val="97"/>
        </w:rPr>
        <w:t>h</w:t>
      </w:r>
      <w:r w:rsidRPr="00A9088F">
        <w:rPr>
          <w:rFonts w:ascii="Times New Roman" w:eastAsia="Arial" w:hAnsi="Times New Roman" w:cs="Times New Roman"/>
          <w:color w:val="000000"/>
          <w:spacing w:val="-4"/>
        </w:rPr>
        <w:t>is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4"/>
        </w:rPr>
        <w:t>eit</w:t>
      </w:r>
      <w:r w:rsidRPr="00A9088F">
        <w:rPr>
          <w:rFonts w:ascii="Times New Roman" w:eastAsia="Arial" w:hAnsi="Times New Roman" w:cs="Times New Roman"/>
          <w:color w:val="000000"/>
          <w:spacing w:val="-4"/>
          <w:w w:val="97"/>
        </w:rPr>
        <w:t>h</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110"/>
        </w:rPr>
        <w:t>A</w:t>
      </w:r>
      <w:r w:rsidRPr="00A9088F">
        <w:rPr>
          <w:rFonts w:ascii="Times New Roman" w:eastAsia="Arial" w:hAnsi="Times New Roman" w:cs="Times New Roman"/>
          <w:color w:val="000000"/>
          <w:w w:val="104"/>
        </w:rPr>
        <w:t>F</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5"/>
          <w:w w:val="101"/>
        </w:rPr>
        <w:t>UN</w:t>
      </w:r>
      <w:r w:rsidRPr="00A9088F">
        <w:rPr>
          <w:rFonts w:ascii="Times New Roman" w:eastAsia="Arial" w:hAnsi="Times New Roman" w:cs="Times New Roman"/>
          <w:color w:val="000000"/>
          <w:spacing w:val="5"/>
        </w:rPr>
        <w:t>I</w:t>
      </w:r>
      <w:r w:rsidRPr="00A9088F">
        <w:rPr>
          <w:rFonts w:ascii="Times New Roman" w:eastAsia="Arial" w:hAnsi="Times New Roman" w:cs="Times New Roman"/>
          <w:color w:val="000000"/>
          <w:spacing w:val="5"/>
          <w:w w:val="110"/>
        </w:rPr>
        <w:t>X</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w w:val="110"/>
        </w:rPr>
        <w:t>A</w:t>
      </w:r>
      <w:r w:rsidRPr="00A9088F">
        <w:rPr>
          <w:rFonts w:ascii="Times New Roman" w:eastAsia="Arial" w:hAnsi="Times New Roman" w:cs="Times New Roman"/>
          <w:color w:val="000000"/>
          <w:spacing w:val="14"/>
          <w:w w:val="104"/>
        </w:rPr>
        <w:t>F</w:t>
      </w:r>
      <w:r w:rsidRPr="00A9088F">
        <w:rPr>
          <w:rFonts w:ascii="Times New Roman" w:eastAsia="Arial" w:hAnsi="Times New Roman" w:cs="Times New Roman"/>
          <w:strike/>
          <w:color w:val="000000"/>
          <w:spacing w:val="3"/>
        </w:rPr>
        <w:t xml:space="preserve"> </w:t>
      </w:r>
      <w:r w:rsidRPr="00A9088F">
        <w:rPr>
          <w:rFonts w:ascii="Times New Roman" w:eastAsia="Arial" w:hAnsi="Times New Roman" w:cs="Times New Roman"/>
          <w:strike/>
          <w:color w:val="000000"/>
          <w:spacing w:val="4"/>
        </w:rPr>
        <w:t>I</w:t>
      </w:r>
      <w:r w:rsidRPr="00A9088F">
        <w:rPr>
          <w:rFonts w:ascii="Times New Roman" w:eastAsia="Arial" w:hAnsi="Times New Roman" w:cs="Times New Roman"/>
          <w:color w:val="000000"/>
          <w:spacing w:val="4"/>
          <w:w w:val="101"/>
        </w:rPr>
        <w:t>N</w:t>
      </w:r>
      <w:r w:rsidRPr="00A9088F">
        <w:rPr>
          <w:rFonts w:ascii="Times New Roman" w:eastAsia="Arial" w:hAnsi="Times New Roman" w:cs="Times New Roman"/>
          <w:color w:val="000000"/>
          <w:spacing w:val="4"/>
          <w:w w:val="99"/>
        </w:rPr>
        <w:t>E</w:t>
      </w:r>
      <w:r w:rsidRPr="00A9088F">
        <w:rPr>
          <w:rFonts w:ascii="Times New Roman" w:eastAsia="Arial" w:hAnsi="Times New Roman" w:cs="Times New Roman"/>
          <w:color w:val="000000"/>
          <w:spacing w:val="4"/>
          <w:w w:val="115"/>
        </w:rPr>
        <w:t>T</w:t>
      </w:r>
      <w:r w:rsidRPr="00A9088F">
        <w:rPr>
          <w:rFonts w:ascii="Times New Roman" w:eastAsia="Arial" w:hAnsi="Times New Roman" w:cs="Times New Roman"/>
          <w:color w:val="000000"/>
          <w:spacing w:val="4"/>
          <w:w w:val="98"/>
        </w:rPr>
        <w:t>.</w:t>
      </w:r>
    </w:p>
    <w:p w:rsidR="00BC0A7F" w:rsidRPr="002427A0" w:rsidRDefault="00BC0A7F" w:rsidP="00BC0A7F">
      <w:pPr>
        <w:spacing w:line="222" w:lineRule="exact"/>
        <w:ind w:left="2660" w:right="-20"/>
        <w:rPr>
          <w:rFonts w:ascii="Times New Roman" w:eastAsia="Arial" w:hAnsi="Times New Roman" w:cs="Times New Roman"/>
          <w:color w:val="000000"/>
          <w:spacing w:val="15"/>
          <w:w w:val="95"/>
        </w:rPr>
      </w:pPr>
    </w:p>
    <w:p w:rsidR="00BC0A7F" w:rsidRPr="00A9088F" w:rsidRDefault="00BC0A7F" w:rsidP="00BC0A7F">
      <w:pPr>
        <w:spacing w:line="233" w:lineRule="auto"/>
        <w:ind w:left="1440" w:right="-20"/>
        <w:rPr>
          <w:rFonts w:ascii="Times New Roman" w:eastAsia="Arial" w:hAnsi="Times New Roman" w:cs="Times New Roman"/>
          <w:color w:val="000000"/>
          <w:w w:val="98"/>
        </w:rPr>
      </w:pPr>
      <w:r w:rsidRPr="002427A0">
        <w:rPr>
          <w:rFonts w:ascii="Times New Roman" w:eastAsia="Arial" w:hAnsi="Times New Roman" w:cs="Times New Roman"/>
          <w:color w:val="000000"/>
          <w:spacing w:val="3"/>
          <w:w w:val="92"/>
        </w:rPr>
        <w:t>s</w:t>
      </w:r>
      <w:r w:rsidRPr="002427A0">
        <w:rPr>
          <w:rFonts w:ascii="Times New Roman" w:eastAsia="Arial" w:hAnsi="Times New Roman" w:cs="Times New Roman"/>
          <w:color w:val="000000"/>
          <w:spacing w:val="3"/>
          <w:w w:val="84"/>
        </w:rPr>
        <w:t>oc</w:t>
      </w:r>
      <w:r w:rsidRPr="002427A0">
        <w:rPr>
          <w:rFonts w:ascii="Times New Roman" w:eastAsia="Arial" w:hAnsi="Times New Roman" w:cs="Times New Roman"/>
          <w:color w:val="000000"/>
          <w:spacing w:val="11"/>
          <w:w w:val="101"/>
        </w:rPr>
        <w:t>k</w:t>
      </w:r>
      <w:r w:rsidRPr="002427A0">
        <w:rPr>
          <w:rFonts w:ascii="Times New Roman" w:eastAsia="Arial" w:hAnsi="Times New Roman" w:cs="Times New Roman"/>
          <w:color w:val="000000"/>
          <w:spacing w:val="3"/>
          <w:w w:val="81"/>
        </w:rPr>
        <w:t>e</w:t>
      </w:r>
      <w:r w:rsidRPr="002427A0">
        <w:rPr>
          <w:rFonts w:ascii="Times New Roman" w:eastAsia="Arial" w:hAnsi="Times New Roman" w:cs="Times New Roman"/>
          <w:color w:val="000000"/>
          <w:spacing w:val="17"/>
        </w:rPr>
        <w:t>t</w:t>
      </w:r>
      <w:r w:rsidRPr="002427A0">
        <w:rPr>
          <w:rFonts w:ascii="Times New Roman" w:eastAsia="Arial" w:hAnsi="Times New Roman" w:cs="Times New Roman"/>
          <w:color w:val="000000"/>
          <w:spacing w:val="4"/>
        </w:rPr>
        <w:t xml:space="preserve"> t</w:t>
      </w:r>
      <w:r w:rsidRPr="002427A0">
        <w:rPr>
          <w:rFonts w:ascii="Times New Roman" w:eastAsia="Arial" w:hAnsi="Times New Roman" w:cs="Times New Roman"/>
          <w:color w:val="000000"/>
          <w:spacing w:val="13"/>
          <w:w w:val="95"/>
        </w:rPr>
        <w:t>y</w:t>
      </w:r>
      <w:r w:rsidRPr="002427A0">
        <w:rPr>
          <w:rFonts w:ascii="Times New Roman" w:eastAsia="Arial" w:hAnsi="Times New Roman" w:cs="Times New Roman"/>
          <w:color w:val="000000"/>
          <w:spacing w:val="4"/>
          <w:w w:val="88"/>
        </w:rPr>
        <w:t>p</w:t>
      </w:r>
      <w:r w:rsidRPr="002427A0">
        <w:rPr>
          <w:rFonts w:ascii="Times New Roman" w:eastAsia="Arial" w:hAnsi="Times New Roman" w:cs="Times New Roman"/>
          <w:color w:val="000000"/>
          <w:spacing w:val="4"/>
          <w:w w:val="81"/>
        </w:rPr>
        <w:t>e</w:t>
      </w:r>
      <w:r>
        <w:rPr>
          <w:rFonts w:ascii="Times New Roman" w:eastAsia="Arial" w:hAnsi="Times New Roman" w:cs="Times New Roman"/>
          <w:color w:val="000000"/>
          <w:spacing w:val="4"/>
          <w:w w:val="81"/>
        </w:rPr>
        <w:t xml:space="preserve"> </w:t>
      </w:r>
      <w:r w:rsidRPr="00A9088F">
        <w:rPr>
          <w:rFonts w:ascii="Times New Roman" w:hAnsi="Times New Roman" w:cs="Times New Roman"/>
          <w:noProof/>
          <w:lang w:val="en-IN" w:eastAsia="en-IN" w:bidi="ar-SA"/>
        </w:rPr>
        <mc:AlternateContent>
          <mc:Choice Requires="wps">
            <w:drawing>
              <wp:anchor distT="0" distB="0" distL="0" distR="0" simplePos="0" relativeHeight="251747840" behindDoc="1" locked="0" layoutInCell="0" allowOverlap="1" wp14:anchorId="28926CC7" wp14:editId="1463CC1D">
                <wp:simplePos x="0" y="0"/>
                <wp:positionH relativeFrom="page">
                  <wp:posOffset>5804674</wp:posOffset>
                </wp:positionH>
                <wp:positionV relativeFrom="paragraph">
                  <wp:posOffset>135423</wp:posOffset>
                </wp:positionV>
                <wp:extent cx="44602" cy="0"/>
                <wp:effectExtent l="0" t="0" r="0" b="0"/>
                <wp:wrapNone/>
                <wp:docPr id="83" name="drawingObject4"/>
                <wp:cNvGraphicFramePr/>
                <a:graphic xmlns:a="http://schemas.openxmlformats.org/drawingml/2006/main">
                  <a:graphicData uri="http://schemas.microsoft.com/office/word/2010/wordprocessingShape">
                    <wps:wsp>
                      <wps:cNvSpPr/>
                      <wps:spPr>
                        <a:xfrm>
                          <a:off x="0" y="0"/>
                          <a:ext cx="44602" cy="0"/>
                        </a:xfrm>
                        <a:custGeom>
                          <a:avLst/>
                          <a:gdLst/>
                          <a:ahLst/>
                          <a:cxnLst/>
                          <a:rect l="0" t="0" r="0" b="0"/>
                          <a:pathLst>
                            <a:path w="44602">
                              <a:moveTo>
                                <a:pt x="0" y="0"/>
                              </a:moveTo>
                              <a:lnTo>
                                <a:pt x="44602" y="0"/>
                              </a:lnTo>
                            </a:path>
                          </a:pathLst>
                        </a:custGeom>
                        <a:noFill/>
                        <a:ln w="5054">
                          <a:solidFill>
                            <a:srgbClr val="000000"/>
                          </a:solidFill>
                        </a:ln>
                      </wps:spPr>
                      <wps:bodyPr vertOverflow="overflow" horzOverflow="overflow" vert="horz" anchor="t"/>
                    </wps:wsp>
                  </a:graphicData>
                </a:graphic>
              </wp:anchor>
            </w:drawing>
          </mc:Choice>
          <mc:Fallback>
            <w:pict>
              <v:shape w14:anchorId="09C15530" id="drawingObject4" o:spid="_x0000_s1026" style="position:absolute;margin-left:457.05pt;margin-top:10.65pt;width:3.5pt;height:0;z-index:-251568640;visibility:visible;mso-wrap-style:square;mso-wrap-distance-left:0;mso-wrap-distance-top:0;mso-wrap-distance-right:0;mso-wrap-distance-bottom:0;mso-position-horizontal:absolute;mso-position-horizontal-relative:page;mso-position-vertical:absolute;mso-position-vertical-relative:text;v-text-anchor:top" coordsize="44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" o:allowincell="f" path="m,l44602,e" filled="f" strokeweight=".14039mm">
                <v:path arrowok="t" textboxrect="0,0,44602,0"/>
                <w10:wrap anchorx="page"/>
              </v:shape>
            </w:pict>
          </mc:Fallback>
        </mc:AlternateContent>
      </w:r>
      <w:r w:rsidRPr="00A9088F">
        <w:rPr>
          <w:rFonts w:ascii="Times New Roman" w:eastAsia="Arial" w:hAnsi="Times New Roman" w:cs="Times New Roman"/>
          <w:color w:val="000000"/>
          <w:spacing w:val="41"/>
        </w:rPr>
        <w: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4"/>
          <w:w w:val="115"/>
        </w:rPr>
        <w:t>T</w:t>
      </w:r>
      <w:r w:rsidRPr="00A9088F">
        <w:rPr>
          <w:rFonts w:ascii="Times New Roman" w:eastAsia="Arial" w:hAnsi="Times New Roman" w:cs="Times New Roman"/>
          <w:color w:val="000000"/>
          <w:spacing w:val="-4"/>
          <w:w w:val="97"/>
        </w:rPr>
        <w:t>h</w:t>
      </w:r>
      <w:r w:rsidRPr="00A9088F">
        <w:rPr>
          <w:rFonts w:ascii="Times New Roman" w:eastAsia="Arial" w:hAnsi="Times New Roman" w:cs="Times New Roman"/>
          <w:color w:val="000000"/>
          <w:spacing w:val="-4"/>
        </w:rPr>
        <w:t>is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4"/>
        </w:rPr>
        <w:t>eit</w:t>
      </w:r>
      <w:r w:rsidRPr="00A9088F">
        <w:rPr>
          <w:rFonts w:ascii="Times New Roman" w:eastAsia="Arial" w:hAnsi="Times New Roman" w:cs="Times New Roman"/>
          <w:color w:val="000000"/>
          <w:spacing w:val="-4"/>
          <w:w w:val="97"/>
        </w:rPr>
        <w:t>h</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81"/>
        </w:rPr>
        <w:t>S</w:t>
      </w:r>
      <w:r w:rsidRPr="00A9088F">
        <w:rPr>
          <w:rFonts w:ascii="Times New Roman" w:eastAsia="Arial" w:hAnsi="Times New Roman" w:cs="Times New Roman"/>
          <w:color w:val="000000"/>
          <w:w w:val="97"/>
        </w:rPr>
        <w:t>O</w:t>
      </w:r>
      <w:r w:rsidRPr="00A9088F">
        <w:rPr>
          <w:rFonts w:ascii="Times New Roman" w:eastAsia="Arial" w:hAnsi="Times New Roman" w:cs="Times New Roman"/>
          <w:color w:val="000000"/>
          <w:w w:val="98"/>
        </w:rPr>
        <w:t>C</w:t>
      </w:r>
      <w:r w:rsidRPr="00A9088F">
        <w:rPr>
          <w:rFonts w:ascii="Times New Roman" w:eastAsia="Arial" w:hAnsi="Times New Roman" w:cs="Times New Roman"/>
          <w:color w:val="000000"/>
          <w:spacing w:val="15"/>
          <w:w w:val="114"/>
        </w:rPr>
        <w:t>K</w:t>
      </w:r>
      <w:r w:rsidRPr="00A9088F">
        <w:rPr>
          <w:rFonts w:ascii="Times New Roman" w:eastAsia="Arial" w:hAnsi="Times New Roman" w:cs="Times New Roman"/>
          <w:strike/>
          <w:color w:val="000000"/>
          <w:spacing w:val="3"/>
        </w:rPr>
        <w:t xml:space="preserve"> </w:t>
      </w:r>
      <w:r w:rsidRPr="00A9088F">
        <w:rPr>
          <w:rFonts w:ascii="Times New Roman" w:eastAsia="Arial" w:hAnsi="Times New Roman" w:cs="Times New Roman"/>
          <w:strike/>
          <w:color w:val="000000"/>
          <w:w w:val="81"/>
        </w:rPr>
        <w:t>S</w:t>
      </w:r>
      <w:r w:rsidRPr="00A9088F">
        <w:rPr>
          <w:rFonts w:ascii="Times New Roman" w:eastAsia="Arial" w:hAnsi="Times New Roman" w:cs="Times New Roman"/>
          <w:color w:val="000000"/>
          <w:w w:val="115"/>
        </w:rPr>
        <w:t>T</w:t>
      </w:r>
      <w:r w:rsidRPr="00A9088F">
        <w:rPr>
          <w:rFonts w:ascii="Times New Roman" w:eastAsia="Arial" w:hAnsi="Times New Roman" w:cs="Times New Roman"/>
          <w:color w:val="000000"/>
          <w:w w:val="99"/>
        </w:rPr>
        <w:t>RE</w:t>
      </w:r>
      <w:r w:rsidRPr="00A9088F">
        <w:rPr>
          <w:rFonts w:ascii="Times New Roman" w:eastAsia="Arial" w:hAnsi="Times New Roman" w:cs="Times New Roman"/>
          <w:color w:val="000000"/>
          <w:w w:val="110"/>
        </w:rPr>
        <w:t>A</w:t>
      </w:r>
      <w:r w:rsidRPr="00A9088F">
        <w:rPr>
          <w:rFonts w:ascii="Times New Roman" w:eastAsia="Arial" w:hAnsi="Times New Roman" w:cs="Times New Roman"/>
          <w:color w:val="000000"/>
          <w:w w:val="107"/>
        </w:rPr>
        <w:t>M</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81"/>
        </w:rPr>
        <w:t>S</w:t>
      </w:r>
      <w:r w:rsidRPr="00A9088F">
        <w:rPr>
          <w:rFonts w:ascii="Times New Roman" w:eastAsia="Arial" w:hAnsi="Times New Roman" w:cs="Times New Roman"/>
          <w:color w:val="000000"/>
          <w:w w:val="97"/>
        </w:rPr>
        <w:t>O</w:t>
      </w:r>
      <w:r w:rsidRPr="00A9088F">
        <w:rPr>
          <w:rFonts w:ascii="Times New Roman" w:eastAsia="Arial" w:hAnsi="Times New Roman" w:cs="Times New Roman"/>
          <w:color w:val="000000"/>
          <w:w w:val="98"/>
        </w:rPr>
        <w:t>C</w:t>
      </w:r>
      <w:r w:rsidRPr="00A9088F">
        <w:rPr>
          <w:rFonts w:ascii="Times New Roman" w:eastAsia="Arial" w:hAnsi="Times New Roman" w:cs="Times New Roman"/>
          <w:color w:val="000000"/>
          <w:w w:val="114"/>
        </w:rPr>
        <w:t>K</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w w:val="103"/>
        </w:rPr>
        <w:t>D</w:t>
      </w:r>
      <w:r w:rsidRPr="00A9088F">
        <w:rPr>
          <w:rFonts w:ascii="Times New Roman" w:eastAsia="Arial" w:hAnsi="Times New Roman" w:cs="Times New Roman"/>
          <w:color w:val="000000"/>
          <w:w w:val="98"/>
        </w:rPr>
        <w:t>G</w:t>
      </w:r>
      <w:r w:rsidRPr="00A9088F">
        <w:rPr>
          <w:rFonts w:ascii="Times New Roman" w:eastAsia="Arial" w:hAnsi="Times New Roman" w:cs="Times New Roman"/>
          <w:color w:val="000000"/>
          <w:w w:val="99"/>
        </w:rPr>
        <w:t>R</w:t>
      </w:r>
      <w:r w:rsidRPr="00A9088F">
        <w:rPr>
          <w:rFonts w:ascii="Times New Roman" w:eastAsia="Arial" w:hAnsi="Times New Roman" w:cs="Times New Roman"/>
          <w:color w:val="000000"/>
          <w:w w:val="110"/>
        </w:rPr>
        <w:t>A</w:t>
      </w:r>
      <w:r w:rsidRPr="00A9088F">
        <w:rPr>
          <w:rFonts w:ascii="Times New Roman" w:eastAsia="Arial" w:hAnsi="Times New Roman" w:cs="Times New Roman"/>
          <w:color w:val="000000"/>
          <w:w w:val="107"/>
        </w:rPr>
        <w:t>M</w:t>
      </w:r>
      <w:r w:rsidRPr="00A9088F">
        <w:rPr>
          <w:rFonts w:ascii="Times New Roman" w:eastAsia="Arial" w:hAnsi="Times New Roman" w:cs="Times New Roman"/>
          <w:color w:val="000000"/>
          <w:w w:val="98"/>
        </w:rPr>
        <w:t>.</w:t>
      </w:r>
    </w:p>
    <w:p w:rsidR="00BC0A7F" w:rsidRPr="002427A0" w:rsidRDefault="00BC0A7F" w:rsidP="00BC0A7F">
      <w:pPr>
        <w:spacing w:before="20" w:line="233" w:lineRule="auto"/>
        <w:ind w:left="2660" w:right="-20"/>
        <w:rPr>
          <w:rFonts w:ascii="Times New Roman" w:eastAsia="Arial" w:hAnsi="Times New Roman" w:cs="Times New Roman"/>
          <w:color w:val="000000"/>
          <w:spacing w:val="4"/>
          <w:w w:val="81"/>
        </w:rPr>
      </w:pPr>
    </w:p>
    <w:p w:rsidR="00BC0A7F" w:rsidRPr="00A9088F" w:rsidRDefault="00BC0A7F" w:rsidP="00BC0A7F">
      <w:pPr>
        <w:tabs>
          <w:tab w:val="left" w:pos="2936"/>
        </w:tabs>
        <w:spacing w:before="20" w:line="237" w:lineRule="auto"/>
        <w:ind w:left="1440" w:right="90"/>
        <w:rPr>
          <w:rFonts w:ascii="Times New Roman" w:eastAsia="Arial" w:hAnsi="Times New Roman" w:cs="Times New Roman"/>
          <w:color w:val="000000"/>
          <w:spacing w:val="-5"/>
          <w:w w:val="98"/>
        </w:rPr>
      </w:pPr>
      <w:r w:rsidRPr="00A9088F">
        <w:rPr>
          <w:rFonts w:ascii="Times New Roman" w:eastAsia="Arial" w:hAnsi="Times New Roman" w:cs="Times New Roman"/>
          <w:color w:val="000000"/>
          <w:spacing w:val="7"/>
          <w:w w:val="88"/>
        </w:rPr>
        <w:t>p</w:t>
      </w:r>
      <w:r w:rsidRPr="00A9088F">
        <w:rPr>
          <w:rFonts w:ascii="Times New Roman" w:eastAsia="Arial" w:hAnsi="Times New Roman" w:cs="Times New Roman"/>
          <w:color w:val="000000"/>
          <w:spacing w:val="13"/>
        </w:rPr>
        <w:t>r</w:t>
      </w:r>
      <w:r w:rsidRPr="00A9088F">
        <w:rPr>
          <w:rFonts w:ascii="Times New Roman" w:eastAsia="Arial" w:hAnsi="Times New Roman" w:cs="Times New Roman"/>
          <w:color w:val="000000"/>
          <w:spacing w:val="7"/>
          <w:w w:val="84"/>
        </w:rPr>
        <w:t>o</w:t>
      </w:r>
      <w:r w:rsidRPr="00A9088F">
        <w:rPr>
          <w:rFonts w:ascii="Times New Roman" w:eastAsia="Arial" w:hAnsi="Times New Roman" w:cs="Times New Roman"/>
          <w:color w:val="000000"/>
          <w:spacing w:val="7"/>
        </w:rPr>
        <w:t>t</w:t>
      </w:r>
      <w:r w:rsidRPr="00A9088F">
        <w:rPr>
          <w:rFonts w:ascii="Times New Roman" w:eastAsia="Arial" w:hAnsi="Times New Roman" w:cs="Times New Roman"/>
          <w:color w:val="000000"/>
          <w:spacing w:val="7"/>
          <w:w w:val="84"/>
        </w:rPr>
        <w:t>oco</w:t>
      </w:r>
      <w:r w:rsidRPr="00A9088F">
        <w:rPr>
          <w:rFonts w:ascii="Times New Roman" w:eastAsia="Arial" w:hAnsi="Times New Roman" w:cs="Times New Roman"/>
          <w:color w:val="000000"/>
          <w:spacing w:val="7"/>
        </w:rPr>
        <w:t>l</w:t>
      </w:r>
      <w:r w:rsidRPr="00A9088F">
        <w:rPr>
          <w:rFonts w:ascii="Times New Roman" w:eastAsia="Arial" w:hAnsi="Times New Roman" w:cs="Times New Roman"/>
          <w:color w:val="000000"/>
          <w:spacing w:val="5"/>
        </w:rPr>
        <w:t>=</w:t>
      </w:r>
      <w:r w:rsidRPr="00A9088F">
        <w:rPr>
          <w:rFonts w:ascii="Times New Roman" w:eastAsia="Arial" w:hAnsi="Times New Roman" w:cs="Times New Roman"/>
          <w:color w:val="000000"/>
          <w:spacing w:val="5"/>
          <w:w w:val="115"/>
        </w:rPr>
        <w:t>T</w:t>
      </w:r>
      <w:r w:rsidRPr="00A9088F">
        <w:rPr>
          <w:rFonts w:ascii="Times New Roman" w:eastAsia="Arial" w:hAnsi="Times New Roman" w:cs="Times New Roman"/>
          <w:color w:val="000000"/>
          <w:spacing w:val="5"/>
          <w:w w:val="97"/>
        </w:rPr>
        <w:t>h</w:t>
      </w:r>
      <w:r w:rsidRPr="00A9088F">
        <w:rPr>
          <w:rFonts w:ascii="Times New Roman" w:eastAsia="Arial" w:hAnsi="Times New Roman" w:cs="Times New Roman"/>
          <w:color w:val="000000"/>
          <w:spacing w:val="5"/>
        </w:rPr>
        <w:t>is</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rPr>
        <w:t>s</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rPr>
        <w:t>ll</w:t>
      </w:r>
      <w:r w:rsidRPr="00A9088F">
        <w:rPr>
          <w:rFonts w:ascii="Times New Roman" w:eastAsia="Arial" w:hAnsi="Times New Roman" w:cs="Times New Roman"/>
          <w:color w:val="000000"/>
          <w:spacing w:val="-1"/>
          <w:w w:val="103"/>
        </w:rPr>
        <w:t>y</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2"/>
        </w:rPr>
        <w:t>le</w:t>
      </w:r>
      <w:r w:rsidRPr="00A9088F">
        <w:rPr>
          <w:rFonts w:ascii="Times New Roman" w:eastAsia="Arial" w:hAnsi="Times New Roman" w:cs="Times New Roman"/>
          <w:color w:val="000000"/>
          <w:spacing w:val="2"/>
          <w:w w:val="107"/>
        </w:rPr>
        <w:t>f</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97"/>
        </w:rPr>
        <w:t>u</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98"/>
        </w:rPr>
        <w: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2"/>
          <w:w w:val="97"/>
        </w:rPr>
        <w:t>d</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2"/>
          <w:w w:val="107"/>
        </w:rPr>
        <w:t>f</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w w:val="97"/>
        </w:rPr>
        <w:t>u</w:t>
      </w:r>
      <w:r w:rsidRPr="00A9088F">
        <w:rPr>
          <w:rFonts w:ascii="Times New Roman" w:eastAsia="Arial" w:hAnsi="Times New Roman" w:cs="Times New Roman"/>
          <w:color w:val="000000"/>
          <w:spacing w:val="2"/>
        </w:rPr>
        <w:t>lti</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w w:val="88"/>
        </w:rPr>
        <w:t>g</w:t>
      </w:r>
      <w:r w:rsidRPr="00A9088F">
        <w:rPr>
          <w:rFonts w:ascii="Times New Roman" w:eastAsia="Arial" w:hAnsi="Times New Roman" w:cs="Times New Roman"/>
          <w:color w:val="000000"/>
          <w:spacing w:val="12"/>
        </w:rPr>
        <w:t xml:space="preserve"> 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88"/>
        </w:rPr>
        <w:t>0</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rPr>
        <w:t xml:space="preserve"> </w:t>
      </w:r>
    </w:p>
    <w:p w:rsidR="00BC0A7F" w:rsidRPr="00A9088F" w:rsidRDefault="00BC0A7F" w:rsidP="00BC0A7F">
      <w:pPr>
        <w:spacing w:after="15" w:line="200" w:lineRule="exact"/>
        <w:rPr>
          <w:rFonts w:ascii="Times New Roman" w:eastAsia="Arial" w:hAnsi="Times New Roman" w:cs="Times New Roman"/>
          <w:spacing w:val="-5"/>
          <w:w w:val="98"/>
        </w:rPr>
      </w:pPr>
    </w:p>
    <w:p w:rsidR="00BC0A7F" w:rsidRPr="00A9088F" w:rsidRDefault="00BC0A7F" w:rsidP="00BC0A7F">
      <w:pPr>
        <w:ind w:left="802" w:right="-20"/>
        <w:rPr>
          <w:rFonts w:ascii="Times New Roman" w:eastAsia="Arial" w:hAnsi="Times New Roman" w:cs="Times New Roman"/>
          <w:color w:val="000000"/>
          <w:spacing w:val="2"/>
          <w:w w:val="98"/>
        </w:rPr>
      </w:pPr>
      <w:r w:rsidRPr="00A9088F">
        <w:rPr>
          <w:rFonts w:ascii="Times New Roman" w:eastAsia="Arial" w:hAnsi="Times New Roman" w:cs="Times New Roman"/>
          <w:color w:val="000000"/>
          <w:w w:val="88"/>
        </w:rPr>
        <w:t>2</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2"/>
          <w:w w:val="104"/>
        </w:rPr>
        <w:t>B</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97"/>
        </w:rPr>
        <w:t>nd</w:t>
      </w:r>
      <w:r w:rsidRPr="00A9088F">
        <w:rPr>
          <w:rFonts w:ascii="Times New Roman" w:eastAsia="Arial" w:hAnsi="Times New Roman" w:cs="Times New Roman"/>
          <w:color w:val="000000"/>
          <w:spacing w:val="2"/>
          <w:w w:val="98"/>
        </w:rPr>
        <w:t>:</w:t>
      </w:r>
    </w:p>
    <w:p w:rsidR="00BC0A7F" w:rsidRPr="00A9088F" w:rsidRDefault="00BC0A7F" w:rsidP="00BC0A7F">
      <w:pPr>
        <w:spacing w:after="71" w:line="240" w:lineRule="exact"/>
        <w:rPr>
          <w:rFonts w:ascii="Times New Roman" w:eastAsia="Arial" w:hAnsi="Times New Roman" w:cs="Times New Roman"/>
          <w:spacing w:val="2"/>
          <w:w w:val="98"/>
        </w:rPr>
      </w:pPr>
    </w:p>
    <w:p w:rsidR="00BC0A7F" w:rsidRPr="00A9088F" w:rsidRDefault="00BC0A7F" w:rsidP="00BC0A7F">
      <w:pPr>
        <w:ind w:left="1101" w:right="-20"/>
        <w:rPr>
          <w:rFonts w:ascii="Times New Roman" w:eastAsia="Arial" w:hAnsi="Times New Roman" w:cs="Times New Roman"/>
          <w:color w:val="000000"/>
          <w:spacing w:val="1"/>
        </w:rPr>
      </w:pPr>
      <w:r w:rsidRPr="00A9088F">
        <w:rPr>
          <w:rFonts w:ascii="Times New Roman" w:eastAsia="Arial" w:hAnsi="Times New Roman" w:cs="Times New Roman"/>
          <w:color w:val="000000"/>
          <w:spacing w:val="15"/>
        </w:rPr>
        <w:t>E</w:t>
      </w:r>
      <w:r w:rsidRPr="00A9088F">
        <w:rPr>
          <w:rFonts w:ascii="Times New Roman" w:eastAsia="Arial" w:hAnsi="Times New Roman" w:cs="Times New Roman"/>
          <w:color w:val="000000"/>
          <w:spacing w:val="15"/>
          <w:w w:val="102"/>
        </w:rPr>
        <w:t>x</w:t>
      </w:r>
      <w:r w:rsidRPr="00A9088F">
        <w:rPr>
          <w:rFonts w:ascii="Times New Roman" w:eastAsia="Arial" w:hAnsi="Times New Roman" w:cs="Times New Roman"/>
          <w:color w:val="000000"/>
          <w:spacing w:val="15"/>
        </w:rPr>
        <w:t>:</w:t>
      </w:r>
      <w:r w:rsidRPr="00A9088F">
        <w:rPr>
          <w:rFonts w:ascii="Times New Roman" w:eastAsia="Arial" w:hAnsi="Times New Roman" w:cs="Times New Roman"/>
          <w:color w:val="000000"/>
          <w:spacing w:val="15"/>
          <w:w w:val="102"/>
        </w:rPr>
        <w:t>s</w:t>
      </w:r>
      <w:r w:rsidRPr="00A9088F">
        <w:rPr>
          <w:rFonts w:ascii="Times New Roman" w:eastAsia="Arial" w:hAnsi="Times New Roman" w:cs="Times New Roman"/>
          <w:color w:val="000000"/>
          <w:spacing w:val="15"/>
          <w:w w:val="92"/>
        </w:rPr>
        <w:t>o</w:t>
      </w:r>
      <w:r w:rsidRPr="00A9088F">
        <w:rPr>
          <w:rFonts w:ascii="Times New Roman" w:eastAsia="Arial" w:hAnsi="Times New Roman" w:cs="Times New Roman"/>
          <w:color w:val="000000"/>
          <w:spacing w:val="15"/>
          <w:w w:val="102"/>
        </w:rPr>
        <w:t>ck</w:t>
      </w:r>
      <w:r w:rsidRPr="00A9088F">
        <w:rPr>
          <w:rFonts w:ascii="Times New Roman" w:eastAsia="Arial" w:hAnsi="Times New Roman" w:cs="Times New Roman"/>
          <w:color w:val="000000"/>
          <w:spacing w:val="15"/>
          <w:w w:val="92"/>
        </w:rPr>
        <w:t>e</w:t>
      </w:r>
      <w:r w:rsidRPr="00A9088F">
        <w:rPr>
          <w:rFonts w:ascii="Times New Roman" w:eastAsia="Arial" w:hAnsi="Times New Roman" w:cs="Times New Roman"/>
          <w:color w:val="000000"/>
          <w:spacing w:val="15"/>
        </w:rPr>
        <w:t>t.</w:t>
      </w:r>
      <w:r w:rsidRPr="00A9088F">
        <w:rPr>
          <w:rFonts w:ascii="Times New Roman" w:eastAsia="Arial" w:hAnsi="Times New Roman" w:cs="Times New Roman"/>
          <w:color w:val="000000"/>
          <w:spacing w:val="15"/>
          <w:w w:val="92"/>
        </w:rPr>
        <w:t>b</w:t>
      </w:r>
      <w:r w:rsidRPr="00A9088F">
        <w:rPr>
          <w:rFonts w:ascii="Times New Roman" w:eastAsia="Arial" w:hAnsi="Times New Roman" w:cs="Times New Roman"/>
          <w:color w:val="000000"/>
          <w:spacing w:val="15"/>
        </w:rPr>
        <w:t>i</w:t>
      </w:r>
      <w:r w:rsidRPr="00A9088F">
        <w:rPr>
          <w:rFonts w:ascii="Times New Roman" w:eastAsia="Arial" w:hAnsi="Times New Roman" w:cs="Times New Roman"/>
          <w:color w:val="000000"/>
          <w:spacing w:val="15"/>
          <w:w w:val="92"/>
        </w:rPr>
        <w:t>nd</w:t>
      </w:r>
      <w:r w:rsidRPr="00A9088F">
        <w:rPr>
          <w:rFonts w:ascii="Times New Roman" w:eastAsia="Arial" w:hAnsi="Times New Roman" w:cs="Times New Roman"/>
          <w:color w:val="000000"/>
          <w:spacing w:val="15"/>
        </w:rPr>
        <w:t>(IP</w:t>
      </w:r>
      <w:r w:rsidRPr="00A9088F">
        <w:rPr>
          <w:rFonts w:ascii="Times New Roman" w:eastAsia="Arial" w:hAnsi="Times New Roman" w:cs="Times New Roman"/>
          <w:color w:val="000000"/>
          <w:spacing w:val="15"/>
          <w:w w:val="92"/>
        </w:rPr>
        <w:t>add</w:t>
      </w:r>
      <w:r w:rsidRPr="00A9088F">
        <w:rPr>
          <w:rFonts w:ascii="Times New Roman" w:eastAsia="Arial" w:hAnsi="Times New Roman" w:cs="Times New Roman"/>
          <w:color w:val="000000"/>
          <w:spacing w:val="15"/>
        </w:rPr>
        <w:t>r</w:t>
      </w:r>
      <w:r w:rsidRPr="00A9088F">
        <w:rPr>
          <w:rFonts w:ascii="Times New Roman" w:eastAsia="Arial" w:hAnsi="Times New Roman" w:cs="Times New Roman"/>
          <w:color w:val="000000"/>
          <w:spacing w:val="15"/>
          <w:w w:val="92"/>
        </w:rPr>
        <w:t>e</w:t>
      </w:r>
      <w:r w:rsidRPr="00A9088F">
        <w:rPr>
          <w:rFonts w:ascii="Times New Roman" w:eastAsia="Arial" w:hAnsi="Times New Roman" w:cs="Times New Roman"/>
          <w:color w:val="000000"/>
          <w:spacing w:val="15"/>
          <w:w w:val="102"/>
        </w:rPr>
        <w:t>ss</w:t>
      </w:r>
      <w:r w:rsidRPr="00A9088F">
        <w:rPr>
          <w:rFonts w:ascii="Times New Roman" w:eastAsia="Arial" w:hAnsi="Times New Roman" w:cs="Times New Roman"/>
          <w:color w:val="000000"/>
          <w:spacing w:val="15"/>
        </w:rPr>
        <w:t>,P</w:t>
      </w:r>
      <w:r w:rsidRPr="00A9088F">
        <w:rPr>
          <w:rFonts w:ascii="Times New Roman" w:eastAsia="Arial" w:hAnsi="Times New Roman" w:cs="Times New Roman"/>
          <w:color w:val="000000"/>
          <w:spacing w:val="15"/>
          <w:w w:val="92"/>
        </w:rPr>
        <w:t>o</w:t>
      </w:r>
      <w:r w:rsidRPr="00A9088F">
        <w:rPr>
          <w:rFonts w:ascii="Times New Roman" w:eastAsia="Arial" w:hAnsi="Times New Roman" w:cs="Times New Roman"/>
          <w:color w:val="000000"/>
          <w:spacing w:val="15"/>
        </w:rPr>
        <w:t>rt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
          <w:w w:val="92"/>
        </w:rPr>
        <w:t>nu</w:t>
      </w:r>
      <w:r w:rsidRPr="00A9088F">
        <w:rPr>
          <w:rFonts w:ascii="Times New Roman" w:eastAsia="Arial" w:hAnsi="Times New Roman" w:cs="Times New Roman"/>
          <w:color w:val="000000"/>
          <w:spacing w:val="1"/>
        </w:rPr>
        <w:t>m</w:t>
      </w:r>
      <w:r w:rsidRPr="00A9088F">
        <w:rPr>
          <w:rFonts w:ascii="Times New Roman" w:eastAsia="Arial" w:hAnsi="Times New Roman" w:cs="Times New Roman"/>
          <w:color w:val="000000"/>
          <w:spacing w:val="1"/>
          <w:w w:val="92"/>
        </w:rPr>
        <w:t>be</w:t>
      </w:r>
      <w:r w:rsidRPr="00A9088F">
        <w:rPr>
          <w:rFonts w:ascii="Times New Roman" w:eastAsia="Arial" w:hAnsi="Times New Roman" w:cs="Times New Roman"/>
          <w:color w:val="000000"/>
          <w:spacing w:val="1"/>
        </w:rPr>
        <w:t>r)</w:t>
      </w:r>
    </w:p>
    <w:p w:rsidR="00BC0A7F" w:rsidRPr="00A9088F" w:rsidRDefault="00BC0A7F" w:rsidP="00BC0A7F">
      <w:pPr>
        <w:spacing w:after="71" w:line="240" w:lineRule="exact"/>
        <w:rPr>
          <w:rFonts w:ascii="Times New Roman" w:eastAsia="Arial" w:hAnsi="Times New Roman" w:cs="Times New Roman"/>
          <w:spacing w:val="1"/>
        </w:rPr>
      </w:pPr>
    </w:p>
    <w:p w:rsidR="00BC0A7F" w:rsidRPr="00A9088F" w:rsidRDefault="00BC0A7F" w:rsidP="00BC0A7F">
      <w:pPr>
        <w:spacing w:line="251" w:lineRule="auto"/>
        <w:ind w:left="1101" w:right="450"/>
        <w:jc w:val="both"/>
        <w:rPr>
          <w:rFonts w:ascii="Times New Roman" w:eastAsia="Arial" w:hAnsi="Times New Roman" w:cs="Times New Roman"/>
          <w:color w:val="000000"/>
          <w:spacing w:val="3"/>
          <w:w w:val="98"/>
        </w:rPr>
      </w:pPr>
      <w:r w:rsidRPr="00A9088F">
        <w:rPr>
          <w:rFonts w:ascii="Times New Roman" w:eastAsia="Arial" w:hAnsi="Times New Roman" w:cs="Times New Roman"/>
          <w:color w:val="000000"/>
          <w:spacing w:val="-4"/>
          <w:w w:val="115"/>
        </w:rPr>
        <w:t>T</w:t>
      </w:r>
      <w:r w:rsidRPr="00A9088F">
        <w:rPr>
          <w:rFonts w:ascii="Times New Roman" w:eastAsia="Arial" w:hAnsi="Times New Roman" w:cs="Times New Roman"/>
          <w:color w:val="000000"/>
          <w:spacing w:val="-4"/>
          <w:w w:val="97"/>
        </w:rPr>
        <w:t>h</w:t>
      </w:r>
      <w:r w:rsidRPr="00A9088F">
        <w:rPr>
          <w:rFonts w:ascii="Times New Roman" w:eastAsia="Arial" w:hAnsi="Times New Roman" w:cs="Times New Roman"/>
          <w:color w:val="000000"/>
          <w:spacing w:val="-4"/>
        </w:rPr>
        <w:t>is</w:t>
      </w:r>
      <w:r w:rsidRPr="00A9088F">
        <w:rPr>
          <w:rFonts w:ascii="Times New Roman" w:eastAsia="Arial" w:hAnsi="Times New Roman" w:cs="Times New Roman"/>
          <w:color w:val="000000"/>
          <w:spacing w:val="33"/>
        </w:rPr>
        <w:t xml:space="preserve"> </w:t>
      </w:r>
      <w:r w:rsidRPr="00A9088F">
        <w:rPr>
          <w:rFonts w:ascii="Times New Roman" w:eastAsia="Arial" w:hAnsi="Times New Roman" w:cs="Times New Roman"/>
          <w:color w:val="000000"/>
          <w:spacing w:val="-1"/>
          <w:w w:val="98"/>
        </w:rPr>
        <w:t>m</w:t>
      </w:r>
      <w:r w:rsidRPr="00A9088F">
        <w:rPr>
          <w:rFonts w:ascii="Times New Roman" w:eastAsia="Arial" w:hAnsi="Times New Roman" w:cs="Times New Roman"/>
          <w:color w:val="000000"/>
          <w:spacing w:val="-1"/>
        </w:rPr>
        <w:t>et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1"/>
          <w:w w:val="97"/>
        </w:rPr>
        <w:t>d</w:t>
      </w:r>
      <w:r w:rsidRPr="00A9088F">
        <w:rPr>
          <w:rFonts w:ascii="Times New Roman" w:eastAsia="Arial" w:hAnsi="Times New Roman" w:cs="Times New Roman"/>
          <w:color w:val="000000"/>
          <w:spacing w:val="34"/>
        </w:rPr>
        <w:t xml:space="preserve"> </w:t>
      </w:r>
      <w:r w:rsidRPr="00A9088F">
        <w:rPr>
          <w:rFonts w:ascii="Times New Roman" w:eastAsia="Arial" w:hAnsi="Times New Roman" w:cs="Times New Roman"/>
          <w:color w:val="000000"/>
          <w:spacing w:val="-3"/>
          <w:w w:val="97"/>
        </w:rPr>
        <w:t>b</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97"/>
        </w:rPr>
        <w:t>nd</w:t>
      </w:r>
      <w:r w:rsidRPr="00A9088F">
        <w:rPr>
          <w:rFonts w:ascii="Times New Roman" w:eastAsia="Arial" w:hAnsi="Times New Roman" w:cs="Times New Roman"/>
          <w:color w:val="000000"/>
          <w:spacing w:val="-3"/>
        </w:rPr>
        <w:t>s</w:t>
      </w:r>
      <w:r w:rsidRPr="00A9088F">
        <w:rPr>
          <w:rFonts w:ascii="Times New Roman" w:eastAsia="Arial" w:hAnsi="Times New Roman" w:cs="Times New Roman"/>
          <w:color w:val="000000"/>
          <w:spacing w:val="34"/>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33"/>
        </w:rPr>
        <w:t xml:space="preserve"> </w:t>
      </w:r>
      <w:r w:rsidRPr="00A9088F">
        <w:rPr>
          <w:rFonts w:ascii="Times New Roman" w:eastAsia="Arial" w:hAnsi="Times New Roman" w:cs="Times New Roman"/>
          <w:color w:val="000000"/>
          <w:spacing w:val="-3"/>
          <w:w w:val="114"/>
        </w:rPr>
        <w:t>(</w:t>
      </w:r>
      <w:r w:rsidRPr="00A9088F">
        <w:rPr>
          <w:rFonts w:ascii="Times New Roman" w:eastAsia="Arial" w:hAnsi="Times New Roman" w:cs="Times New Roman"/>
          <w:color w:val="000000"/>
          <w:spacing w:val="-3"/>
          <w:w w:val="97"/>
        </w:rPr>
        <w:t>h</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rPr>
        <w:t>st</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3"/>
          <w:w w:val="98"/>
        </w:rPr>
        <w:t>,</w:t>
      </w:r>
      <w:r w:rsidRPr="00A9088F">
        <w:rPr>
          <w:rFonts w:ascii="Times New Roman" w:eastAsia="Arial" w:hAnsi="Times New Roman" w:cs="Times New Roman"/>
          <w:color w:val="000000"/>
          <w:spacing w:val="39"/>
        </w:rPr>
        <w:t xml:space="preserve"> </w:t>
      </w:r>
      <w:r w:rsidRPr="00A9088F">
        <w:rPr>
          <w:rFonts w:ascii="Times New Roman" w:eastAsia="Arial" w:hAnsi="Times New Roman" w:cs="Times New Roman"/>
          <w:color w:val="000000"/>
          <w:spacing w:val="13"/>
          <w:w w:val="97"/>
        </w:rPr>
        <w:t>p</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34"/>
        </w:rPr>
        <w:t xml:space="preserve"> </w:t>
      </w:r>
      <w:r w:rsidRPr="00A9088F">
        <w:rPr>
          <w:rFonts w:ascii="Times New Roman" w:eastAsia="Arial" w:hAnsi="Times New Roman" w:cs="Times New Roman"/>
          <w:color w:val="000000"/>
          <w:spacing w:val="-10"/>
          <w:w w:val="97"/>
        </w:rPr>
        <w:t>n</w:t>
      </w:r>
      <w:r w:rsidRPr="00A9088F">
        <w:rPr>
          <w:rFonts w:ascii="Times New Roman" w:eastAsia="Arial" w:hAnsi="Times New Roman" w:cs="Times New Roman"/>
          <w:color w:val="000000"/>
          <w:spacing w:val="-5"/>
          <w:w w:val="97"/>
        </w:rPr>
        <w:t>u</w:t>
      </w:r>
      <w:r w:rsidRPr="00A9088F">
        <w:rPr>
          <w:rFonts w:ascii="Times New Roman" w:eastAsia="Arial" w:hAnsi="Times New Roman" w:cs="Times New Roman"/>
          <w:color w:val="000000"/>
          <w:spacing w:val="-12"/>
          <w:w w:val="98"/>
        </w:rPr>
        <w:t>m</w:t>
      </w:r>
      <w:r w:rsidRPr="00A9088F">
        <w:rPr>
          <w:rFonts w:ascii="Times New Roman" w:eastAsia="Arial" w:hAnsi="Times New Roman" w:cs="Times New Roman"/>
          <w:color w:val="000000"/>
          <w:spacing w:val="1"/>
          <w:w w:val="97"/>
        </w:rPr>
        <w:t>b</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34"/>
        </w:rPr>
        <w:t xml:space="preserve"> </w:t>
      </w:r>
      <w:r w:rsidRPr="00A9088F">
        <w:rPr>
          <w:rFonts w:ascii="Times New Roman" w:eastAsia="Arial" w:hAnsi="Times New Roman" w:cs="Times New Roman"/>
          <w:color w:val="000000"/>
          <w:spacing w:val="2"/>
          <w:w w:val="97"/>
        </w:rPr>
        <w:t>p</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114"/>
        </w:rPr>
        <w:t>r)</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34"/>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1"/>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5"/>
          <w:w w:val="98"/>
        </w:rPr>
        <w: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0"/>
          <w:w w:val="115"/>
        </w:rPr>
        <w:t>T</w:t>
      </w:r>
      <w:r w:rsidRPr="00A9088F">
        <w:rPr>
          <w:rFonts w:ascii="Times New Roman" w:eastAsia="Arial" w:hAnsi="Times New Roman" w:cs="Times New Roman"/>
          <w:color w:val="000000"/>
          <w:spacing w:val="-10"/>
          <w:w w:val="97"/>
        </w:rPr>
        <w:t>h</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6"/>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3"/>
          <w:w w:val="103"/>
        </w:rPr>
        <w:t>k</w:t>
      </w:r>
      <w:r w:rsidRPr="00A9088F">
        <w:rPr>
          <w:rFonts w:ascii="Times New Roman" w:eastAsia="Arial" w:hAnsi="Times New Roman" w:cs="Times New Roman"/>
          <w:color w:val="000000"/>
          <w:spacing w:val="-6"/>
        </w:rPr>
        <w:t>et</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8"/>
          <w:w w:val="98"/>
        </w:rPr>
        <w:t>m</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rPr>
        <w:t>st</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8"/>
        </w:rPr>
        <w:t>t</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rPr>
        <w:t>l</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97"/>
        </w:rPr>
        <w:t>d</w:t>
      </w:r>
      <w:r w:rsidRPr="00A9088F">
        <w:rPr>
          <w:rFonts w:ascii="Times New Roman" w:eastAsia="Arial" w:hAnsi="Times New Roman" w:cs="Times New Roman"/>
          <w:color w:val="000000"/>
          <w:spacing w:val="-3"/>
          <w:w w:val="103"/>
        </w:rPr>
        <w:t>y</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9"/>
          <w:w w:val="97"/>
        </w:rPr>
        <w:t>b</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6"/>
          <w:w w:val="97"/>
        </w:rPr>
        <w:t>b</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und</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30"/>
        </w:rPr>
        <w:t xml:space="preserve"> </w:t>
      </w:r>
      <w:r w:rsidRPr="00A9088F">
        <w:rPr>
          <w:rFonts w:ascii="Times New Roman" w:eastAsia="Arial" w:hAnsi="Times New Roman" w:cs="Times New Roman"/>
          <w:color w:val="000000"/>
          <w:spacing w:val="-7"/>
          <w:w w:val="114"/>
        </w:rPr>
        <w:t>(</w:t>
      </w:r>
      <w:r w:rsidRPr="00A9088F">
        <w:rPr>
          <w:rFonts w:ascii="Times New Roman" w:eastAsia="Arial" w:hAnsi="Times New Roman" w:cs="Times New Roman"/>
          <w:color w:val="000000"/>
          <w:spacing w:val="-7"/>
          <w:w w:val="115"/>
        </w:rPr>
        <w:t>T</w:t>
      </w:r>
      <w:r w:rsidRPr="00A9088F">
        <w:rPr>
          <w:rFonts w:ascii="Times New Roman" w:eastAsia="Arial" w:hAnsi="Times New Roman" w:cs="Times New Roman"/>
          <w:color w:val="000000"/>
          <w:spacing w:val="-7"/>
          <w:w w:val="97"/>
        </w:rPr>
        <w:t>h</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4"/>
          <w:w w:val="107"/>
        </w:rPr>
        <w:t>f</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w w:val="98"/>
        </w:rPr>
        <w:t>m</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t</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12"/>
          <w:w w:val="97"/>
        </w:rPr>
        <w:t>d</w:t>
      </w:r>
      <w:r w:rsidRPr="00A9088F">
        <w:rPr>
          <w:rFonts w:ascii="Times New Roman" w:eastAsia="Arial" w:hAnsi="Times New Roman" w:cs="Times New Roman"/>
          <w:color w:val="000000"/>
          <w:spacing w:val="-12"/>
        </w:rPr>
        <w:t>e</w:t>
      </w:r>
      <w:r w:rsidRPr="00A9088F">
        <w:rPr>
          <w:rFonts w:ascii="Times New Roman" w:eastAsia="Arial" w:hAnsi="Times New Roman" w:cs="Times New Roman"/>
          <w:color w:val="000000"/>
          <w:spacing w:val="-6"/>
          <w:w w:val="97"/>
        </w:rPr>
        <w:t>p</w:t>
      </w:r>
      <w:r w:rsidRPr="00A9088F">
        <w:rPr>
          <w:rFonts w:ascii="Times New Roman" w:eastAsia="Arial" w:hAnsi="Times New Roman" w:cs="Times New Roman"/>
          <w:color w:val="000000"/>
          <w:spacing w:val="-12"/>
        </w:rPr>
        <w:t>e</w:t>
      </w:r>
      <w:r w:rsidRPr="00A9088F">
        <w:rPr>
          <w:rFonts w:ascii="Times New Roman" w:eastAsia="Arial" w:hAnsi="Times New Roman" w:cs="Times New Roman"/>
          <w:color w:val="000000"/>
          <w:spacing w:val="-12"/>
          <w:w w:val="97"/>
        </w:rPr>
        <w:t>nd</w:t>
      </w:r>
      <w:r w:rsidRPr="00A9088F">
        <w:rPr>
          <w:rFonts w:ascii="Times New Roman" w:eastAsia="Arial" w:hAnsi="Times New Roman" w:cs="Times New Roman"/>
          <w:color w:val="000000"/>
          <w:spacing w:val="-12"/>
        </w:rPr>
        <w:t>s</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3"/>
          <w:w w:val="107"/>
        </w:rPr>
        <w:t>f</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3"/>
        </w:rPr>
        <w:t>il</w:t>
      </w:r>
      <w:r w:rsidRPr="00A9088F">
        <w:rPr>
          <w:rFonts w:ascii="Times New Roman" w:eastAsia="Arial" w:hAnsi="Times New Roman" w:cs="Times New Roman"/>
          <w:color w:val="000000"/>
          <w:spacing w:val="3"/>
          <w:w w:val="103"/>
        </w:rPr>
        <w:t>y</w:t>
      </w:r>
      <w:r w:rsidRPr="00A9088F">
        <w:rPr>
          <w:rFonts w:ascii="Times New Roman" w:eastAsia="Arial" w:hAnsi="Times New Roman" w:cs="Times New Roman"/>
          <w:color w:val="000000"/>
          <w:spacing w:val="3"/>
          <w:w w:val="114"/>
        </w:rPr>
        <w:t>)</w:t>
      </w:r>
      <w:r w:rsidRPr="00A9088F">
        <w:rPr>
          <w:rFonts w:ascii="Times New Roman" w:eastAsia="Arial" w:hAnsi="Times New Roman" w:cs="Times New Roman"/>
          <w:color w:val="000000"/>
          <w:spacing w:val="3"/>
          <w:w w:val="98"/>
        </w:rPr>
        <w:t>.</w:t>
      </w:r>
    </w:p>
    <w:p w:rsidR="00BC0A7F" w:rsidRPr="00A9088F" w:rsidRDefault="00BC0A7F" w:rsidP="00BC0A7F">
      <w:pPr>
        <w:spacing w:after="19" w:line="180" w:lineRule="exact"/>
        <w:rPr>
          <w:rFonts w:ascii="Times New Roman" w:eastAsia="Arial" w:hAnsi="Times New Roman" w:cs="Times New Roman"/>
          <w:spacing w:val="3"/>
          <w:w w:val="98"/>
        </w:rPr>
      </w:pPr>
    </w:p>
    <w:p w:rsidR="00BC0A7F" w:rsidRPr="00A9088F" w:rsidRDefault="00BC0A7F" w:rsidP="00BC0A7F">
      <w:pPr>
        <w:ind w:left="802" w:right="-20"/>
        <w:rPr>
          <w:rFonts w:ascii="Times New Roman" w:eastAsia="Arial" w:hAnsi="Times New Roman" w:cs="Times New Roman"/>
          <w:color w:val="000000"/>
          <w:spacing w:val="-3"/>
          <w:w w:val="98"/>
        </w:rPr>
      </w:pPr>
      <w:r w:rsidRPr="00A9088F">
        <w:rPr>
          <w:rFonts w:ascii="Times New Roman" w:eastAsia="Arial" w:hAnsi="Times New Roman" w:cs="Times New Roman"/>
          <w:color w:val="000000"/>
          <w:w w:val="88"/>
        </w:rPr>
        <w:t>3</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3"/>
          <w:w w:val="109"/>
        </w:rPr>
        <w:t>L</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2"/>
        </w:rPr>
        <w:t>s</w:t>
      </w:r>
      <w:r w:rsidRPr="00A9088F">
        <w:rPr>
          <w:rFonts w:ascii="Times New Roman" w:eastAsia="Arial" w:hAnsi="Times New Roman" w:cs="Times New Roman"/>
          <w:color w:val="000000"/>
          <w:spacing w:val="-3"/>
        </w:rPr>
        <w:t>te</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98"/>
        </w:rPr>
        <w:t>:</w:t>
      </w:r>
    </w:p>
    <w:p w:rsidR="00BC0A7F" w:rsidRPr="00A9088F" w:rsidRDefault="00BC0A7F" w:rsidP="00BC0A7F">
      <w:pPr>
        <w:spacing w:after="71" w:line="240" w:lineRule="exact"/>
        <w:rPr>
          <w:rFonts w:ascii="Times New Roman" w:eastAsia="Arial" w:hAnsi="Times New Roman" w:cs="Times New Roman"/>
          <w:spacing w:val="-3"/>
          <w:w w:val="98"/>
        </w:rPr>
      </w:pPr>
    </w:p>
    <w:p w:rsidR="00BC0A7F" w:rsidRPr="00A9088F" w:rsidRDefault="00BC0A7F" w:rsidP="00BC0A7F">
      <w:pPr>
        <w:ind w:left="1101" w:right="-20"/>
        <w:rPr>
          <w:rFonts w:ascii="Times New Roman" w:eastAsia="Arial" w:hAnsi="Times New Roman" w:cs="Times New Roman"/>
          <w:color w:val="000000"/>
          <w:spacing w:val="19"/>
        </w:rPr>
      </w:pPr>
      <w:r w:rsidRPr="00A9088F">
        <w:rPr>
          <w:rFonts w:ascii="Times New Roman" w:eastAsia="Arial" w:hAnsi="Times New Roman" w:cs="Times New Roman"/>
          <w:color w:val="000000"/>
          <w:spacing w:val="19"/>
        </w:rPr>
        <w:t>E</w:t>
      </w:r>
      <w:r w:rsidRPr="00A9088F">
        <w:rPr>
          <w:rFonts w:ascii="Times New Roman" w:eastAsia="Arial" w:hAnsi="Times New Roman" w:cs="Times New Roman"/>
          <w:color w:val="000000"/>
          <w:spacing w:val="19"/>
          <w:w w:val="102"/>
        </w:rPr>
        <w:t>x</w:t>
      </w:r>
      <w:r w:rsidRPr="00A9088F">
        <w:rPr>
          <w:rFonts w:ascii="Times New Roman" w:eastAsia="Arial" w:hAnsi="Times New Roman" w:cs="Times New Roman"/>
          <w:color w:val="000000"/>
          <w:spacing w:val="19"/>
        </w:rPr>
        <w:t>:</w:t>
      </w:r>
      <w:r w:rsidRPr="00A9088F">
        <w:rPr>
          <w:rFonts w:ascii="Times New Roman" w:eastAsia="Arial" w:hAnsi="Times New Roman" w:cs="Times New Roman"/>
          <w:color w:val="000000"/>
          <w:spacing w:val="19"/>
          <w:w w:val="102"/>
        </w:rPr>
        <w:t>s</w:t>
      </w:r>
      <w:r w:rsidRPr="00A9088F">
        <w:rPr>
          <w:rFonts w:ascii="Times New Roman" w:eastAsia="Arial" w:hAnsi="Times New Roman" w:cs="Times New Roman"/>
          <w:color w:val="000000"/>
          <w:spacing w:val="19"/>
          <w:w w:val="92"/>
        </w:rPr>
        <w:t>o</w:t>
      </w:r>
      <w:r w:rsidRPr="00A9088F">
        <w:rPr>
          <w:rFonts w:ascii="Times New Roman" w:eastAsia="Arial" w:hAnsi="Times New Roman" w:cs="Times New Roman"/>
          <w:color w:val="000000"/>
          <w:spacing w:val="19"/>
          <w:w w:val="102"/>
        </w:rPr>
        <w:t>ck</w:t>
      </w:r>
      <w:r w:rsidRPr="00A9088F">
        <w:rPr>
          <w:rFonts w:ascii="Times New Roman" w:eastAsia="Arial" w:hAnsi="Times New Roman" w:cs="Times New Roman"/>
          <w:color w:val="000000"/>
          <w:spacing w:val="19"/>
          <w:w w:val="92"/>
        </w:rPr>
        <w:t>e</w:t>
      </w:r>
      <w:r w:rsidRPr="00A9088F">
        <w:rPr>
          <w:rFonts w:ascii="Times New Roman" w:eastAsia="Arial" w:hAnsi="Times New Roman" w:cs="Times New Roman"/>
          <w:color w:val="000000"/>
          <w:spacing w:val="19"/>
        </w:rPr>
        <w:t>t.li</w:t>
      </w:r>
      <w:r w:rsidRPr="00A9088F">
        <w:rPr>
          <w:rFonts w:ascii="Times New Roman" w:eastAsia="Arial" w:hAnsi="Times New Roman" w:cs="Times New Roman"/>
          <w:color w:val="000000"/>
          <w:spacing w:val="19"/>
          <w:w w:val="102"/>
        </w:rPr>
        <w:t>s</w:t>
      </w:r>
      <w:r w:rsidRPr="00A9088F">
        <w:rPr>
          <w:rFonts w:ascii="Times New Roman" w:eastAsia="Arial" w:hAnsi="Times New Roman" w:cs="Times New Roman"/>
          <w:color w:val="000000"/>
          <w:spacing w:val="19"/>
        </w:rPr>
        <w:t>t</w:t>
      </w:r>
      <w:r w:rsidRPr="00A9088F">
        <w:rPr>
          <w:rFonts w:ascii="Times New Roman" w:eastAsia="Arial" w:hAnsi="Times New Roman" w:cs="Times New Roman"/>
          <w:color w:val="000000"/>
          <w:spacing w:val="19"/>
          <w:w w:val="92"/>
        </w:rPr>
        <w:t>en</w:t>
      </w:r>
      <w:r w:rsidRPr="00A9088F">
        <w:rPr>
          <w:rFonts w:ascii="Times New Roman" w:eastAsia="Arial" w:hAnsi="Times New Roman" w:cs="Times New Roman"/>
          <w:color w:val="000000"/>
          <w:spacing w:val="19"/>
        </w:rPr>
        <w:t>(</w:t>
      </w:r>
      <w:r w:rsidRPr="00A9088F">
        <w:rPr>
          <w:rFonts w:ascii="Times New Roman" w:eastAsia="Arial" w:hAnsi="Times New Roman" w:cs="Times New Roman"/>
          <w:color w:val="000000"/>
          <w:spacing w:val="19"/>
          <w:w w:val="92"/>
        </w:rPr>
        <w:t>ba</w:t>
      </w:r>
      <w:r w:rsidRPr="00A9088F">
        <w:rPr>
          <w:rFonts w:ascii="Times New Roman" w:eastAsia="Arial" w:hAnsi="Times New Roman" w:cs="Times New Roman"/>
          <w:color w:val="000000"/>
          <w:spacing w:val="19"/>
          <w:w w:val="102"/>
        </w:rPr>
        <w:t>ck</w:t>
      </w:r>
      <w:r w:rsidRPr="00A9088F">
        <w:rPr>
          <w:rFonts w:ascii="Times New Roman" w:eastAsia="Arial" w:hAnsi="Times New Roman" w:cs="Times New Roman"/>
          <w:color w:val="000000"/>
          <w:spacing w:val="19"/>
        </w:rPr>
        <w:t>l</w:t>
      </w:r>
      <w:r w:rsidRPr="00A9088F">
        <w:rPr>
          <w:rFonts w:ascii="Times New Roman" w:eastAsia="Arial" w:hAnsi="Times New Roman" w:cs="Times New Roman"/>
          <w:color w:val="000000"/>
          <w:spacing w:val="19"/>
          <w:w w:val="92"/>
        </w:rPr>
        <w:t>og</w:t>
      </w:r>
      <w:r w:rsidRPr="00A9088F">
        <w:rPr>
          <w:rFonts w:ascii="Times New Roman" w:eastAsia="Arial" w:hAnsi="Times New Roman" w:cs="Times New Roman"/>
          <w:color w:val="000000"/>
          <w:spacing w:val="19"/>
        </w:rPr>
        <w:t>)</w:t>
      </w:r>
    </w:p>
    <w:p w:rsidR="00BC0A7F" w:rsidRPr="00A9088F" w:rsidRDefault="00BC0A7F" w:rsidP="00BC0A7F">
      <w:pPr>
        <w:spacing w:after="71" w:line="240" w:lineRule="exact"/>
        <w:rPr>
          <w:rFonts w:ascii="Times New Roman" w:eastAsia="Arial" w:hAnsi="Times New Roman" w:cs="Times New Roman"/>
          <w:spacing w:val="19"/>
        </w:rPr>
      </w:pPr>
    </w:p>
    <w:p w:rsidR="00BC0A7F" w:rsidRPr="00A9088F" w:rsidRDefault="00BC0A7F" w:rsidP="00BC0A7F">
      <w:pPr>
        <w:spacing w:line="251" w:lineRule="auto"/>
        <w:ind w:left="1101"/>
        <w:jc w:val="both"/>
        <w:rPr>
          <w:rFonts w:ascii="Times New Roman" w:eastAsia="Arial" w:hAnsi="Times New Roman" w:cs="Times New Roman"/>
          <w:color w:val="000000"/>
          <w:w w:val="98"/>
        </w:rPr>
      </w:pPr>
      <w:r w:rsidRPr="00A9088F">
        <w:rPr>
          <w:rFonts w:ascii="Times New Roman" w:eastAsia="Arial" w:hAnsi="Times New Roman" w:cs="Times New Roman"/>
          <w:color w:val="000000"/>
          <w:spacing w:val="-4"/>
          <w:w w:val="109"/>
        </w:rPr>
        <w:t>L</w:t>
      </w:r>
      <w:r w:rsidRPr="00A9088F">
        <w:rPr>
          <w:rFonts w:ascii="Times New Roman" w:eastAsia="Arial" w:hAnsi="Times New Roman" w:cs="Times New Roman"/>
          <w:color w:val="000000"/>
          <w:spacing w:val="-4"/>
        </w:rPr>
        <w:t>iste</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7"/>
        </w:rPr>
        <w:t>nn</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rPr>
        <w:t>ti</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rPr>
        <w:t>s</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7"/>
          <w:w w:val="98"/>
        </w:rPr>
        <w:t>m</w:t>
      </w:r>
      <w:r w:rsidRPr="00A9088F">
        <w:rPr>
          <w:rFonts w:ascii="Times New Roman" w:eastAsia="Arial" w:hAnsi="Times New Roman" w:cs="Times New Roman"/>
          <w:color w:val="000000"/>
          <w:spacing w:val="-7"/>
          <w:w w:val="88"/>
        </w:rPr>
        <w:t>a</w:t>
      </w:r>
      <w:r w:rsidRPr="00A9088F">
        <w:rPr>
          <w:rFonts w:ascii="Times New Roman" w:eastAsia="Arial" w:hAnsi="Times New Roman" w:cs="Times New Roman"/>
          <w:color w:val="000000"/>
          <w:spacing w:val="-7"/>
          <w:w w:val="97"/>
        </w:rPr>
        <w:t>d</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2"/>
        </w:rPr>
        <w:t xml:space="preserve"> 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1"/>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5"/>
          <w:w w:val="98"/>
        </w:rPr>
        <w:t>.</w:t>
      </w:r>
      <w:r w:rsidRPr="00A9088F">
        <w:rPr>
          <w:rFonts w:ascii="Times New Roman" w:eastAsia="Arial" w:hAnsi="Times New Roman" w:cs="Times New Roman"/>
          <w:color w:val="000000"/>
          <w:spacing w:val="32"/>
        </w:rPr>
        <w:t xml:space="preserve"> </w:t>
      </w:r>
      <w:r w:rsidRPr="00A9088F">
        <w:rPr>
          <w:rFonts w:ascii="Times New Roman" w:eastAsia="Arial" w:hAnsi="Times New Roman" w:cs="Times New Roman"/>
          <w:color w:val="000000"/>
          <w:spacing w:val="-10"/>
          <w:w w:val="115"/>
        </w:rPr>
        <w:t>T</w:t>
      </w:r>
      <w:r w:rsidRPr="00A9088F">
        <w:rPr>
          <w:rFonts w:ascii="Times New Roman" w:eastAsia="Arial" w:hAnsi="Times New Roman" w:cs="Times New Roman"/>
          <w:color w:val="000000"/>
          <w:spacing w:val="-10"/>
          <w:w w:val="97"/>
        </w:rPr>
        <w:t>h</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2"/>
          <w:w w:val="97"/>
        </w:rPr>
        <w:t>b</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2"/>
          <w:w w:val="103"/>
        </w:rPr>
        <w:t>k</w:t>
      </w:r>
      <w:r w:rsidRPr="00A9088F">
        <w:rPr>
          <w:rFonts w:ascii="Times New Roman" w:eastAsia="Arial" w:hAnsi="Times New Roman" w:cs="Times New Roman"/>
          <w:color w:val="000000"/>
          <w:spacing w:val="2"/>
        </w:rPr>
        <w:t>l</w:t>
      </w:r>
      <w:r w:rsidRPr="00A9088F">
        <w:rPr>
          <w:rFonts w:ascii="Times New Roman" w:eastAsia="Arial" w:hAnsi="Times New Roman" w:cs="Times New Roman"/>
          <w:color w:val="000000"/>
          <w:spacing w:val="2"/>
          <w:w w:val="88"/>
        </w:rPr>
        <w:t>og</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88"/>
        </w:rPr>
        <w:t>g</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w w:val="98"/>
        </w:rPr>
        <w:t>m</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3"/>
        </w:rPr>
        <w:t>s</w:t>
      </w:r>
      <w:r w:rsidRPr="00A9088F">
        <w:rPr>
          <w:rFonts w:ascii="Times New Roman" w:eastAsia="Arial" w:hAnsi="Times New Roman" w:cs="Times New Roman"/>
          <w:color w:val="000000"/>
          <w:spacing w:val="-7"/>
          <w:w w:val="97"/>
        </w:rPr>
        <w:t>p</w:t>
      </w:r>
      <w:r w:rsidRPr="00A9088F">
        <w:rPr>
          <w:rFonts w:ascii="Times New Roman" w:eastAsia="Arial" w:hAnsi="Times New Roman" w:cs="Times New Roman"/>
          <w:color w:val="000000"/>
          <w:spacing w:val="-13"/>
        </w:rPr>
        <w:t>e</w:t>
      </w:r>
      <w:r w:rsidRPr="00A9088F">
        <w:rPr>
          <w:rFonts w:ascii="Times New Roman" w:eastAsia="Arial" w:hAnsi="Times New Roman" w:cs="Times New Roman"/>
          <w:color w:val="000000"/>
          <w:spacing w:val="-13"/>
          <w:w w:val="87"/>
        </w:rPr>
        <w:t>c</w:t>
      </w:r>
      <w:r w:rsidRPr="00A9088F">
        <w:rPr>
          <w:rFonts w:ascii="Times New Roman" w:eastAsia="Arial" w:hAnsi="Times New Roman" w:cs="Times New Roman"/>
          <w:color w:val="000000"/>
          <w:spacing w:val="-13"/>
          <w:w w:val="98"/>
        </w:rPr>
        <w:t>-</w:t>
      </w:r>
      <w:r w:rsidRPr="00A9088F">
        <w:rPr>
          <w:rFonts w:ascii="Times New Roman" w:eastAsia="Arial" w:hAnsi="Times New Roman" w:cs="Times New Roman"/>
          <w:color w:val="000000"/>
          <w:spacing w:val="-13"/>
        </w:rPr>
        <w:t>ies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w w:val="103"/>
        </w:rPr>
        <w:t>x</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4"/>
          <w:w w:val="98"/>
        </w:rPr>
        <w:t>m</w:t>
      </w:r>
      <w:r w:rsidRPr="00A9088F">
        <w:rPr>
          <w:rFonts w:ascii="Times New Roman" w:eastAsia="Arial" w:hAnsi="Times New Roman" w:cs="Times New Roman"/>
          <w:color w:val="000000"/>
          <w:spacing w:val="2"/>
          <w:w w:val="97"/>
        </w:rPr>
        <w:t>u</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1"/>
          <w:w w:val="97"/>
        </w:rPr>
        <w:t>n</w:t>
      </w:r>
      <w:r w:rsidRPr="00A9088F">
        <w:rPr>
          <w:rFonts w:ascii="Times New Roman" w:eastAsia="Arial" w:hAnsi="Times New Roman" w:cs="Times New Roman"/>
          <w:color w:val="000000"/>
          <w:spacing w:val="-5"/>
          <w:w w:val="97"/>
        </w:rPr>
        <w:t>u</w:t>
      </w:r>
      <w:r w:rsidRPr="00A9088F">
        <w:rPr>
          <w:rFonts w:ascii="Times New Roman" w:eastAsia="Arial" w:hAnsi="Times New Roman" w:cs="Times New Roman"/>
          <w:color w:val="000000"/>
          <w:spacing w:val="-12"/>
          <w:w w:val="98"/>
        </w:rPr>
        <w:t>m</w:t>
      </w:r>
      <w:r w:rsidRPr="00A9088F">
        <w:rPr>
          <w:rFonts w:ascii="Times New Roman" w:eastAsia="Arial" w:hAnsi="Times New Roman" w:cs="Times New Roman"/>
          <w:color w:val="000000"/>
          <w:spacing w:val="1"/>
          <w:w w:val="97"/>
        </w:rPr>
        <w:t>b</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0"/>
          <w:w w:val="92"/>
        </w:rPr>
        <w:t>q</w:t>
      </w:r>
      <w:r w:rsidRPr="00A9088F">
        <w:rPr>
          <w:rFonts w:ascii="Times New Roman" w:eastAsia="Arial" w:hAnsi="Times New Roman" w:cs="Times New Roman"/>
          <w:color w:val="000000"/>
          <w:spacing w:val="-10"/>
          <w:w w:val="97"/>
        </w:rPr>
        <w:t>u</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97"/>
        </w:rPr>
        <w:t>u</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97"/>
        </w:rPr>
        <w:t>d</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7"/>
        </w:rPr>
        <w:t>nn</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rPr>
        <w:t>ti</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rPr>
        <w:t>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3"/>
        </w:rPr>
        <w:t>s</w:t>
      </w:r>
      <w:r w:rsidRPr="00A9088F">
        <w:rPr>
          <w:rFonts w:ascii="Times New Roman" w:eastAsia="Arial" w:hAnsi="Times New Roman" w:cs="Times New Roman"/>
          <w:color w:val="000000"/>
          <w:spacing w:val="-3"/>
          <w:w w:val="97"/>
        </w:rPr>
        <w:t>h</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l</w:t>
      </w:r>
      <w:r w:rsidRPr="00A9088F">
        <w:rPr>
          <w:rFonts w:ascii="Times New Roman" w:eastAsia="Arial" w:hAnsi="Times New Roman" w:cs="Times New Roman"/>
          <w:color w:val="000000"/>
          <w:spacing w:val="-3"/>
          <w:w w:val="97"/>
        </w:rPr>
        <w:t>d</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9"/>
          <w:w w:val="97"/>
        </w:rPr>
        <w:t>b</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4"/>
        </w:rPr>
        <w:t>le</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st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88"/>
        </w:rPr>
        <w:t>0</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21"/>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w w:val="103"/>
        </w:rPr>
        <w:t>x</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2"/>
          <w:w w:val="97"/>
        </w:rPr>
        <w:t>u</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16"/>
          <w:w w:val="103"/>
        </w:rPr>
        <w:t>v</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l</w:t>
      </w:r>
      <w:r w:rsidRPr="00A9088F">
        <w:rPr>
          <w:rFonts w:ascii="Times New Roman" w:eastAsia="Arial" w:hAnsi="Times New Roman" w:cs="Times New Roman"/>
          <w:color w:val="000000"/>
          <w:spacing w:val="-4"/>
          <w:w w:val="97"/>
        </w:rPr>
        <w:t>u</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8"/>
        </w:rPr>
        <w:t>s</w:t>
      </w:r>
      <w:r w:rsidRPr="00A9088F">
        <w:rPr>
          <w:rFonts w:ascii="Times New Roman" w:eastAsia="Arial" w:hAnsi="Times New Roman" w:cs="Times New Roman"/>
          <w:color w:val="000000"/>
          <w:spacing w:val="-8"/>
          <w:w w:val="103"/>
        </w:rPr>
        <w:t>y</w:t>
      </w:r>
      <w:r w:rsidRPr="00A9088F">
        <w:rPr>
          <w:rFonts w:ascii="Times New Roman" w:eastAsia="Arial" w:hAnsi="Times New Roman" w:cs="Times New Roman"/>
          <w:color w:val="000000"/>
          <w:spacing w:val="-8"/>
        </w:rPr>
        <w:t>ste</w:t>
      </w:r>
      <w:r w:rsidRPr="00A9088F">
        <w:rPr>
          <w:rFonts w:ascii="Times New Roman" w:eastAsia="Arial" w:hAnsi="Times New Roman" w:cs="Times New Roman"/>
          <w:color w:val="000000"/>
          <w:spacing w:val="-8"/>
          <w:w w:val="98"/>
        </w:rPr>
        <w:t>m-</w:t>
      </w:r>
      <w:r w:rsidRPr="00A9088F">
        <w:rPr>
          <w:rFonts w:ascii="Times New Roman" w:eastAsia="Arial" w:hAnsi="Times New Roman" w:cs="Times New Roman"/>
          <w:color w:val="000000"/>
          <w:spacing w:val="-8"/>
          <w:w w:val="97"/>
        </w:rPr>
        <w:t>d</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2"/>
          <w:w w:val="97"/>
        </w:rPr>
        <w:t>p</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8"/>
          <w:w w:val="97"/>
        </w:rPr>
        <w:t>nd</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15"/>
          <w:w w:val="97"/>
        </w:rPr>
        <w:t>n</w:t>
      </w:r>
      <w:r w:rsidRPr="00A9088F">
        <w:rPr>
          <w:rFonts w:ascii="Times New Roman" w:eastAsia="Arial" w:hAnsi="Times New Roman" w:cs="Times New Roman"/>
          <w:color w:val="000000"/>
          <w:spacing w:val="-8"/>
        </w:rPr>
        <w:t>t</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1"/>
          <w:w w:val="114"/>
        </w:rPr>
        <w:t>(</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rPr>
        <w:t>s</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rPr>
        <w:t>ll</w:t>
      </w:r>
      <w:r w:rsidRPr="00A9088F">
        <w:rPr>
          <w:rFonts w:ascii="Times New Roman" w:eastAsia="Arial" w:hAnsi="Times New Roman" w:cs="Times New Roman"/>
          <w:color w:val="000000"/>
          <w:spacing w:val="-1"/>
          <w:w w:val="103"/>
        </w:rPr>
        <w:t>y</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w w:val="88"/>
        </w:rPr>
        <w:t>5</w:t>
      </w:r>
      <w:r w:rsidRPr="00A9088F">
        <w:rPr>
          <w:rFonts w:ascii="Times New Roman" w:eastAsia="Arial" w:hAnsi="Times New Roman" w:cs="Times New Roman"/>
          <w:color w:val="000000"/>
          <w:w w:val="114"/>
        </w:rPr>
        <w:t>)</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20"/>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6"/>
          <w:w w:val="103"/>
        </w:rPr>
        <w:t>v</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l</w:t>
      </w:r>
      <w:r w:rsidRPr="00A9088F">
        <w:rPr>
          <w:rFonts w:ascii="Times New Roman" w:eastAsia="Arial" w:hAnsi="Times New Roman" w:cs="Times New Roman"/>
          <w:color w:val="000000"/>
          <w:spacing w:val="-4"/>
          <w:w w:val="97"/>
        </w:rPr>
        <w:t>u</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5"/>
          <w:w w:val="107"/>
        </w:rPr>
        <w:t>f</w:t>
      </w:r>
      <w:r w:rsidRPr="00A9088F">
        <w:rPr>
          <w:rFonts w:ascii="Times New Roman" w:eastAsia="Arial" w:hAnsi="Times New Roman" w:cs="Times New Roman"/>
          <w:color w:val="000000"/>
          <w:spacing w:val="-5"/>
          <w:w w:val="88"/>
        </w:rPr>
        <w:t>o</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97"/>
        </w:rPr>
        <w:t>d</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3"/>
        </w:rPr>
        <w:t>t</w:t>
      </w:r>
      <w:r w:rsidRPr="00A9088F">
        <w:rPr>
          <w:rFonts w:ascii="Times New Roman" w:eastAsia="Arial" w:hAnsi="Times New Roman" w:cs="Times New Roman"/>
          <w:color w:val="000000"/>
          <w:spacing w:val="13"/>
          <w:w w:val="88"/>
        </w:rPr>
        <w:t>o</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88"/>
        </w:rPr>
        <w:t>0</w:t>
      </w:r>
      <w:r w:rsidRPr="00A9088F">
        <w:rPr>
          <w:rFonts w:ascii="Times New Roman" w:eastAsia="Arial" w:hAnsi="Times New Roman" w:cs="Times New Roman"/>
          <w:color w:val="000000"/>
          <w:w w:val="98"/>
        </w:rPr>
        <w:t>.</w:t>
      </w:r>
    </w:p>
    <w:p w:rsidR="00BC0A7F" w:rsidRPr="00A9088F" w:rsidRDefault="00BC0A7F" w:rsidP="00BC0A7F">
      <w:pPr>
        <w:spacing w:after="19" w:line="180" w:lineRule="exact"/>
        <w:rPr>
          <w:rFonts w:ascii="Times New Roman" w:eastAsia="Arial" w:hAnsi="Times New Roman" w:cs="Times New Roman"/>
          <w:w w:val="98"/>
        </w:rPr>
      </w:pPr>
    </w:p>
    <w:p w:rsidR="00BC0A7F" w:rsidRPr="00A9088F" w:rsidRDefault="00BC0A7F" w:rsidP="00BC0A7F">
      <w:pPr>
        <w:ind w:left="802" w:right="-20"/>
        <w:rPr>
          <w:rFonts w:ascii="Times New Roman" w:eastAsia="Arial" w:hAnsi="Times New Roman" w:cs="Times New Roman"/>
          <w:color w:val="000000"/>
          <w:spacing w:val="-1"/>
          <w:w w:val="98"/>
        </w:rPr>
      </w:pPr>
      <w:r w:rsidRPr="00A9088F">
        <w:rPr>
          <w:rFonts w:ascii="Times New Roman" w:eastAsia="Arial" w:hAnsi="Times New Roman" w:cs="Times New Roman"/>
          <w:color w:val="000000"/>
          <w:w w:val="88"/>
        </w:rPr>
        <w:t>4</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1"/>
          <w:w w:val="110"/>
        </w:rPr>
        <w:t>A</w:t>
      </w:r>
      <w:r w:rsidRPr="00A9088F">
        <w:rPr>
          <w:rFonts w:ascii="Times New Roman" w:eastAsia="Arial" w:hAnsi="Times New Roman" w:cs="Times New Roman"/>
          <w:color w:val="000000"/>
          <w:spacing w:val="-1"/>
          <w:w w:val="87"/>
        </w:rPr>
        <w:t>cc</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8"/>
        </w:rPr>
        <w:t>:</w:t>
      </w:r>
    </w:p>
    <w:p w:rsidR="00BC0A7F" w:rsidRPr="00A9088F" w:rsidRDefault="00BC0A7F" w:rsidP="00BC0A7F">
      <w:pPr>
        <w:spacing w:after="71" w:line="240" w:lineRule="exact"/>
        <w:rPr>
          <w:rFonts w:ascii="Times New Roman" w:eastAsia="Arial" w:hAnsi="Times New Roman" w:cs="Times New Roman"/>
          <w:spacing w:val="-1"/>
          <w:w w:val="98"/>
        </w:rPr>
      </w:pPr>
    </w:p>
    <w:p w:rsidR="00BC0A7F" w:rsidRPr="00A9088F" w:rsidRDefault="00BC0A7F" w:rsidP="00BC0A7F">
      <w:pPr>
        <w:ind w:left="1101" w:right="-20"/>
        <w:rPr>
          <w:rFonts w:ascii="Times New Roman" w:eastAsia="Arial" w:hAnsi="Times New Roman" w:cs="Times New Roman"/>
          <w:color w:val="000000"/>
          <w:spacing w:val="17"/>
        </w:rPr>
      </w:pPr>
      <w:r w:rsidRPr="00A9088F">
        <w:rPr>
          <w:rFonts w:ascii="Times New Roman" w:eastAsia="Arial" w:hAnsi="Times New Roman" w:cs="Times New Roman"/>
          <w:color w:val="000000"/>
          <w:spacing w:val="9"/>
        </w:rPr>
        <w:lastRenderedPageBreak/>
        <w:t>E</w:t>
      </w:r>
      <w:r w:rsidRPr="00A9088F">
        <w:rPr>
          <w:rFonts w:ascii="Times New Roman" w:eastAsia="Arial" w:hAnsi="Times New Roman" w:cs="Times New Roman"/>
          <w:color w:val="000000"/>
          <w:spacing w:val="9"/>
          <w:w w:val="102"/>
        </w:rPr>
        <w:t>x</w:t>
      </w:r>
      <w:r w:rsidRPr="00A9088F">
        <w:rPr>
          <w:rFonts w:ascii="Times New Roman" w:eastAsia="Arial" w:hAnsi="Times New Roman" w:cs="Times New Roman"/>
          <w:color w:val="000000"/>
          <w:spacing w:val="9"/>
        </w:rPr>
        <w:t>:</w:t>
      </w:r>
      <w:r w:rsidRPr="00A9088F">
        <w:rPr>
          <w:rFonts w:ascii="Times New Roman" w:eastAsia="Arial" w:hAnsi="Times New Roman" w:cs="Times New Roman"/>
          <w:color w:val="000000"/>
          <w:spacing w:val="9"/>
          <w:w w:val="102"/>
        </w:rPr>
        <w:t>c</w:t>
      </w:r>
      <w:r w:rsidRPr="00A9088F">
        <w:rPr>
          <w:rFonts w:ascii="Times New Roman" w:eastAsia="Arial" w:hAnsi="Times New Roman" w:cs="Times New Roman"/>
          <w:color w:val="000000"/>
          <w:spacing w:val="9"/>
          <w:w w:val="92"/>
        </w:rPr>
        <w:t>onn</w:t>
      </w:r>
      <w:r w:rsidRPr="00A9088F">
        <w:rPr>
          <w:rFonts w:ascii="Times New Roman" w:eastAsia="Arial" w:hAnsi="Times New Roman" w:cs="Times New Roman"/>
          <w:color w:val="000000"/>
          <w:spacing w:val="9"/>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6"/>
          <w:w w:val="92"/>
        </w:rPr>
        <w:t>add</w:t>
      </w:r>
      <w:r w:rsidRPr="00A9088F">
        <w:rPr>
          <w:rFonts w:ascii="Times New Roman" w:eastAsia="Arial" w:hAnsi="Times New Roman" w:cs="Times New Roman"/>
          <w:color w:val="000000"/>
          <w:spacing w:val="6"/>
        </w:rPr>
        <w:t>r</w:t>
      </w:r>
      <w:r w:rsidRPr="00A9088F">
        <w:rPr>
          <w:rFonts w:ascii="Times New Roman" w:eastAsia="Arial" w:hAnsi="Times New Roman" w:cs="Times New Roman"/>
          <w:color w:val="000000"/>
          <w:spacing w:val="6"/>
          <w:w w:val="92"/>
        </w:rPr>
        <w:t>e</w:t>
      </w:r>
      <w:r w:rsidRPr="00A9088F">
        <w:rPr>
          <w:rFonts w:ascii="Times New Roman" w:eastAsia="Arial" w:hAnsi="Times New Roman" w:cs="Times New Roman"/>
          <w:color w:val="000000"/>
          <w:spacing w:val="6"/>
          <w:w w:val="102"/>
        </w:rPr>
        <w:t>ss</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7"/>
        </w:rPr>
        <w:t xml:space="preserve"> </w:t>
      </w:r>
      <w:r w:rsidRPr="00A9088F">
        <w:rPr>
          <w:rFonts w:ascii="Times New Roman" w:eastAsia="Arial" w:hAnsi="Times New Roman" w:cs="Times New Roman"/>
          <w:color w:val="000000"/>
          <w:spacing w:val="17"/>
          <w:w w:val="102"/>
        </w:rPr>
        <w:t>s</w:t>
      </w:r>
      <w:r w:rsidRPr="00A9088F">
        <w:rPr>
          <w:rFonts w:ascii="Times New Roman" w:eastAsia="Arial" w:hAnsi="Times New Roman" w:cs="Times New Roman"/>
          <w:color w:val="000000"/>
          <w:spacing w:val="17"/>
          <w:w w:val="92"/>
        </w:rPr>
        <w:t>o</w:t>
      </w:r>
      <w:r w:rsidRPr="00A9088F">
        <w:rPr>
          <w:rFonts w:ascii="Times New Roman" w:eastAsia="Arial" w:hAnsi="Times New Roman" w:cs="Times New Roman"/>
          <w:color w:val="000000"/>
          <w:spacing w:val="17"/>
          <w:w w:val="102"/>
        </w:rPr>
        <w:t>ck</w:t>
      </w:r>
      <w:r w:rsidRPr="00A9088F">
        <w:rPr>
          <w:rFonts w:ascii="Times New Roman" w:eastAsia="Arial" w:hAnsi="Times New Roman" w:cs="Times New Roman"/>
          <w:color w:val="000000"/>
          <w:spacing w:val="17"/>
          <w:w w:val="92"/>
        </w:rPr>
        <w:t>e</w:t>
      </w:r>
      <w:r w:rsidRPr="00A9088F">
        <w:rPr>
          <w:rFonts w:ascii="Times New Roman" w:eastAsia="Arial" w:hAnsi="Times New Roman" w:cs="Times New Roman"/>
          <w:color w:val="000000"/>
          <w:spacing w:val="17"/>
        </w:rPr>
        <w:t>t.</w:t>
      </w:r>
      <w:r w:rsidRPr="00A9088F">
        <w:rPr>
          <w:rFonts w:ascii="Times New Roman" w:eastAsia="Arial" w:hAnsi="Times New Roman" w:cs="Times New Roman"/>
          <w:color w:val="000000"/>
          <w:spacing w:val="17"/>
          <w:w w:val="92"/>
        </w:rPr>
        <w:t>a</w:t>
      </w:r>
      <w:r w:rsidRPr="00A9088F">
        <w:rPr>
          <w:rFonts w:ascii="Times New Roman" w:eastAsia="Arial" w:hAnsi="Times New Roman" w:cs="Times New Roman"/>
          <w:color w:val="000000"/>
          <w:spacing w:val="17"/>
          <w:w w:val="102"/>
        </w:rPr>
        <w:t>cc</w:t>
      </w:r>
      <w:r w:rsidRPr="00A9088F">
        <w:rPr>
          <w:rFonts w:ascii="Times New Roman" w:eastAsia="Arial" w:hAnsi="Times New Roman" w:cs="Times New Roman"/>
          <w:color w:val="000000"/>
          <w:spacing w:val="17"/>
          <w:w w:val="92"/>
        </w:rPr>
        <w:t>ep</w:t>
      </w:r>
      <w:r w:rsidRPr="00A9088F">
        <w:rPr>
          <w:rFonts w:ascii="Times New Roman" w:eastAsia="Arial" w:hAnsi="Times New Roman" w:cs="Times New Roman"/>
          <w:color w:val="000000"/>
          <w:spacing w:val="17"/>
        </w:rPr>
        <w:t>t()</w:t>
      </w:r>
    </w:p>
    <w:p w:rsidR="00BC0A7F" w:rsidRPr="00A9088F" w:rsidRDefault="00BC0A7F" w:rsidP="00BC0A7F">
      <w:pPr>
        <w:spacing w:after="71" w:line="240" w:lineRule="exact"/>
        <w:rPr>
          <w:rFonts w:ascii="Times New Roman" w:eastAsia="Arial" w:hAnsi="Times New Roman" w:cs="Times New Roman"/>
          <w:spacing w:val="17"/>
        </w:rPr>
      </w:pPr>
    </w:p>
    <w:p w:rsidR="00BC0A7F" w:rsidRPr="00A9088F" w:rsidRDefault="00BC0A7F" w:rsidP="00BC0A7F">
      <w:pPr>
        <w:spacing w:line="251" w:lineRule="auto"/>
        <w:ind w:left="1101" w:right="180"/>
        <w:jc w:val="both"/>
        <w:rPr>
          <w:rFonts w:ascii="Times New Roman" w:eastAsia="Arial" w:hAnsi="Times New Roman" w:cs="Times New Roman"/>
          <w:color w:val="000000"/>
          <w:spacing w:val="1"/>
          <w:w w:val="98"/>
        </w:rPr>
      </w:pPr>
      <w:r w:rsidRPr="00A9088F">
        <w:rPr>
          <w:rFonts w:ascii="Times New Roman" w:eastAsia="Arial" w:hAnsi="Times New Roman" w:cs="Times New Roman"/>
          <w:color w:val="000000"/>
          <w:spacing w:val="-1"/>
          <w:w w:val="110"/>
        </w:rPr>
        <w:t>A</w:t>
      </w:r>
      <w:r w:rsidRPr="00A9088F">
        <w:rPr>
          <w:rFonts w:ascii="Times New Roman" w:eastAsia="Arial" w:hAnsi="Times New Roman" w:cs="Times New Roman"/>
          <w:color w:val="000000"/>
          <w:spacing w:val="-1"/>
          <w:w w:val="87"/>
        </w:rPr>
        <w:t>cc</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w w:val="98"/>
        </w:rPr>
        <w:t>.</w:t>
      </w:r>
      <w:r w:rsidRPr="00A9088F">
        <w:rPr>
          <w:rFonts w:ascii="Times New Roman" w:eastAsia="Arial" w:hAnsi="Times New Roman" w:cs="Times New Roman"/>
          <w:color w:val="000000"/>
          <w:spacing w:val="110"/>
        </w:rPr>
        <w:t xml:space="preserve"> </w:t>
      </w:r>
      <w:r w:rsidRPr="00A9088F">
        <w:rPr>
          <w:rFonts w:ascii="Times New Roman" w:eastAsia="Arial" w:hAnsi="Times New Roman" w:cs="Times New Roman"/>
          <w:color w:val="000000"/>
          <w:spacing w:val="-9"/>
          <w:w w:val="115"/>
        </w:rPr>
        <w:t>T</w:t>
      </w:r>
      <w:r w:rsidRPr="00A9088F">
        <w:rPr>
          <w:rFonts w:ascii="Times New Roman" w:eastAsia="Arial" w:hAnsi="Times New Roman" w:cs="Times New Roman"/>
          <w:color w:val="000000"/>
          <w:spacing w:val="-9"/>
          <w:w w:val="97"/>
        </w:rPr>
        <w:t>h</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34"/>
        </w:rPr>
        <w:t xml:space="preserve"> </w:t>
      </w:r>
      <w:r w:rsidRPr="00A9088F">
        <w:rPr>
          <w:rFonts w:ascii="Times New Roman" w:eastAsia="Arial" w:hAnsi="Times New Roman" w:cs="Times New Roman"/>
          <w:color w:val="000000"/>
          <w:spacing w:val="-6"/>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6"/>
        </w:rPr>
        <w:t>et</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spacing w:val="-7"/>
          <w:w w:val="98"/>
        </w:rPr>
        <w:t>m</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rPr>
        <w:t>st</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spacing w:val="-8"/>
          <w:w w:val="97"/>
        </w:rPr>
        <w:t>b</w:t>
      </w:r>
      <w:r w:rsidRPr="00A9088F">
        <w:rPr>
          <w:rFonts w:ascii="Times New Roman" w:eastAsia="Arial" w:hAnsi="Times New Roman" w:cs="Times New Roman"/>
          <w:color w:val="000000"/>
          <w:spacing w:val="-15"/>
        </w:rPr>
        <w:t>e</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spacing w:val="6"/>
          <w:w w:val="97"/>
        </w:rPr>
        <w:t>b</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und</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34"/>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rPr>
        <w:t xml:space="preserve"> liste</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rPr>
        <w:t>i</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w w:val="88"/>
        </w:rPr>
        <w:t>g</w:t>
      </w:r>
      <w:r w:rsidRPr="00A9088F">
        <w:rPr>
          <w:rFonts w:ascii="Times New Roman" w:eastAsia="Arial" w:hAnsi="Times New Roman" w:cs="Times New Roman"/>
          <w:color w:val="000000"/>
          <w:spacing w:val="32"/>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33"/>
        </w:rPr>
        <w:t xml:space="preserve"> </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7"/>
        </w:rPr>
        <w:t>nn</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rPr>
        <w:t>ti</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rPr>
        <w:t>s</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100"/>
        </w:rPr>
        <w:t xml:space="preserve"> </w:t>
      </w:r>
      <w:r w:rsidRPr="00A9088F">
        <w:rPr>
          <w:rFonts w:ascii="Times New Roman" w:eastAsia="Arial" w:hAnsi="Times New Roman" w:cs="Times New Roman"/>
          <w:color w:val="000000"/>
          <w:spacing w:val="-9"/>
          <w:w w:val="115"/>
        </w:rPr>
        <w:t>T</w:t>
      </w:r>
      <w:r w:rsidRPr="00A9088F">
        <w:rPr>
          <w:rFonts w:ascii="Times New Roman" w:eastAsia="Arial" w:hAnsi="Times New Roman" w:cs="Times New Roman"/>
          <w:color w:val="000000"/>
          <w:spacing w:val="-9"/>
          <w:w w:val="97"/>
        </w:rPr>
        <w:t>h</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31"/>
        </w:rPr>
        <w:t xml:space="preserve"> </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rPr>
        <w:t>et</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33"/>
        </w:rPr>
        <w:t xml:space="preserve"> </w:t>
      </w:r>
      <w:r w:rsidRPr="00A9088F">
        <w:rPr>
          <w:rFonts w:ascii="Times New Roman" w:eastAsia="Arial" w:hAnsi="Times New Roman" w:cs="Times New Roman"/>
          <w:color w:val="000000"/>
          <w:spacing w:val="-16"/>
          <w:w w:val="103"/>
        </w:rPr>
        <w:t>v</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l</w:t>
      </w:r>
      <w:r w:rsidRPr="00A9088F">
        <w:rPr>
          <w:rFonts w:ascii="Times New Roman" w:eastAsia="Arial" w:hAnsi="Times New Roman" w:cs="Times New Roman"/>
          <w:color w:val="000000"/>
          <w:spacing w:val="-4"/>
          <w:w w:val="97"/>
        </w:rPr>
        <w:t>u</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31"/>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32"/>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33"/>
        </w:rPr>
        <w:t xml:space="preserve"> </w:t>
      </w:r>
      <w:r w:rsidRPr="00A9088F">
        <w:rPr>
          <w:rFonts w:ascii="Times New Roman" w:eastAsia="Arial" w:hAnsi="Times New Roman" w:cs="Times New Roman"/>
          <w:color w:val="000000"/>
          <w:spacing w:val="3"/>
          <w:w w:val="97"/>
        </w:rPr>
        <w:t>p</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3"/>
        </w:rPr>
        <w:t xml:space="preserve"> </w:t>
      </w:r>
      <w:r w:rsidRPr="00A9088F">
        <w:rPr>
          <w:rFonts w:ascii="Times New Roman" w:eastAsia="Arial" w:hAnsi="Times New Roman" w:cs="Times New Roman"/>
          <w:color w:val="000000"/>
          <w:w w:val="114"/>
        </w:rPr>
        <w:t>(</w:t>
      </w:r>
      <w:r w:rsidRPr="00A9088F">
        <w:rPr>
          <w:rFonts w:ascii="Times New Roman" w:eastAsia="Arial" w:hAnsi="Times New Roman" w:cs="Times New Roman"/>
          <w:color w:val="000000"/>
          <w:w w:val="87"/>
        </w:rPr>
        <w:t>c</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nn</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38"/>
        </w:rPr>
        <w:t xml:space="preserve"> </w:t>
      </w:r>
      <w:r w:rsidRPr="00A9088F">
        <w:rPr>
          <w:rFonts w:ascii="Times New Roman" w:eastAsia="Arial" w:hAnsi="Times New Roman" w:cs="Times New Roman"/>
          <w:color w:val="000000"/>
          <w:spacing w:val="-10"/>
          <w:w w:val="88"/>
        </w:rPr>
        <w:t>a</w:t>
      </w:r>
      <w:r w:rsidRPr="00A9088F">
        <w:rPr>
          <w:rFonts w:ascii="Times New Roman" w:eastAsia="Arial" w:hAnsi="Times New Roman" w:cs="Times New Roman"/>
          <w:color w:val="000000"/>
          <w:spacing w:val="-10"/>
          <w:w w:val="97"/>
        </w:rPr>
        <w:t>dd</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0"/>
        </w:rPr>
        <w:t>ess</w:t>
      </w:r>
      <w:r w:rsidRPr="00A9088F">
        <w:rPr>
          <w:rFonts w:ascii="Times New Roman" w:eastAsia="Arial" w:hAnsi="Times New Roman" w:cs="Times New Roman"/>
          <w:color w:val="000000"/>
          <w:spacing w:val="-10"/>
          <w:w w:val="114"/>
        </w:rPr>
        <w: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2"/>
          <w:w w:val="98"/>
        </w:rPr>
        <w:t>w</w:t>
      </w:r>
      <w:r w:rsidRPr="00A9088F">
        <w:rPr>
          <w:rFonts w:ascii="Times New Roman" w:eastAsia="Arial" w:hAnsi="Times New Roman" w:cs="Times New Roman"/>
          <w:color w:val="000000"/>
          <w:spacing w:val="-12"/>
          <w:w w:val="97"/>
        </w:rPr>
        <w:t>h</w:t>
      </w:r>
      <w:r w:rsidRPr="00A9088F">
        <w:rPr>
          <w:rFonts w:ascii="Times New Roman" w:eastAsia="Arial" w:hAnsi="Times New Roman" w:cs="Times New Roman"/>
          <w:color w:val="000000"/>
          <w:spacing w:val="-12"/>
        </w:rPr>
        <w:t>e</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w w:val="87"/>
        </w:rPr>
        <w:t>c</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nn</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9"/>
          <w:w w:val="97"/>
        </w:rPr>
        <w:t>n</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98"/>
        </w:rPr>
        <w:t>w</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3"/>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15"/>
          <w:w w:val="97"/>
        </w:rPr>
        <w:t>b</w:t>
      </w:r>
      <w:r w:rsidRPr="00A9088F">
        <w:rPr>
          <w:rFonts w:ascii="Times New Roman" w:eastAsia="Arial" w:hAnsi="Times New Roman" w:cs="Times New Roman"/>
          <w:color w:val="000000"/>
          <w:spacing w:val="2"/>
        </w:rPr>
        <w:t>je</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8"/>
          <w:w w:val="97"/>
        </w:rPr>
        <w:t>u</w:t>
      </w:r>
      <w:r w:rsidRPr="00A9088F">
        <w:rPr>
          <w:rFonts w:ascii="Times New Roman" w:eastAsia="Arial" w:hAnsi="Times New Roman" w:cs="Times New Roman"/>
          <w:color w:val="000000"/>
          <w:spacing w:val="-8"/>
        </w:rPr>
        <w:t>s</w:t>
      </w:r>
      <w:r w:rsidRPr="00A9088F">
        <w:rPr>
          <w:rFonts w:ascii="Times New Roman" w:eastAsia="Arial" w:hAnsi="Times New Roman" w:cs="Times New Roman"/>
          <w:color w:val="000000"/>
          <w:spacing w:val="-8"/>
          <w:w w:val="88"/>
        </w:rPr>
        <w:t>a</w:t>
      </w:r>
      <w:r w:rsidRPr="00A9088F">
        <w:rPr>
          <w:rFonts w:ascii="Times New Roman" w:eastAsia="Arial" w:hAnsi="Times New Roman" w:cs="Times New Roman"/>
          <w:color w:val="000000"/>
          <w:spacing w:val="-8"/>
          <w:w w:val="97"/>
        </w:rPr>
        <w:t>b</w:t>
      </w:r>
      <w:r w:rsidRPr="00A9088F">
        <w:rPr>
          <w:rFonts w:ascii="Times New Roman" w:eastAsia="Arial" w:hAnsi="Times New Roman" w:cs="Times New Roman"/>
          <w:color w:val="000000"/>
          <w:spacing w:val="-8"/>
        </w:rPr>
        <w:t>le</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97"/>
        </w:rPr>
        <w:t>nd</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11"/>
          <w:w w:val="114"/>
        </w:rPr>
        <w:t>r</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1"/>
        </w:rPr>
        <w:t>ei</w:t>
      </w:r>
      <w:r w:rsidRPr="00A9088F">
        <w:rPr>
          <w:rFonts w:ascii="Times New Roman" w:eastAsia="Arial" w:hAnsi="Times New Roman" w:cs="Times New Roman"/>
          <w:color w:val="000000"/>
          <w:spacing w:val="-17"/>
          <w:w w:val="103"/>
        </w:rPr>
        <w:t>v</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w w:val="98"/>
        </w:rPr>
        <w:t>,</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7"/>
          <w:w w:val="97"/>
        </w:rPr>
        <w:t>b</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und</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97"/>
        </w:rPr>
        <w:t>nd</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w w:val="98"/>
        </w:rPr>
        <w:t>.</w:t>
      </w:r>
    </w:p>
    <w:p w:rsidR="00BC0A7F" w:rsidRPr="00A9088F" w:rsidRDefault="00BC0A7F" w:rsidP="00BC0A7F">
      <w:pPr>
        <w:spacing w:after="19" w:line="180" w:lineRule="exact"/>
        <w:rPr>
          <w:rFonts w:ascii="Times New Roman" w:eastAsia="Arial" w:hAnsi="Times New Roman" w:cs="Times New Roman"/>
          <w:spacing w:val="1"/>
          <w:w w:val="98"/>
        </w:rPr>
      </w:pPr>
    </w:p>
    <w:p w:rsidR="00BC0A7F" w:rsidRPr="00A9088F" w:rsidRDefault="00BC0A7F" w:rsidP="00BC0A7F">
      <w:pPr>
        <w:ind w:left="802" w:right="-20"/>
        <w:rPr>
          <w:rFonts w:ascii="Times New Roman" w:eastAsia="Arial" w:hAnsi="Times New Roman" w:cs="Times New Roman"/>
          <w:color w:val="000000"/>
          <w:spacing w:val="-1"/>
          <w:w w:val="98"/>
        </w:rPr>
      </w:pPr>
      <w:r w:rsidRPr="00A9088F">
        <w:rPr>
          <w:rFonts w:ascii="Times New Roman" w:eastAsia="Arial" w:hAnsi="Times New Roman" w:cs="Times New Roman"/>
          <w:color w:val="000000"/>
          <w:w w:val="88"/>
        </w:rPr>
        <w:t>5</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1"/>
          <w:w w:val="98"/>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8"/>
        </w:rPr>
        <w:t>:</w:t>
      </w:r>
    </w:p>
    <w:p w:rsidR="00BC0A7F" w:rsidRPr="00A9088F" w:rsidRDefault="00BC0A7F" w:rsidP="00BC0A7F">
      <w:pPr>
        <w:spacing w:after="71" w:line="240" w:lineRule="exact"/>
        <w:rPr>
          <w:rFonts w:ascii="Times New Roman" w:eastAsia="Arial" w:hAnsi="Times New Roman" w:cs="Times New Roman"/>
          <w:spacing w:val="-1"/>
          <w:w w:val="98"/>
        </w:rPr>
      </w:pPr>
    </w:p>
    <w:p w:rsidR="00BC0A7F" w:rsidRPr="00A9088F" w:rsidRDefault="00BC0A7F" w:rsidP="00BC0A7F">
      <w:pPr>
        <w:ind w:left="1101" w:right="-20"/>
        <w:rPr>
          <w:rFonts w:ascii="Times New Roman" w:eastAsia="Arial" w:hAnsi="Times New Roman" w:cs="Times New Roman"/>
          <w:color w:val="000000"/>
          <w:spacing w:val="11"/>
        </w:rPr>
      </w:pPr>
      <w:r w:rsidRPr="00A9088F">
        <w:rPr>
          <w:rFonts w:ascii="Times New Roman" w:eastAsia="Arial" w:hAnsi="Times New Roman" w:cs="Times New Roman"/>
          <w:color w:val="000000"/>
          <w:spacing w:val="12"/>
        </w:rPr>
        <w:t>E</w:t>
      </w:r>
      <w:r w:rsidRPr="00A9088F">
        <w:rPr>
          <w:rFonts w:ascii="Times New Roman" w:eastAsia="Arial" w:hAnsi="Times New Roman" w:cs="Times New Roman"/>
          <w:color w:val="000000"/>
          <w:spacing w:val="12"/>
          <w:w w:val="102"/>
        </w:rPr>
        <w:t>x</w:t>
      </w:r>
      <w:r w:rsidRPr="00A9088F">
        <w:rPr>
          <w:rFonts w:ascii="Times New Roman" w:eastAsia="Arial" w:hAnsi="Times New Roman" w:cs="Times New Roman"/>
          <w:color w:val="000000"/>
          <w:spacing w:val="12"/>
        </w:rPr>
        <w:t>:</w:t>
      </w:r>
      <w:r w:rsidRPr="00A9088F">
        <w:rPr>
          <w:rFonts w:ascii="Times New Roman" w:eastAsia="Arial" w:hAnsi="Times New Roman" w:cs="Times New Roman"/>
          <w:color w:val="000000"/>
          <w:spacing w:val="12"/>
          <w:w w:val="102"/>
        </w:rPr>
        <w:t>s</w:t>
      </w:r>
      <w:r w:rsidRPr="00A9088F">
        <w:rPr>
          <w:rFonts w:ascii="Times New Roman" w:eastAsia="Arial" w:hAnsi="Times New Roman" w:cs="Times New Roman"/>
          <w:color w:val="000000"/>
          <w:spacing w:val="12"/>
          <w:w w:val="92"/>
        </w:rPr>
        <w:t>o</w:t>
      </w:r>
      <w:r w:rsidRPr="00A9088F">
        <w:rPr>
          <w:rFonts w:ascii="Times New Roman" w:eastAsia="Arial" w:hAnsi="Times New Roman" w:cs="Times New Roman"/>
          <w:color w:val="000000"/>
          <w:spacing w:val="12"/>
          <w:w w:val="102"/>
        </w:rPr>
        <w:t>ck</w:t>
      </w:r>
      <w:r w:rsidRPr="00A9088F">
        <w:rPr>
          <w:rFonts w:ascii="Times New Roman" w:eastAsia="Arial" w:hAnsi="Times New Roman" w:cs="Times New Roman"/>
          <w:color w:val="000000"/>
          <w:spacing w:val="12"/>
          <w:w w:val="92"/>
        </w:rPr>
        <w:t>e</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102"/>
        </w:rPr>
        <w:t>c</w:t>
      </w:r>
      <w:r w:rsidRPr="00A9088F">
        <w:rPr>
          <w:rFonts w:ascii="Times New Roman" w:eastAsia="Arial" w:hAnsi="Times New Roman" w:cs="Times New Roman"/>
          <w:color w:val="000000"/>
          <w:spacing w:val="12"/>
          <w:w w:val="92"/>
        </w:rPr>
        <w:t>onne</w:t>
      </w:r>
      <w:r w:rsidRPr="00A9088F">
        <w:rPr>
          <w:rFonts w:ascii="Times New Roman" w:eastAsia="Arial" w:hAnsi="Times New Roman" w:cs="Times New Roman"/>
          <w:color w:val="000000"/>
          <w:spacing w:val="12"/>
          <w:w w:val="102"/>
        </w:rPr>
        <w:t>c</w:t>
      </w:r>
      <w:r w:rsidRPr="00A9088F">
        <w:rPr>
          <w:rFonts w:ascii="Times New Roman" w:eastAsia="Arial" w:hAnsi="Times New Roman" w:cs="Times New Roman"/>
          <w:color w:val="000000"/>
          <w:spacing w:val="12"/>
        </w:rPr>
        <w:t>t(IP</w:t>
      </w:r>
      <w:r w:rsidRPr="00A9088F">
        <w:rPr>
          <w:rFonts w:ascii="Times New Roman" w:eastAsia="Arial" w:hAnsi="Times New Roman" w:cs="Times New Roman"/>
          <w:color w:val="000000"/>
          <w:spacing w:val="55"/>
        </w:rPr>
        <w:t xml:space="preserve"> </w:t>
      </w:r>
      <w:r w:rsidRPr="00A9088F">
        <w:rPr>
          <w:rFonts w:ascii="Times New Roman" w:eastAsia="Arial" w:hAnsi="Times New Roman" w:cs="Times New Roman"/>
          <w:color w:val="000000"/>
          <w:spacing w:val="13"/>
          <w:w w:val="92"/>
        </w:rPr>
        <w:t>add</w:t>
      </w:r>
      <w:r w:rsidRPr="00A9088F">
        <w:rPr>
          <w:rFonts w:ascii="Times New Roman" w:eastAsia="Arial" w:hAnsi="Times New Roman" w:cs="Times New Roman"/>
          <w:color w:val="000000"/>
          <w:spacing w:val="13"/>
        </w:rPr>
        <w:t>r</w:t>
      </w:r>
      <w:r w:rsidRPr="00A9088F">
        <w:rPr>
          <w:rFonts w:ascii="Times New Roman" w:eastAsia="Arial" w:hAnsi="Times New Roman" w:cs="Times New Roman"/>
          <w:color w:val="000000"/>
          <w:spacing w:val="13"/>
          <w:w w:val="92"/>
        </w:rPr>
        <w:t>e</w:t>
      </w:r>
      <w:r w:rsidRPr="00A9088F">
        <w:rPr>
          <w:rFonts w:ascii="Times New Roman" w:eastAsia="Arial" w:hAnsi="Times New Roman" w:cs="Times New Roman"/>
          <w:color w:val="000000"/>
          <w:spacing w:val="13"/>
          <w:w w:val="102"/>
        </w:rPr>
        <w:t>ss</w:t>
      </w:r>
      <w:r w:rsidRPr="00A9088F">
        <w:rPr>
          <w:rFonts w:ascii="Times New Roman" w:eastAsia="Arial" w:hAnsi="Times New Roman" w:cs="Times New Roman"/>
          <w:color w:val="000000"/>
          <w:spacing w:val="13"/>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5"/>
        </w:rPr>
        <w:t>P</w:t>
      </w:r>
      <w:r w:rsidRPr="00A9088F">
        <w:rPr>
          <w:rFonts w:ascii="Times New Roman" w:eastAsia="Arial" w:hAnsi="Times New Roman" w:cs="Times New Roman"/>
          <w:color w:val="000000"/>
          <w:spacing w:val="15"/>
          <w:w w:val="92"/>
        </w:rPr>
        <w:t>o</w:t>
      </w:r>
      <w:r w:rsidRPr="00A9088F">
        <w:rPr>
          <w:rFonts w:ascii="Times New Roman" w:eastAsia="Arial" w:hAnsi="Times New Roman" w:cs="Times New Roman"/>
          <w:color w:val="000000"/>
          <w:spacing w:val="15"/>
        </w:rPr>
        <w:t>rt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1"/>
          <w:w w:val="92"/>
        </w:rPr>
        <w:t>add</w:t>
      </w:r>
      <w:r w:rsidRPr="00A9088F">
        <w:rPr>
          <w:rFonts w:ascii="Times New Roman" w:eastAsia="Arial" w:hAnsi="Times New Roman" w:cs="Times New Roman"/>
          <w:color w:val="000000"/>
          <w:spacing w:val="11"/>
        </w:rPr>
        <w:t>r</w:t>
      </w:r>
      <w:r w:rsidRPr="00A9088F">
        <w:rPr>
          <w:rFonts w:ascii="Times New Roman" w:eastAsia="Arial" w:hAnsi="Times New Roman" w:cs="Times New Roman"/>
          <w:color w:val="000000"/>
          <w:spacing w:val="11"/>
          <w:w w:val="92"/>
        </w:rPr>
        <w:t>e</w:t>
      </w:r>
      <w:r w:rsidRPr="00A9088F">
        <w:rPr>
          <w:rFonts w:ascii="Times New Roman" w:eastAsia="Arial" w:hAnsi="Times New Roman" w:cs="Times New Roman"/>
          <w:color w:val="000000"/>
          <w:spacing w:val="11"/>
          <w:w w:val="102"/>
        </w:rPr>
        <w:t>ss</w:t>
      </w:r>
      <w:r w:rsidRPr="00A9088F">
        <w:rPr>
          <w:rFonts w:ascii="Times New Roman" w:eastAsia="Arial" w:hAnsi="Times New Roman" w:cs="Times New Roman"/>
          <w:color w:val="000000"/>
          <w:spacing w:val="11"/>
        </w:rPr>
        <w:t>)</w:t>
      </w:r>
    </w:p>
    <w:p w:rsidR="00BC0A7F" w:rsidRPr="00A9088F" w:rsidRDefault="00BC0A7F" w:rsidP="00BC0A7F">
      <w:pPr>
        <w:spacing w:after="71" w:line="240" w:lineRule="exact"/>
        <w:rPr>
          <w:rFonts w:ascii="Times New Roman" w:eastAsia="Arial" w:hAnsi="Times New Roman" w:cs="Times New Roman"/>
          <w:spacing w:val="11"/>
        </w:rPr>
      </w:pPr>
    </w:p>
    <w:p w:rsidR="00BC0A7F" w:rsidRPr="00A9088F" w:rsidRDefault="00BC0A7F" w:rsidP="00BC0A7F">
      <w:pPr>
        <w:spacing w:line="251" w:lineRule="auto"/>
        <w:ind w:left="1101" w:right="180"/>
        <w:rPr>
          <w:rFonts w:ascii="Times New Roman" w:eastAsia="Arial" w:hAnsi="Times New Roman" w:cs="Times New Roman"/>
          <w:color w:val="000000"/>
          <w:spacing w:val="3"/>
          <w:w w:val="98"/>
        </w:rPr>
      </w:pPr>
      <w:r w:rsidRPr="00A9088F">
        <w:rPr>
          <w:rFonts w:ascii="Times New Roman" w:eastAsia="Arial" w:hAnsi="Times New Roman" w:cs="Times New Roman"/>
          <w:color w:val="000000"/>
          <w:spacing w:val="-1"/>
          <w:w w:val="98"/>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98"/>
        </w:rPr>
        <w:t>m</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rPr>
        <w:t xml:space="preserve">te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3"/>
          <w:w w:val="103"/>
        </w:rPr>
        <w:t>k</w:t>
      </w:r>
      <w:r w:rsidRPr="00A9088F">
        <w:rPr>
          <w:rFonts w:ascii="Times New Roman" w:eastAsia="Arial" w:hAnsi="Times New Roman" w:cs="Times New Roman"/>
          <w:color w:val="000000"/>
          <w:spacing w:val="-5"/>
        </w:rPr>
        <w:t xml:space="preserve">et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0"/>
          <w:w w:val="88"/>
        </w:rPr>
        <w:t>a</w:t>
      </w:r>
      <w:r w:rsidRPr="00A9088F">
        <w:rPr>
          <w:rFonts w:ascii="Times New Roman" w:eastAsia="Arial" w:hAnsi="Times New Roman" w:cs="Times New Roman"/>
          <w:color w:val="000000"/>
          <w:spacing w:val="-10"/>
          <w:w w:val="97"/>
        </w:rPr>
        <w:t>dd</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0"/>
        </w:rPr>
        <w:t>ess</w:t>
      </w:r>
      <w:r w:rsidRPr="00A9088F">
        <w:rPr>
          <w:rFonts w:ascii="Times New Roman" w:eastAsia="Arial" w:hAnsi="Times New Roman" w:cs="Times New Roman"/>
          <w:color w:val="000000"/>
          <w:spacing w:val="-10"/>
          <w:w w:val="98"/>
        </w:rPr>
        <w:t>.</w:t>
      </w:r>
      <w:r w:rsidRPr="00A9088F">
        <w:rPr>
          <w:rFonts w:ascii="Times New Roman" w:eastAsia="Arial" w:hAnsi="Times New Roman" w:cs="Times New Roman"/>
          <w:color w:val="000000"/>
          <w:spacing w:val="30"/>
        </w:rPr>
        <w:t xml:space="preserve"> </w:t>
      </w:r>
      <w:r w:rsidRPr="00A9088F">
        <w:rPr>
          <w:rFonts w:ascii="Times New Roman" w:eastAsia="Arial" w:hAnsi="Times New Roman" w:cs="Times New Roman"/>
          <w:color w:val="000000"/>
          <w:spacing w:val="-7"/>
          <w:w w:val="114"/>
        </w:rPr>
        <w:t>(</w:t>
      </w:r>
      <w:r w:rsidRPr="00A9088F">
        <w:rPr>
          <w:rFonts w:ascii="Times New Roman" w:eastAsia="Arial" w:hAnsi="Times New Roman" w:cs="Times New Roman"/>
          <w:color w:val="000000"/>
          <w:spacing w:val="-7"/>
          <w:w w:val="115"/>
        </w:rPr>
        <w:t>T</w:t>
      </w:r>
      <w:r w:rsidRPr="00A9088F">
        <w:rPr>
          <w:rFonts w:ascii="Times New Roman" w:eastAsia="Arial" w:hAnsi="Times New Roman" w:cs="Times New Roman"/>
          <w:color w:val="000000"/>
          <w:spacing w:val="-7"/>
          <w:w w:val="97"/>
        </w:rPr>
        <w:t>h</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4"/>
          <w:w w:val="107"/>
        </w:rPr>
        <w:t>f</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w w:val="98"/>
        </w:rPr>
        <w:t>m</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t</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2"/>
          <w:w w:val="97"/>
        </w:rPr>
        <w:t>d</w:t>
      </w:r>
      <w:r w:rsidRPr="00A9088F">
        <w:rPr>
          <w:rFonts w:ascii="Times New Roman" w:eastAsia="Arial" w:hAnsi="Times New Roman" w:cs="Times New Roman"/>
          <w:color w:val="000000"/>
          <w:spacing w:val="-12"/>
        </w:rPr>
        <w:t>e</w:t>
      </w:r>
      <w:r w:rsidRPr="00A9088F">
        <w:rPr>
          <w:rFonts w:ascii="Times New Roman" w:eastAsia="Arial" w:hAnsi="Times New Roman" w:cs="Times New Roman"/>
          <w:color w:val="000000"/>
          <w:spacing w:val="-6"/>
          <w:w w:val="97"/>
        </w:rPr>
        <w:t>p</w:t>
      </w:r>
      <w:r w:rsidRPr="00A9088F">
        <w:rPr>
          <w:rFonts w:ascii="Times New Roman" w:eastAsia="Arial" w:hAnsi="Times New Roman" w:cs="Times New Roman"/>
          <w:color w:val="000000"/>
          <w:spacing w:val="-12"/>
        </w:rPr>
        <w:t>e</w:t>
      </w:r>
      <w:r w:rsidRPr="00A9088F">
        <w:rPr>
          <w:rFonts w:ascii="Times New Roman" w:eastAsia="Arial" w:hAnsi="Times New Roman" w:cs="Times New Roman"/>
          <w:color w:val="000000"/>
          <w:spacing w:val="-12"/>
          <w:w w:val="97"/>
        </w:rPr>
        <w:t>nd</w:t>
      </w:r>
      <w:r w:rsidRPr="00A9088F">
        <w:rPr>
          <w:rFonts w:ascii="Times New Roman" w:eastAsia="Arial" w:hAnsi="Times New Roman" w:cs="Times New Roman"/>
          <w:color w:val="000000"/>
          <w:spacing w:val="-12"/>
        </w:rPr>
        <w:t>s</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Pr>
          <w:rFonts w:ascii="Times New Roman" w:eastAsia="Arial" w:hAnsi="Times New Roman" w:cs="Times New Roman"/>
          <w:color w:val="000000"/>
          <w:w w:val="97"/>
        </w:rPr>
        <w:t xml:space="preserve"> </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3"/>
          <w:w w:val="107"/>
        </w:rPr>
        <w:t>f</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3"/>
        </w:rPr>
        <w:t>il</w:t>
      </w:r>
      <w:r w:rsidRPr="00A9088F">
        <w:rPr>
          <w:rFonts w:ascii="Times New Roman" w:eastAsia="Arial" w:hAnsi="Times New Roman" w:cs="Times New Roman"/>
          <w:color w:val="000000"/>
          <w:spacing w:val="3"/>
          <w:w w:val="103"/>
        </w:rPr>
        <w:t>y</w:t>
      </w:r>
      <w:r w:rsidRPr="00A9088F">
        <w:rPr>
          <w:rFonts w:ascii="Times New Roman" w:eastAsia="Arial" w:hAnsi="Times New Roman" w:cs="Times New Roman"/>
          <w:color w:val="000000"/>
          <w:spacing w:val="3"/>
          <w:w w:val="114"/>
        </w:rPr>
        <w:t>)</w:t>
      </w:r>
      <w:r w:rsidRPr="00A9088F">
        <w:rPr>
          <w:rFonts w:ascii="Times New Roman" w:eastAsia="Arial" w:hAnsi="Times New Roman" w:cs="Times New Roman"/>
          <w:color w:val="000000"/>
          <w:spacing w:val="3"/>
          <w:w w:val="98"/>
        </w:rPr>
        <w:t>.</w:t>
      </w:r>
    </w:p>
    <w:p w:rsidR="00BC0A7F" w:rsidRPr="00A9088F" w:rsidRDefault="00BC0A7F" w:rsidP="00BC0A7F">
      <w:pPr>
        <w:spacing w:line="240" w:lineRule="exact"/>
        <w:rPr>
          <w:rFonts w:ascii="Times New Roman" w:eastAsia="Arial" w:hAnsi="Times New Roman" w:cs="Times New Roman"/>
          <w:spacing w:val="3"/>
          <w:w w:val="98"/>
        </w:rPr>
      </w:pPr>
    </w:p>
    <w:p w:rsidR="00BC0A7F" w:rsidRPr="00A9088F" w:rsidRDefault="00BC0A7F" w:rsidP="00BC0A7F">
      <w:pPr>
        <w:spacing w:after="1" w:line="140" w:lineRule="exact"/>
        <w:rPr>
          <w:rFonts w:ascii="Times New Roman" w:eastAsia="Arial" w:hAnsi="Times New Roman" w:cs="Times New Roman"/>
          <w:spacing w:val="3"/>
          <w:w w:val="98"/>
        </w:rPr>
      </w:pPr>
    </w:p>
    <w:p w:rsidR="00BC0A7F" w:rsidRPr="00A9088F" w:rsidRDefault="00BC0A7F" w:rsidP="00BC0A7F">
      <w:pPr>
        <w:spacing w:after="3" w:line="200" w:lineRule="exact"/>
        <w:rPr>
          <w:rFonts w:ascii="Times New Roman" w:eastAsia="Times New Roman" w:hAnsi="Times New Roman" w:cs="Times New Roman"/>
        </w:rPr>
      </w:pPr>
    </w:p>
    <w:p w:rsidR="00BC0A7F" w:rsidRPr="00A9088F" w:rsidRDefault="00BC0A7F" w:rsidP="00BC0A7F">
      <w:pPr>
        <w:ind w:left="802" w:right="-20"/>
        <w:rPr>
          <w:rFonts w:ascii="Times New Roman" w:eastAsia="Arial" w:hAnsi="Times New Roman" w:cs="Times New Roman"/>
          <w:color w:val="000000"/>
          <w:spacing w:val="-9"/>
          <w:w w:val="98"/>
        </w:rPr>
      </w:pPr>
      <w:r w:rsidRPr="00A9088F">
        <w:rPr>
          <w:rFonts w:ascii="Times New Roman" w:eastAsia="Arial" w:hAnsi="Times New Roman" w:cs="Times New Roman"/>
          <w:color w:val="000000"/>
          <w:w w:val="88"/>
        </w:rPr>
        <w:t>6</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9"/>
          <w:w w:val="99"/>
        </w:rPr>
        <w:t>R</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87"/>
        </w:rPr>
        <w:t>c</w:t>
      </w:r>
      <w:r w:rsidRPr="00A9088F">
        <w:rPr>
          <w:rFonts w:ascii="Times New Roman" w:eastAsia="Arial" w:hAnsi="Times New Roman" w:cs="Times New Roman"/>
          <w:color w:val="000000"/>
          <w:spacing w:val="-9"/>
        </w:rPr>
        <w:t>ie</w:t>
      </w:r>
      <w:r w:rsidRPr="00A9088F">
        <w:rPr>
          <w:rFonts w:ascii="Times New Roman" w:eastAsia="Arial" w:hAnsi="Times New Roman" w:cs="Times New Roman"/>
          <w:color w:val="000000"/>
          <w:spacing w:val="-16"/>
          <w:w w:val="103"/>
        </w:rPr>
        <w:t>v</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98"/>
        </w:rPr>
        <w:t>:</w:t>
      </w:r>
    </w:p>
    <w:p w:rsidR="00BC0A7F" w:rsidRPr="00A9088F" w:rsidRDefault="00BC0A7F" w:rsidP="00BC0A7F">
      <w:pPr>
        <w:spacing w:after="26" w:line="240" w:lineRule="exact"/>
        <w:rPr>
          <w:rFonts w:ascii="Times New Roman" w:eastAsia="Arial" w:hAnsi="Times New Roman" w:cs="Times New Roman"/>
          <w:spacing w:val="-9"/>
          <w:w w:val="98"/>
        </w:rPr>
      </w:pPr>
    </w:p>
    <w:p w:rsidR="00BC0A7F" w:rsidRPr="00A9088F" w:rsidRDefault="00BC0A7F" w:rsidP="00BC0A7F">
      <w:pPr>
        <w:ind w:left="1101" w:right="-20"/>
        <w:rPr>
          <w:rFonts w:ascii="Times New Roman" w:eastAsia="Arial" w:hAnsi="Times New Roman" w:cs="Times New Roman"/>
          <w:color w:val="000000"/>
          <w:spacing w:val="28"/>
        </w:rPr>
      </w:pPr>
      <w:r w:rsidRPr="00A9088F">
        <w:rPr>
          <w:rFonts w:ascii="Times New Roman" w:eastAsia="Arial" w:hAnsi="Times New Roman" w:cs="Times New Roman"/>
          <w:color w:val="000000"/>
          <w:spacing w:val="20"/>
        </w:rPr>
        <w:t>E</w:t>
      </w:r>
      <w:r w:rsidRPr="00A9088F">
        <w:rPr>
          <w:rFonts w:ascii="Times New Roman" w:eastAsia="Arial" w:hAnsi="Times New Roman" w:cs="Times New Roman"/>
          <w:color w:val="000000"/>
          <w:spacing w:val="20"/>
          <w:w w:val="102"/>
        </w:rPr>
        <w:t>x</w:t>
      </w:r>
      <w:r w:rsidRPr="00A9088F">
        <w:rPr>
          <w:rFonts w:ascii="Times New Roman" w:eastAsia="Arial" w:hAnsi="Times New Roman" w:cs="Times New Roman"/>
          <w:color w:val="000000"/>
          <w:spacing w:val="20"/>
        </w:rPr>
        <w:t>:</w:t>
      </w:r>
      <w:r w:rsidRPr="00A9088F">
        <w:rPr>
          <w:rFonts w:ascii="Times New Roman" w:eastAsia="Arial" w:hAnsi="Times New Roman" w:cs="Times New Roman"/>
          <w:color w:val="000000"/>
          <w:spacing w:val="20"/>
          <w:w w:val="102"/>
        </w:rPr>
        <w:t>s</w:t>
      </w:r>
      <w:r w:rsidRPr="00A9088F">
        <w:rPr>
          <w:rFonts w:ascii="Times New Roman" w:eastAsia="Arial" w:hAnsi="Times New Roman" w:cs="Times New Roman"/>
          <w:color w:val="000000"/>
          <w:spacing w:val="20"/>
          <w:w w:val="92"/>
        </w:rPr>
        <w:t>o</w:t>
      </w:r>
      <w:r w:rsidRPr="00A9088F">
        <w:rPr>
          <w:rFonts w:ascii="Times New Roman" w:eastAsia="Arial" w:hAnsi="Times New Roman" w:cs="Times New Roman"/>
          <w:color w:val="000000"/>
          <w:spacing w:val="20"/>
          <w:w w:val="102"/>
        </w:rPr>
        <w:t>ck</w:t>
      </w:r>
      <w:r w:rsidRPr="00A9088F">
        <w:rPr>
          <w:rFonts w:ascii="Times New Roman" w:eastAsia="Arial" w:hAnsi="Times New Roman" w:cs="Times New Roman"/>
          <w:color w:val="000000"/>
          <w:spacing w:val="20"/>
          <w:w w:val="92"/>
        </w:rPr>
        <w:t>e</w:t>
      </w:r>
      <w:r w:rsidRPr="00A9088F">
        <w:rPr>
          <w:rFonts w:ascii="Times New Roman" w:eastAsia="Arial" w:hAnsi="Times New Roman" w:cs="Times New Roman"/>
          <w:color w:val="000000"/>
          <w:spacing w:val="20"/>
        </w:rPr>
        <w:t>t.r</w:t>
      </w:r>
      <w:r w:rsidRPr="00A9088F">
        <w:rPr>
          <w:rFonts w:ascii="Times New Roman" w:eastAsia="Arial" w:hAnsi="Times New Roman" w:cs="Times New Roman"/>
          <w:color w:val="000000"/>
          <w:spacing w:val="20"/>
          <w:w w:val="92"/>
        </w:rPr>
        <w:t>e</w:t>
      </w:r>
      <w:r w:rsidRPr="00A9088F">
        <w:rPr>
          <w:rFonts w:ascii="Times New Roman" w:eastAsia="Arial" w:hAnsi="Times New Roman" w:cs="Times New Roman"/>
          <w:color w:val="000000"/>
          <w:spacing w:val="20"/>
          <w:w w:val="102"/>
        </w:rPr>
        <w:t>cv</w:t>
      </w:r>
      <w:r w:rsidRPr="00A9088F">
        <w:rPr>
          <w:rFonts w:ascii="Times New Roman" w:eastAsia="Arial" w:hAnsi="Times New Roman" w:cs="Times New Roman"/>
          <w:color w:val="000000"/>
          <w:spacing w:val="20"/>
        </w:rPr>
        <w:t>(</w:t>
      </w:r>
      <w:r w:rsidRPr="00A9088F">
        <w:rPr>
          <w:rFonts w:ascii="Times New Roman" w:eastAsia="Arial" w:hAnsi="Times New Roman" w:cs="Times New Roman"/>
          <w:color w:val="000000"/>
          <w:spacing w:val="20"/>
          <w:w w:val="92"/>
        </w:rPr>
        <w:t>bu</w:t>
      </w:r>
      <w:r w:rsidRPr="00A9088F">
        <w:rPr>
          <w:rFonts w:ascii="Times New Roman" w:eastAsia="Arial" w:hAnsi="Times New Roman" w:cs="Times New Roman"/>
          <w:color w:val="000000"/>
          <w:spacing w:val="20"/>
        </w:rPr>
        <w:t>f</w:t>
      </w:r>
      <w:r w:rsidRPr="00A9088F">
        <w:rPr>
          <w:rFonts w:ascii="Times New Roman" w:eastAsia="Arial" w:hAnsi="Times New Roman" w:cs="Times New Roman"/>
          <w:color w:val="000000"/>
          <w:spacing w:val="20"/>
          <w:w w:val="102"/>
        </w:rPr>
        <w:t>s</w:t>
      </w:r>
      <w:r w:rsidRPr="00A9088F">
        <w:rPr>
          <w:rFonts w:ascii="Times New Roman" w:eastAsia="Arial" w:hAnsi="Times New Roman" w:cs="Times New Roman"/>
          <w:color w:val="000000"/>
          <w:spacing w:val="20"/>
        </w:rPr>
        <w:t>i</w:t>
      </w:r>
      <w:r w:rsidRPr="00A9088F">
        <w:rPr>
          <w:rFonts w:ascii="Times New Roman" w:eastAsia="Arial" w:hAnsi="Times New Roman" w:cs="Times New Roman"/>
          <w:color w:val="000000"/>
          <w:spacing w:val="20"/>
          <w:w w:val="102"/>
        </w:rPr>
        <w:t>z</w:t>
      </w:r>
      <w:r w:rsidRPr="00A9088F">
        <w:rPr>
          <w:rFonts w:ascii="Times New Roman" w:eastAsia="Arial" w:hAnsi="Times New Roman" w:cs="Times New Roman"/>
          <w:color w:val="000000"/>
          <w:spacing w:val="20"/>
          <w:w w:val="92"/>
        </w:rPr>
        <w:t>e</w:t>
      </w:r>
      <w:r w:rsidRPr="00A9088F">
        <w:rPr>
          <w:rFonts w:ascii="Times New Roman" w:eastAsia="Arial" w:hAnsi="Times New Roman" w:cs="Times New Roman"/>
          <w:color w:val="000000"/>
          <w:spacing w:val="20"/>
        </w:rPr>
        <w:t>[],</w:t>
      </w:r>
      <w:r w:rsidRPr="00A9088F">
        <w:rPr>
          <w:rFonts w:ascii="Times New Roman" w:eastAsia="Arial" w:hAnsi="Times New Roman" w:cs="Times New Roman"/>
          <w:color w:val="000000"/>
          <w:spacing w:val="57"/>
        </w:rPr>
        <w:t xml:space="preserve"> </w:t>
      </w:r>
      <w:r w:rsidRPr="00A9088F">
        <w:rPr>
          <w:rFonts w:ascii="Times New Roman" w:eastAsia="Arial" w:hAnsi="Times New Roman" w:cs="Times New Roman"/>
          <w:color w:val="000000"/>
          <w:spacing w:val="28"/>
        </w:rPr>
        <w:t>fl</w:t>
      </w:r>
      <w:r w:rsidRPr="00A9088F">
        <w:rPr>
          <w:rFonts w:ascii="Times New Roman" w:eastAsia="Arial" w:hAnsi="Times New Roman" w:cs="Times New Roman"/>
          <w:color w:val="000000"/>
          <w:spacing w:val="28"/>
          <w:w w:val="92"/>
        </w:rPr>
        <w:t>ag</w:t>
      </w:r>
      <w:r w:rsidRPr="00A9088F">
        <w:rPr>
          <w:rFonts w:ascii="Times New Roman" w:eastAsia="Arial" w:hAnsi="Times New Roman" w:cs="Times New Roman"/>
          <w:color w:val="000000"/>
          <w:spacing w:val="28"/>
          <w:w w:val="102"/>
        </w:rPr>
        <w:t>s</w:t>
      </w:r>
      <w:r w:rsidRPr="00A9088F">
        <w:rPr>
          <w:rFonts w:ascii="Times New Roman" w:eastAsia="Arial" w:hAnsi="Times New Roman" w:cs="Times New Roman"/>
          <w:color w:val="000000"/>
          <w:spacing w:val="28"/>
        </w:rPr>
        <w:t>)</w:t>
      </w:r>
    </w:p>
    <w:p w:rsidR="00BC0A7F" w:rsidRPr="00A9088F" w:rsidRDefault="00BC0A7F" w:rsidP="00BC0A7F">
      <w:pPr>
        <w:spacing w:after="26" w:line="240" w:lineRule="exact"/>
        <w:rPr>
          <w:rFonts w:ascii="Times New Roman" w:eastAsia="Arial" w:hAnsi="Times New Roman" w:cs="Times New Roman"/>
          <w:spacing w:val="28"/>
        </w:rPr>
      </w:pPr>
    </w:p>
    <w:p w:rsidR="00BC0A7F" w:rsidRPr="00A9088F" w:rsidRDefault="00BC0A7F" w:rsidP="00BC0A7F">
      <w:pPr>
        <w:tabs>
          <w:tab w:val="left" w:pos="9270"/>
        </w:tabs>
        <w:spacing w:line="251" w:lineRule="auto"/>
        <w:ind w:left="1101" w:right="180"/>
        <w:jc w:val="both"/>
        <w:rPr>
          <w:rFonts w:ascii="Times New Roman" w:eastAsia="Arial" w:hAnsi="Times New Roman" w:cs="Times New Roman"/>
          <w:color w:val="000000"/>
          <w:w w:val="98"/>
        </w:rPr>
      </w:pPr>
      <w:r w:rsidRPr="00A9088F">
        <w:rPr>
          <w:rFonts w:ascii="Times New Roman" w:eastAsia="Arial" w:hAnsi="Times New Roman" w:cs="Times New Roman"/>
          <w:color w:val="000000"/>
          <w:spacing w:val="-11"/>
          <w:w w:val="99"/>
        </w:rPr>
        <w:t>R</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1"/>
        </w:rPr>
        <w:t>ei</w:t>
      </w:r>
      <w:r w:rsidRPr="00A9088F">
        <w:rPr>
          <w:rFonts w:ascii="Times New Roman" w:eastAsia="Arial" w:hAnsi="Times New Roman" w:cs="Times New Roman"/>
          <w:color w:val="000000"/>
          <w:spacing w:val="-16"/>
          <w:w w:val="103"/>
        </w:rPr>
        <w:t>v</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8"/>
        </w:rPr>
        <w:t>m</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1"/>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5"/>
          <w:w w:val="98"/>
        </w:rPr>
        <w:t>.</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spacing w:val="-10"/>
          <w:w w:val="115"/>
        </w:rPr>
        <w:t>T</w:t>
      </w:r>
      <w:r w:rsidRPr="00A9088F">
        <w:rPr>
          <w:rFonts w:ascii="Times New Roman" w:eastAsia="Arial" w:hAnsi="Times New Roman" w:cs="Times New Roman"/>
          <w:color w:val="000000"/>
          <w:spacing w:val="-10"/>
          <w:w w:val="97"/>
        </w:rPr>
        <w:t>h</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rPr>
        <w:t>et</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6"/>
          <w:w w:val="103"/>
        </w:rPr>
        <w:t>v</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l</w:t>
      </w:r>
      <w:r w:rsidRPr="00A9088F">
        <w:rPr>
          <w:rFonts w:ascii="Times New Roman" w:eastAsia="Arial" w:hAnsi="Times New Roman" w:cs="Times New Roman"/>
          <w:color w:val="000000"/>
          <w:spacing w:val="-4"/>
          <w:w w:val="97"/>
        </w:rPr>
        <w:t>u</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
        </w:rPr>
        <w:t>st</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rPr>
        <w:t>i</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w w:val="88"/>
        </w:rPr>
        <w:t>g</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7"/>
          <w:w w:val="97"/>
        </w:rPr>
        <w:t>p</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7"/>
        </w:rPr>
        <w:t>ese</w:t>
      </w:r>
      <w:r w:rsidRPr="00A9088F">
        <w:rPr>
          <w:rFonts w:ascii="Times New Roman" w:eastAsia="Arial" w:hAnsi="Times New Roman" w:cs="Times New Roman"/>
          <w:color w:val="000000"/>
          <w:spacing w:val="-14"/>
          <w:w w:val="97"/>
        </w:rPr>
        <w:t>n</w:t>
      </w:r>
      <w:r w:rsidRPr="00A9088F">
        <w:rPr>
          <w:rFonts w:ascii="Times New Roman" w:eastAsia="Arial" w:hAnsi="Times New Roman" w:cs="Times New Roman"/>
          <w:color w:val="000000"/>
          <w:spacing w:val="-7"/>
        </w:rPr>
        <w:t>ti</w:t>
      </w:r>
      <w:r w:rsidRPr="00A9088F">
        <w:rPr>
          <w:rFonts w:ascii="Times New Roman" w:eastAsia="Arial" w:hAnsi="Times New Roman" w:cs="Times New Roman"/>
          <w:color w:val="000000"/>
          <w:spacing w:val="-7"/>
          <w:w w:val="97"/>
        </w:rPr>
        <w:t>n</w:t>
      </w:r>
      <w:r w:rsidRPr="00A9088F">
        <w:rPr>
          <w:rFonts w:ascii="Times New Roman" w:eastAsia="Arial" w:hAnsi="Times New Roman" w:cs="Times New Roman"/>
          <w:color w:val="000000"/>
          <w:spacing w:val="-7"/>
          <w:w w:val="88"/>
        </w:rPr>
        <w:t>g</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spacing w:val="-8"/>
          <w:w w:val="114"/>
        </w:rPr>
        <w:t>r</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8"/>
          <w:w w:val="87"/>
        </w:rPr>
        <w:t>c</w:t>
      </w:r>
      <w:r w:rsidRPr="00A9088F">
        <w:rPr>
          <w:rFonts w:ascii="Times New Roman" w:eastAsia="Arial" w:hAnsi="Times New Roman" w:cs="Times New Roman"/>
          <w:color w:val="000000"/>
          <w:spacing w:val="-8"/>
        </w:rPr>
        <w:t>ei</w:t>
      </w:r>
      <w:r w:rsidRPr="00A9088F">
        <w:rPr>
          <w:rFonts w:ascii="Times New Roman" w:eastAsia="Arial" w:hAnsi="Times New Roman" w:cs="Times New Roman"/>
          <w:color w:val="000000"/>
          <w:spacing w:val="-14"/>
          <w:w w:val="103"/>
        </w:rPr>
        <w:t>v</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8"/>
          <w:w w:val="97"/>
        </w:rPr>
        <w:t>d</w:t>
      </w:r>
      <w:r w:rsidRPr="00A9088F">
        <w:rPr>
          <w:rFonts w:ascii="Times New Roman" w:eastAsia="Arial" w:hAnsi="Times New Roman" w:cs="Times New Roman"/>
          <w:color w:val="000000"/>
          <w:spacing w:val="-8"/>
          <w:w w:val="98"/>
        </w:rPr>
        <w:t>.</w:t>
      </w:r>
      <w:r w:rsidRPr="00A9088F">
        <w:rPr>
          <w:rFonts w:ascii="Times New Roman" w:eastAsia="Arial" w:hAnsi="Times New Roman" w:cs="Times New Roman"/>
          <w:color w:val="000000"/>
          <w:spacing w:val="111"/>
        </w:rPr>
        <w:t xml:space="preserve"> </w:t>
      </w:r>
      <w:r w:rsidRPr="00A9088F">
        <w:rPr>
          <w:rFonts w:ascii="Times New Roman" w:eastAsia="Arial" w:hAnsi="Times New Roman" w:cs="Times New Roman"/>
          <w:color w:val="000000"/>
          <w:spacing w:val="-10"/>
          <w:w w:val="115"/>
        </w:rPr>
        <w:t>T</w:t>
      </w:r>
      <w:r w:rsidRPr="00A9088F">
        <w:rPr>
          <w:rFonts w:ascii="Times New Roman" w:eastAsia="Arial" w:hAnsi="Times New Roman" w:cs="Times New Roman"/>
          <w:color w:val="000000"/>
          <w:spacing w:val="-10"/>
          <w:w w:val="97"/>
        </w:rPr>
        <w:t>h</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w w:val="103"/>
        </w:rPr>
        <w:t>x</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4"/>
          <w:w w:val="98"/>
        </w:rPr>
        <w:t>m</w:t>
      </w:r>
      <w:r w:rsidRPr="00A9088F">
        <w:rPr>
          <w:rFonts w:ascii="Times New Roman" w:eastAsia="Arial" w:hAnsi="Times New Roman" w:cs="Times New Roman"/>
          <w:color w:val="000000"/>
          <w:spacing w:val="2"/>
          <w:w w:val="97"/>
        </w:rPr>
        <w:t>u</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w w:val="98"/>
        </w:rPr>
        <w:t>m</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u</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4"/>
        </w:rPr>
        <w:t>t</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37"/>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37"/>
        </w:rPr>
        <w:t xml:space="preserve"> </w:t>
      </w:r>
      <w:r w:rsidRPr="00A9088F">
        <w:rPr>
          <w:rFonts w:ascii="Times New Roman" w:eastAsia="Arial" w:hAnsi="Times New Roman" w:cs="Times New Roman"/>
          <w:color w:val="000000"/>
          <w:spacing w:val="-8"/>
          <w:w w:val="97"/>
        </w:rPr>
        <w:t>b</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0"/>
        </w:rPr>
        <w:t>ei</w:t>
      </w:r>
      <w:r w:rsidRPr="00A9088F">
        <w:rPr>
          <w:rFonts w:ascii="Times New Roman" w:eastAsia="Arial" w:hAnsi="Times New Roman" w:cs="Times New Roman"/>
          <w:color w:val="000000"/>
          <w:spacing w:val="-15"/>
          <w:w w:val="103"/>
        </w:rPr>
        <w:t>v</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97"/>
        </w:rPr>
        <w:t>d</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7"/>
          <w:w w:val="88"/>
        </w:rPr>
        <w:t>o</w:t>
      </w:r>
      <w:r w:rsidRPr="00A9088F">
        <w:rPr>
          <w:rFonts w:ascii="Times New Roman" w:eastAsia="Arial" w:hAnsi="Times New Roman" w:cs="Times New Roman"/>
          <w:color w:val="000000"/>
          <w:spacing w:val="-7"/>
          <w:w w:val="97"/>
        </w:rPr>
        <w:t>n</w:t>
      </w:r>
      <w:r w:rsidRPr="00A9088F">
        <w:rPr>
          <w:rFonts w:ascii="Times New Roman" w:eastAsia="Arial" w:hAnsi="Times New Roman" w:cs="Times New Roman"/>
          <w:color w:val="000000"/>
          <w:spacing w:val="-7"/>
          <w:w w:val="87"/>
        </w:rPr>
        <w:t>c</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10"/>
        </w:rPr>
        <w:t>s</w:t>
      </w:r>
      <w:r w:rsidRPr="00A9088F">
        <w:rPr>
          <w:rFonts w:ascii="Times New Roman" w:eastAsia="Arial" w:hAnsi="Times New Roman" w:cs="Times New Roman"/>
          <w:color w:val="000000"/>
          <w:spacing w:val="-4"/>
          <w:w w:val="97"/>
        </w:rPr>
        <w:t>p</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0"/>
        </w:rPr>
        <w:t>ie</w:t>
      </w:r>
      <w:r w:rsidRPr="00A9088F">
        <w:rPr>
          <w:rFonts w:ascii="Times New Roman" w:eastAsia="Arial" w:hAnsi="Times New Roman" w:cs="Times New Roman"/>
          <w:color w:val="000000"/>
          <w:spacing w:val="-10"/>
          <w:w w:val="97"/>
        </w:rPr>
        <w:t>d</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5"/>
          <w:w w:val="97"/>
        </w:rPr>
        <w:t>b</w:t>
      </w:r>
      <w:r w:rsidRPr="00A9088F">
        <w:rPr>
          <w:rFonts w:ascii="Times New Roman" w:eastAsia="Arial" w:hAnsi="Times New Roman" w:cs="Times New Roman"/>
          <w:color w:val="000000"/>
          <w:w w:val="103"/>
        </w:rPr>
        <w:t>y</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6"/>
          <w:w w:val="97"/>
        </w:rPr>
        <w:t>bu</w:t>
      </w:r>
      <w:r w:rsidRPr="00A9088F">
        <w:rPr>
          <w:rFonts w:ascii="Times New Roman" w:eastAsia="Arial" w:hAnsi="Times New Roman" w:cs="Times New Roman"/>
          <w:color w:val="000000"/>
          <w:spacing w:val="-6"/>
          <w:w w:val="107"/>
        </w:rPr>
        <w:t>f</w:t>
      </w:r>
      <w:r w:rsidRPr="00A9088F">
        <w:rPr>
          <w:rFonts w:ascii="Times New Roman" w:eastAsia="Arial" w:hAnsi="Times New Roman" w:cs="Times New Roman"/>
          <w:color w:val="000000"/>
          <w:spacing w:val="-6"/>
        </w:rPr>
        <w:t>si</w:t>
      </w:r>
      <w:r w:rsidRPr="00A9088F">
        <w:rPr>
          <w:rFonts w:ascii="Times New Roman" w:eastAsia="Arial" w:hAnsi="Times New Roman" w:cs="Times New Roman"/>
          <w:color w:val="000000"/>
          <w:spacing w:val="-6"/>
          <w:w w:val="87"/>
        </w:rPr>
        <w:t>z</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98"/>
        </w:rPr>
        <w:t>.</w:t>
      </w:r>
      <w:r w:rsidRPr="00A9088F">
        <w:rPr>
          <w:rFonts w:ascii="Times New Roman" w:eastAsia="Arial" w:hAnsi="Times New Roman" w:cs="Times New Roman"/>
          <w:color w:val="000000"/>
          <w:spacing w:val="34"/>
        </w:rPr>
        <w:t xml:space="preserve"> </w:t>
      </w:r>
      <w:r w:rsidRPr="00A9088F">
        <w:rPr>
          <w:rFonts w:ascii="Times New Roman" w:eastAsia="Arial" w:hAnsi="Times New Roman" w:cs="Times New Roman"/>
          <w:color w:val="000000"/>
          <w:spacing w:val="6"/>
          <w:w w:val="97"/>
        </w:rPr>
        <w:t>Op</w:t>
      </w:r>
      <w:r w:rsidRPr="00A9088F">
        <w:rPr>
          <w:rFonts w:ascii="Times New Roman" w:eastAsia="Arial" w:hAnsi="Times New Roman" w:cs="Times New Roman"/>
          <w:color w:val="000000"/>
          <w:spacing w:val="6"/>
        </w:rPr>
        <w:t>ti</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97"/>
        </w:rPr>
        <w:t>n</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l</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88"/>
        </w:rPr>
        <w:t>g</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w w:val="98"/>
        </w:rPr>
        <w:t>m</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7"/>
          <w:w w:val="97"/>
        </w:rPr>
        <w:t>n</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9"/>
          <w:w w:val="88"/>
        </w:rPr>
        <w:t>ag</w:t>
      </w:r>
      <w:r w:rsidRPr="00A9088F">
        <w:rPr>
          <w:rFonts w:ascii="Times New Roman" w:eastAsia="Arial" w:hAnsi="Times New Roman" w:cs="Times New Roman"/>
          <w:color w:val="000000"/>
          <w:spacing w:val="-9"/>
        </w:rPr>
        <w:t>s</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10"/>
          <w:w w:val="88"/>
        </w:rPr>
        <w:t>a</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5"/>
          <w:w w:val="97"/>
        </w:rPr>
        <w:t>b</w:t>
      </w:r>
      <w:r w:rsidRPr="00A9088F">
        <w:rPr>
          <w:rFonts w:ascii="Times New Roman" w:eastAsia="Arial" w:hAnsi="Times New Roman" w:cs="Times New Roman"/>
          <w:color w:val="000000"/>
          <w:w w:val="103"/>
        </w:rPr>
        <w:t>y</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1"/>
          <w:w w:val="97"/>
        </w:rPr>
        <w:t>d</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107"/>
        </w:rPr>
        <w:t>f</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rPr>
        <w:t>lt</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1"/>
        </w:rPr>
        <w:t>set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6"/>
          <w:w w:val="87"/>
        </w:rPr>
        <w:t>z</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98"/>
        </w:rPr>
        <w:t>.</w:t>
      </w:r>
      <w:r w:rsidRPr="00A9088F">
        <w:rPr>
          <w:rFonts w:ascii="Times New Roman" w:eastAsia="Arial" w:hAnsi="Times New Roman" w:cs="Times New Roman"/>
          <w:color w:val="000000"/>
          <w:spacing w:val="32"/>
        </w:rPr>
        <w:t xml:space="preserve"> </w:t>
      </w:r>
      <w:r w:rsidRPr="00A9088F">
        <w:rPr>
          <w:rFonts w:ascii="Times New Roman" w:eastAsia="Arial" w:hAnsi="Times New Roman" w:cs="Times New Roman"/>
          <w:color w:val="000000"/>
          <w:spacing w:val="-1"/>
          <w:w w:val="101"/>
        </w:rPr>
        <w:t>N</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rPr>
        <w:t>te</w:t>
      </w:r>
      <w:r w:rsidRPr="00A9088F">
        <w:rPr>
          <w:rFonts w:ascii="Times New Roman" w:eastAsia="Arial" w:hAnsi="Times New Roman" w:cs="Times New Roman"/>
          <w:color w:val="000000"/>
          <w:spacing w:val="-1"/>
          <w:w w:val="98"/>
        </w:rPr>
        <w:t>:</w:t>
      </w:r>
      <w:r w:rsidRPr="00A9088F">
        <w:rPr>
          <w:rFonts w:ascii="Times New Roman" w:eastAsia="Arial" w:hAnsi="Times New Roman" w:cs="Times New Roman"/>
          <w:color w:val="000000"/>
          <w:spacing w:val="29"/>
        </w:rPr>
        <w:t xml:space="preserve"> </w:t>
      </w:r>
      <w:r w:rsidRPr="00A9088F">
        <w:rPr>
          <w:rFonts w:ascii="Times New Roman" w:eastAsia="Arial" w:hAnsi="Times New Roman" w:cs="Times New Roman"/>
          <w:color w:val="000000"/>
          <w:spacing w:val="-19"/>
          <w:w w:val="104"/>
        </w:rPr>
        <w:t>F</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3"/>
          <w:w w:val="97"/>
        </w:rPr>
        <w:t>b</w:t>
      </w:r>
      <w:r w:rsidRPr="00A9088F">
        <w:rPr>
          <w:rFonts w:ascii="Times New Roman" w:eastAsia="Arial" w:hAnsi="Times New Roman" w:cs="Times New Roman"/>
          <w:color w:val="000000"/>
          <w:spacing w:val="-8"/>
        </w:rPr>
        <w:t>est</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5"/>
          <w:w w:val="98"/>
        </w:rPr>
        <w:t>m</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rPr>
        <w:t>t</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5"/>
          <w:w w:val="97"/>
        </w:rPr>
        <w:t>h</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9"/>
          <w:w w:val="98"/>
        </w:rPr>
        <w:t>w</w:t>
      </w:r>
      <w:r w:rsidRPr="00A9088F">
        <w:rPr>
          <w:rFonts w:ascii="Times New Roman" w:eastAsia="Arial" w:hAnsi="Times New Roman" w:cs="Times New Roman"/>
          <w:color w:val="000000"/>
          <w:spacing w:val="9"/>
        </w:rPr>
        <w:t>it</w:t>
      </w:r>
      <w:r w:rsidRPr="00A9088F">
        <w:rPr>
          <w:rFonts w:ascii="Times New Roman" w:eastAsia="Arial" w:hAnsi="Times New Roman" w:cs="Times New Roman"/>
          <w:color w:val="000000"/>
          <w:spacing w:val="9"/>
          <w:w w:val="97"/>
        </w:rPr>
        <w:t>h</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4"/>
          <w:w w:val="97"/>
        </w:rPr>
        <w:t>h</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w w:val="97"/>
        </w:rPr>
        <w:t>d</w:t>
      </w:r>
      <w:r w:rsidRPr="00A9088F">
        <w:rPr>
          <w:rFonts w:ascii="Times New Roman" w:eastAsia="Arial" w:hAnsi="Times New Roman" w:cs="Times New Roman"/>
          <w:color w:val="000000"/>
          <w:spacing w:val="-10"/>
          <w:w w:val="98"/>
        </w:rPr>
        <w:t>w</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w w:val="97"/>
        </w:rPr>
        <w:t>d</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7"/>
        </w:rPr>
        <w:t>t</w:t>
      </w:r>
      <w:r w:rsidRPr="00A9088F">
        <w:rPr>
          <w:rFonts w:ascii="Times New Roman" w:eastAsia="Arial" w:hAnsi="Times New Roman" w:cs="Times New Roman"/>
          <w:color w:val="000000"/>
          <w:spacing w:val="-7"/>
          <w:w w:val="98"/>
        </w:rPr>
        <w:t>w</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103"/>
        </w:rPr>
        <w:t>k</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rPr>
        <w:t>e</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rPr>
        <w:t>lities</w:t>
      </w:r>
      <w:r w:rsidRPr="00A9088F">
        <w:rPr>
          <w:rFonts w:ascii="Times New Roman" w:eastAsia="Arial" w:hAnsi="Times New Roman" w:cs="Times New Roman"/>
          <w:color w:val="000000"/>
          <w:spacing w:val="-3"/>
          <w:w w:val="98"/>
        </w:rPr>
        <w: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6"/>
          <w:w w:val="103"/>
        </w:rPr>
        <w:t>v</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l</w:t>
      </w:r>
      <w:r w:rsidRPr="00A9088F">
        <w:rPr>
          <w:rFonts w:ascii="Times New Roman" w:eastAsia="Arial" w:hAnsi="Times New Roman" w:cs="Times New Roman"/>
          <w:color w:val="000000"/>
          <w:spacing w:val="-4"/>
          <w:w w:val="97"/>
        </w:rPr>
        <w:t>u</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26"/>
        </w:rPr>
        <w:t xml:space="preserve"> </w:t>
      </w:r>
      <w:r w:rsidRPr="00A9088F">
        <w:rPr>
          <w:rFonts w:ascii="Times New Roman" w:eastAsia="Arial" w:hAnsi="Times New Roman" w:cs="Times New Roman"/>
          <w:color w:val="000000"/>
          <w:spacing w:val="-6"/>
          <w:w w:val="97"/>
        </w:rPr>
        <w:t>bu</w:t>
      </w:r>
      <w:r w:rsidRPr="00A9088F">
        <w:rPr>
          <w:rFonts w:ascii="Times New Roman" w:eastAsia="Arial" w:hAnsi="Times New Roman" w:cs="Times New Roman"/>
          <w:color w:val="000000"/>
          <w:spacing w:val="-6"/>
          <w:w w:val="107"/>
        </w:rPr>
        <w:t>f</w:t>
      </w:r>
      <w:r w:rsidRPr="00A9088F">
        <w:rPr>
          <w:rFonts w:ascii="Times New Roman" w:eastAsia="Arial" w:hAnsi="Times New Roman" w:cs="Times New Roman"/>
          <w:color w:val="000000"/>
          <w:spacing w:val="-6"/>
        </w:rPr>
        <w:t>si</w:t>
      </w:r>
      <w:r w:rsidRPr="00A9088F">
        <w:rPr>
          <w:rFonts w:ascii="Times New Roman" w:eastAsia="Arial" w:hAnsi="Times New Roman" w:cs="Times New Roman"/>
          <w:color w:val="000000"/>
          <w:spacing w:val="-6"/>
          <w:w w:val="87"/>
        </w:rPr>
        <w:t>z</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spacing w:val="-3"/>
        </w:rPr>
        <w:t>s</w:t>
      </w:r>
      <w:r w:rsidRPr="00A9088F">
        <w:rPr>
          <w:rFonts w:ascii="Times New Roman" w:eastAsia="Arial" w:hAnsi="Times New Roman" w:cs="Times New Roman"/>
          <w:color w:val="000000"/>
          <w:spacing w:val="-3"/>
          <w:w w:val="97"/>
        </w:rPr>
        <w:t>h</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l</w:t>
      </w:r>
      <w:r w:rsidRPr="00A9088F">
        <w:rPr>
          <w:rFonts w:ascii="Times New Roman" w:eastAsia="Arial" w:hAnsi="Times New Roman" w:cs="Times New Roman"/>
          <w:color w:val="000000"/>
          <w:spacing w:val="-3"/>
          <w:w w:val="97"/>
        </w:rPr>
        <w:t>d</w:t>
      </w:r>
      <w:r w:rsidRPr="00A9088F">
        <w:rPr>
          <w:rFonts w:ascii="Times New Roman" w:eastAsia="Arial" w:hAnsi="Times New Roman" w:cs="Times New Roman"/>
          <w:color w:val="000000"/>
          <w:spacing w:val="26"/>
        </w:rPr>
        <w:t xml:space="preserve"> </w:t>
      </w:r>
      <w:r w:rsidRPr="00A9088F">
        <w:rPr>
          <w:rFonts w:ascii="Times New Roman" w:eastAsia="Arial" w:hAnsi="Times New Roman" w:cs="Times New Roman"/>
          <w:color w:val="000000"/>
          <w:spacing w:val="-8"/>
          <w:w w:val="97"/>
        </w:rPr>
        <w:t>b</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26"/>
        </w:rPr>
        <w:t xml:space="preserve"> </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rPr>
        <w:t>el</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rPr>
        <w:t>ti</w:t>
      </w:r>
      <w:r w:rsidRPr="00A9088F">
        <w:rPr>
          <w:rFonts w:ascii="Times New Roman" w:eastAsia="Arial" w:hAnsi="Times New Roman" w:cs="Times New Roman"/>
          <w:color w:val="000000"/>
          <w:spacing w:val="-5"/>
          <w:w w:val="103"/>
        </w:rPr>
        <w:t>v</w:t>
      </w:r>
      <w:r w:rsidRPr="00A9088F">
        <w:rPr>
          <w:rFonts w:ascii="Times New Roman" w:eastAsia="Arial" w:hAnsi="Times New Roman" w:cs="Times New Roman"/>
          <w:color w:val="000000"/>
        </w:rPr>
        <w:t>el</w:t>
      </w:r>
      <w:r w:rsidRPr="00A9088F">
        <w:rPr>
          <w:rFonts w:ascii="Times New Roman" w:eastAsia="Arial" w:hAnsi="Times New Roman" w:cs="Times New Roman"/>
          <w:color w:val="000000"/>
          <w:w w:val="103"/>
        </w:rPr>
        <w:t>y</w:t>
      </w:r>
      <w:r w:rsidRPr="00A9088F">
        <w:rPr>
          <w:rFonts w:ascii="Times New Roman" w:eastAsia="Arial" w:hAnsi="Times New Roman" w:cs="Times New Roman"/>
          <w:color w:val="000000"/>
          <w:spacing w:val="26"/>
        </w:rPr>
        <w:t xml:space="preserve"> </w:t>
      </w:r>
      <w:r w:rsidRPr="00A9088F">
        <w:rPr>
          <w:rFonts w:ascii="Times New Roman" w:eastAsia="Arial" w:hAnsi="Times New Roman" w:cs="Times New Roman"/>
          <w:color w:val="000000"/>
          <w:spacing w:val="-1"/>
        </w:rPr>
        <w:t>s</w:t>
      </w:r>
      <w:r w:rsidRPr="00A9088F">
        <w:rPr>
          <w:rFonts w:ascii="Times New Roman" w:eastAsia="Arial" w:hAnsi="Times New Roman" w:cs="Times New Roman"/>
          <w:color w:val="000000"/>
          <w:spacing w:val="-1"/>
          <w:w w:val="98"/>
        </w:rPr>
        <w:t>m</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rPr>
        <w:t>ll</w:t>
      </w:r>
      <w:r w:rsidRPr="00A9088F">
        <w:rPr>
          <w:rFonts w:ascii="Times New Roman" w:eastAsia="Arial" w:hAnsi="Times New Roman" w:cs="Times New Roman"/>
          <w:color w:val="000000"/>
          <w:spacing w:val="26"/>
        </w:rPr>
        <w:t xml:space="preserve"> </w:t>
      </w:r>
      <w:r w:rsidRPr="00A9088F">
        <w:rPr>
          <w:rFonts w:ascii="Times New Roman" w:eastAsia="Arial" w:hAnsi="Times New Roman" w:cs="Times New Roman"/>
          <w:color w:val="000000"/>
          <w:w w:val="97"/>
        </w:rPr>
        <w:t>p</w:t>
      </w:r>
      <w:r w:rsidRPr="00A9088F">
        <w:rPr>
          <w:rFonts w:ascii="Times New Roman" w:eastAsia="Arial" w:hAnsi="Times New Roman" w:cs="Times New Roman"/>
          <w:color w:val="000000"/>
          <w:spacing w:val="-11"/>
          <w:w w:val="88"/>
        </w:rPr>
        <w:t>o</w:t>
      </w:r>
      <w:r w:rsidRPr="00A9088F">
        <w:rPr>
          <w:rFonts w:ascii="Times New Roman" w:eastAsia="Arial" w:hAnsi="Times New Roman" w:cs="Times New Roman"/>
          <w:color w:val="000000"/>
          <w:spacing w:val="-13"/>
          <w:w w:val="98"/>
        </w:rPr>
        <w:t>w</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w w:val="88"/>
        </w:rPr>
        <w:t>2</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30"/>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26"/>
        </w:rPr>
        <w:t xml:space="preserve"> </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103"/>
        </w:rPr>
        <w:t>x</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w w:val="98"/>
        </w:rPr>
        <w:t>m</w:t>
      </w:r>
      <w:r w:rsidRPr="00A9088F">
        <w:rPr>
          <w:rFonts w:ascii="Times New Roman" w:eastAsia="Arial" w:hAnsi="Times New Roman" w:cs="Times New Roman"/>
          <w:color w:val="000000"/>
          <w:spacing w:val="-6"/>
          <w:w w:val="97"/>
        </w:rPr>
        <w:t>p</w:t>
      </w:r>
      <w:r w:rsidRPr="00A9088F">
        <w:rPr>
          <w:rFonts w:ascii="Times New Roman" w:eastAsia="Arial" w:hAnsi="Times New Roman" w:cs="Times New Roman"/>
          <w:color w:val="000000"/>
          <w:spacing w:val="-6"/>
        </w:rPr>
        <w:t>le</w:t>
      </w:r>
      <w:r w:rsidRPr="00A9088F">
        <w:rPr>
          <w:rFonts w:ascii="Times New Roman" w:eastAsia="Arial" w:hAnsi="Times New Roman" w:cs="Times New Roman"/>
          <w:color w:val="000000"/>
          <w:spacing w:val="-6"/>
          <w:w w:val="98"/>
        </w:rPr>
        <w: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88"/>
        </w:rPr>
        <w:t>4096</w:t>
      </w:r>
      <w:r w:rsidRPr="00A9088F">
        <w:rPr>
          <w:rFonts w:ascii="Times New Roman" w:eastAsia="Arial" w:hAnsi="Times New Roman" w:cs="Times New Roman"/>
          <w:color w:val="000000"/>
          <w:w w:val="98"/>
        </w:rPr>
        <w:t>.</w:t>
      </w:r>
    </w:p>
    <w:p w:rsidR="00BC0A7F" w:rsidRPr="00A9088F" w:rsidRDefault="00BC0A7F" w:rsidP="00BC0A7F">
      <w:pPr>
        <w:spacing w:after="6" w:line="180" w:lineRule="exact"/>
        <w:rPr>
          <w:rFonts w:ascii="Times New Roman" w:eastAsia="Arial" w:hAnsi="Times New Roman" w:cs="Times New Roman"/>
          <w:w w:val="98"/>
        </w:rPr>
      </w:pPr>
    </w:p>
    <w:p w:rsidR="00BC0A7F" w:rsidRPr="00A9088F" w:rsidRDefault="00BC0A7F" w:rsidP="00BC0A7F">
      <w:pPr>
        <w:ind w:left="802" w:right="-20"/>
        <w:rPr>
          <w:rFonts w:ascii="Times New Roman" w:eastAsia="Arial" w:hAnsi="Times New Roman" w:cs="Times New Roman"/>
          <w:color w:val="000000"/>
          <w:spacing w:val="-6"/>
          <w:w w:val="98"/>
        </w:rPr>
      </w:pPr>
      <w:r w:rsidRPr="00A9088F">
        <w:rPr>
          <w:rFonts w:ascii="Times New Roman" w:eastAsia="Arial" w:hAnsi="Times New Roman" w:cs="Times New Roman"/>
          <w:color w:val="000000"/>
          <w:w w:val="88"/>
        </w:rPr>
        <w:t>7</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6"/>
          <w:w w:val="81"/>
        </w:rPr>
        <w:t>S</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97"/>
        </w:rPr>
        <w:t>nd</w:t>
      </w:r>
      <w:r w:rsidRPr="00A9088F">
        <w:rPr>
          <w:rFonts w:ascii="Times New Roman" w:eastAsia="Arial" w:hAnsi="Times New Roman" w:cs="Times New Roman"/>
          <w:color w:val="000000"/>
          <w:spacing w:val="-6"/>
          <w:w w:val="98"/>
        </w:rPr>
        <w:t>:</w:t>
      </w:r>
    </w:p>
    <w:p w:rsidR="00BC0A7F" w:rsidRPr="00A9088F" w:rsidRDefault="00BC0A7F" w:rsidP="00BC0A7F">
      <w:pPr>
        <w:spacing w:after="26" w:line="240" w:lineRule="exact"/>
        <w:rPr>
          <w:rFonts w:ascii="Times New Roman" w:eastAsia="Arial" w:hAnsi="Times New Roman" w:cs="Times New Roman"/>
          <w:spacing w:val="-6"/>
          <w:w w:val="98"/>
        </w:rPr>
      </w:pPr>
    </w:p>
    <w:p w:rsidR="00BC0A7F" w:rsidRPr="00A9088F" w:rsidRDefault="00BC0A7F" w:rsidP="00BC0A7F">
      <w:pPr>
        <w:ind w:left="1101" w:right="-20"/>
        <w:rPr>
          <w:rFonts w:ascii="Times New Roman" w:eastAsia="Arial" w:hAnsi="Times New Roman" w:cs="Times New Roman"/>
          <w:color w:val="000000"/>
          <w:spacing w:val="28"/>
        </w:rPr>
      </w:pPr>
      <w:r w:rsidRPr="00A9088F">
        <w:rPr>
          <w:rFonts w:ascii="Times New Roman" w:eastAsia="Arial" w:hAnsi="Times New Roman" w:cs="Times New Roman"/>
          <w:color w:val="000000"/>
          <w:spacing w:val="21"/>
        </w:rPr>
        <w:t>E</w:t>
      </w:r>
      <w:r w:rsidRPr="00A9088F">
        <w:rPr>
          <w:rFonts w:ascii="Times New Roman" w:eastAsia="Arial" w:hAnsi="Times New Roman" w:cs="Times New Roman"/>
          <w:color w:val="000000"/>
          <w:spacing w:val="21"/>
          <w:w w:val="102"/>
        </w:rPr>
        <w:t>x</w:t>
      </w:r>
      <w:r w:rsidRPr="00A9088F">
        <w:rPr>
          <w:rFonts w:ascii="Times New Roman" w:eastAsia="Arial" w:hAnsi="Times New Roman" w:cs="Times New Roman"/>
          <w:color w:val="000000"/>
          <w:spacing w:val="21"/>
        </w:rPr>
        <w:t>:</w:t>
      </w:r>
      <w:r w:rsidRPr="00A9088F">
        <w:rPr>
          <w:rFonts w:ascii="Times New Roman" w:eastAsia="Arial" w:hAnsi="Times New Roman" w:cs="Times New Roman"/>
          <w:color w:val="000000"/>
          <w:spacing w:val="21"/>
          <w:w w:val="102"/>
        </w:rPr>
        <w:t>s</w:t>
      </w:r>
      <w:r w:rsidRPr="00A9088F">
        <w:rPr>
          <w:rFonts w:ascii="Times New Roman" w:eastAsia="Arial" w:hAnsi="Times New Roman" w:cs="Times New Roman"/>
          <w:color w:val="000000"/>
          <w:spacing w:val="21"/>
          <w:w w:val="92"/>
        </w:rPr>
        <w:t>o</w:t>
      </w:r>
      <w:r w:rsidRPr="00A9088F">
        <w:rPr>
          <w:rFonts w:ascii="Times New Roman" w:eastAsia="Arial" w:hAnsi="Times New Roman" w:cs="Times New Roman"/>
          <w:color w:val="000000"/>
          <w:spacing w:val="21"/>
          <w:w w:val="102"/>
        </w:rPr>
        <w:t>ck</w:t>
      </w:r>
      <w:r w:rsidRPr="00A9088F">
        <w:rPr>
          <w:rFonts w:ascii="Times New Roman" w:eastAsia="Arial" w:hAnsi="Times New Roman" w:cs="Times New Roman"/>
          <w:color w:val="000000"/>
          <w:spacing w:val="21"/>
          <w:w w:val="92"/>
        </w:rPr>
        <w:t>e</w:t>
      </w:r>
      <w:r w:rsidRPr="00A9088F">
        <w:rPr>
          <w:rFonts w:ascii="Times New Roman" w:eastAsia="Arial" w:hAnsi="Times New Roman" w:cs="Times New Roman"/>
          <w:color w:val="000000"/>
          <w:spacing w:val="21"/>
        </w:rPr>
        <w:t>t.</w:t>
      </w:r>
      <w:r w:rsidRPr="00A9088F">
        <w:rPr>
          <w:rFonts w:ascii="Times New Roman" w:eastAsia="Arial" w:hAnsi="Times New Roman" w:cs="Times New Roman"/>
          <w:color w:val="000000"/>
          <w:spacing w:val="21"/>
          <w:w w:val="102"/>
        </w:rPr>
        <w:t>s</w:t>
      </w:r>
      <w:r w:rsidRPr="00A9088F">
        <w:rPr>
          <w:rFonts w:ascii="Times New Roman" w:eastAsia="Arial" w:hAnsi="Times New Roman" w:cs="Times New Roman"/>
          <w:color w:val="000000"/>
          <w:spacing w:val="21"/>
          <w:w w:val="92"/>
        </w:rPr>
        <w:t>end</w:t>
      </w:r>
      <w:r w:rsidRPr="00A9088F">
        <w:rPr>
          <w:rFonts w:ascii="Times New Roman" w:eastAsia="Arial" w:hAnsi="Times New Roman" w:cs="Times New Roman"/>
          <w:color w:val="000000"/>
          <w:spacing w:val="21"/>
        </w:rPr>
        <w:t>(</w:t>
      </w:r>
      <w:r w:rsidRPr="00A9088F">
        <w:rPr>
          <w:rFonts w:ascii="Times New Roman" w:eastAsia="Arial" w:hAnsi="Times New Roman" w:cs="Times New Roman"/>
          <w:color w:val="000000"/>
          <w:spacing w:val="21"/>
          <w:w w:val="102"/>
        </w:rPr>
        <w:t>s</w:t>
      </w:r>
      <w:r w:rsidRPr="00A9088F">
        <w:rPr>
          <w:rFonts w:ascii="Times New Roman" w:eastAsia="Arial" w:hAnsi="Times New Roman" w:cs="Times New Roman"/>
          <w:color w:val="000000"/>
          <w:spacing w:val="21"/>
        </w:rPr>
        <w:t>tri</w:t>
      </w:r>
      <w:r w:rsidRPr="00A9088F">
        <w:rPr>
          <w:rFonts w:ascii="Times New Roman" w:eastAsia="Arial" w:hAnsi="Times New Roman" w:cs="Times New Roman"/>
          <w:color w:val="000000"/>
          <w:spacing w:val="21"/>
          <w:w w:val="92"/>
        </w:rPr>
        <w:t>ng</w:t>
      </w:r>
      <w:r w:rsidRPr="00A9088F">
        <w:rPr>
          <w:rFonts w:ascii="Times New Roman" w:eastAsia="Arial" w:hAnsi="Times New Roman" w:cs="Times New Roman"/>
          <w:color w:val="000000"/>
          <w:spacing w:val="21"/>
        </w:rPr>
        <w:t>[],</w:t>
      </w:r>
      <w:r w:rsidRPr="00A9088F">
        <w:rPr>
          <w:rFonts w:ascii="Times New Roman" w:eastAsia="Arial" w:hAnsi="Times New Roman" w:cs="Times New Roman"/>
          <w:color w:val="000000"/>
          <w:spacing w:val="57"/>
        </w:rPr>
        <w:t xml:space="preserve"> </w:t>
      </w:r>
      <w:r w:rsidRPr="00A9088F">
        <w:rPr>
          <w:rFonts w:ascii="Times New Roman" w:eastAsia="Arial" w:hAnsi="Times New Roman" w:cs="Times New Roman"/>
          <w:color w:val="000000"/>
          <w:spacing w:val="28"/>
        </w:rPr>
        <w:t>fl</w:t>
      </w:r>
      <w:r w:rsidRPr="00A9088F">
        <w:rPr>
          <w:rFonts w:ascii="Times New Roman" w:eastAsia="Arial" w:hAnsi="Times New Roman" w:cs="Times New Roman"/>
          <w:color w:val="000000"/>
          <w:spacing w:val="28"/>
          <w:w w:val="92"/>
        </w:rPr>
        <w:t>ag</w:t>
      </w:r>
      <w:r w:rsidRPr="00A9088F">
        <w:rPr>
          <w:rFonts w:ascii="Times New Roman" w:eastAsia="Arial" w:hAnsi="Times New Roman" w:cs="Times New Roman"/>
          <w:color w:val="000000"/>
          <w:spacing w:val="28"/>
          <w:w w:val="102"/>
        </w:rPr>
        <w:t>s</w:t>
      </w:r>
      <w:r w:rsidRPr="00A9088F">
        <w:rPr>
          <w:rFonts w:ascii="Times New Roman" w:eastAsia="Arial" w:hAnsi="Times New Roman" w:cs="Times New Roman"/>
          <w:color w:val="000000"/>
          <w:spacing w:val="28"/>
        </w:rPr>
        <w:t>)</w:t>
      </w:r>
    </w:p>
    <w:p w:rsidR="00BC0A7F" w:rsidRPr="00A9088F" w:rsidRDefault="00BC0A7F" w:rsidP="00BC0A7F">
      <w:pPr>
        <w:spacing w:after="26" w:line="240" w:lineRule="exact"/>
        <w:rPr>
          <w:rFonts w:ascii="Times New Roman" w:eastAsia="Arial" w:hAnsi="Times New Roman" w:cs="Times New Roman"/>
          <w:spacing w:val="28"/>
        </w:rPr>
      </w:pPr>
    </w:p>
    <w:p w:rsidR="00BC0A7F" w:rsidRPr="00A9088F" w:rsidRDefault="00BC0A7F" w:rsidP="00BC0A7F">
      <w:pPr>
        <w:spacing w:line="251" w:lineRule="auto"/>
        <w:ind w:left="1101" w:right="180"/>
        <w:jc w:val="both"/>
        <w:rPr>
          <w:rFonts w:ascii="Times New Roman" w:eastAsia="Arial" w:hAnsi="Times New Roman" w:cs="Times New Roman"/>
          <w:color w:val="000000"/>
          <w:spacing w:val="5"/>
          <w:w w:val="98"/>
        </w:rPr>
      </w:pPr>
      <w:r w:rsidRPr="00A9088F">
        <w:rPr>
          <w:rFonts w:ascii="Times New Roman" w:eastAsia="Arial" w:hAnsi="Times New Roman" w:cs="Times New Roman"/>
          <w:color w:val="000000"/>
          <w:spacing w:val="-7"/>
          <w:w w:val="81"/>
        </w:rPr>
        <w:t>S</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7"/>
          <w:w w:val="97"/>
        </w:rPr>
        <w:t>nd</w:t>
      </w:r>
      <w:r w:rsidRPr="00A9088F">
        <w:rPr>
          <w:rFonts w:ascii="Times New Roman" w:eastAsia="Arial" w:hAnsi="Times New Roman" w:cs="Times New Roman"/>
          <w:color w:val="000000"/>
          <w:spacing w:val="27"/>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29"/>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28"/>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7"/>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1"/>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5"/>
          <w:w w:val="98"/>
        </w:rPr>
        <w:t>.</w:t>
      </w:r>
      <w:r w:rsidRPr="00A9088F">
        <w:rPr>
          <w:rFonts w:ascii="Times New Roman" w:eastAsia="Arial" w:hAnsi="Times New Roman" w:cs="Times New Roman"/>
          <w:color w:val="000000"/>
          <w:spacing w:val="88"/>
        </w:rPr>
        <w:t xml:space="preserve"> </w:t>
      </w:r>
      <w:r w:rsidRPr="00A9088F">
        <w:rPr>
          <w:rFonts w:ascii="Times New Roman" w:eastAsia="Arial" w:hAnsi="Times New Roman" w:cs="Times New Roman"/>
          <w:color w:val="000000"/>
          <w:spacing w:val="-9"/>
          <w:w w:val="115"/>
        </w:rPr>
        <w:t>T</w:t>
      </w:r>
      <w:r w:rsidRPr="00A9088F">
        <w:rPr>
          <w:rFonts w:ascii="Times New Roman" w:eastAsia="Arial" w:hAnsi="Times New Roman" w:cs="Times New Roman"/>
          <w:color w:val="000000"/>
          <w:spacing w:val="-9"/>
          <w:w w:val="97"/>
        </w:rPr>
        <w:t>h</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27"/>
        </w:rPr>
        <w:t xml:space="preserve"> </w:t>
      </w:r>
      <w:r w:rsidRPr="00A9088F">
        <w:rPr>
          <w:rFonts w:ascii="Times New Roman" w:eastAsia="Arial" w:hAnsi="Times New Roman" w:cs="Times New Roman"/>
          <w:color w:val="000000"/>
          <w:spacing w:val="-6"/>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6"/>
        </w:rPr>
        <w:t>et</w:t>
      </w:r>
      <w:r w:rsidRPr="00A9088F">
        <w:rPr>
          <w:rFonts w:ascii="Times New Roman" w:eastAsia="Arial" w:hAnsi="Times New Roman" w:cs="Times New Roman"/>
          <w:color w:val="000000"/>
          <w:spacing w:val="28"/>
        </w:rPr>
        <w:t xml:space="preserve"> </w:t>
      </w:r>
      <w:r w:rsidRPr="00A9088F">
        <w:rPr>
          <w:rFonts w:ascii="Times New Roman" w:eastAsia="Arial" w:hAnsi="Times New Roman" w:cs="Times New Roman"/>
          <w:color w:val="000000"/>
          <w:spacing w:val="-7"/>
          <w:w w:val="98"/>
        </w:rPr>
        <w:t>m</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rPr>
        <w:t>st</w:t>
      </w:r>
      <w:r w:rsidRPr="00A9088F">
        <w:rPr>
          <w:rFonts w:ascii="Times New Roman" w:eastAsia="Arial" w:hAnsi="Times New Roman" w:cs="Times New Roman"/>
          <w:color w:val="000000"/>
          <w:spacing w:val="28"/>
        </w:rPr>
        <w:t xml:space="preserve"> </w:t>
      </w:r>
      <w:r w:rsidRPr="00A9088F">
        <w:rPr>
          <w:rFonts w:ascii="Times New Roman" w:eastAsia="Arial" w:hAnsi="Times New Roman" w:cs="Times New Roman"/>
          <w:color w:val="000000"/>
          <w:spacing w:val="-8"/>
          <w:w w:val="97"/>
        </w:rPr>
        <w:t>b</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27"/>
        </w:rPr>
        <w:t xml:space="preserve"> </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nn</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rPr>
        <w:t>te</w:t>
      </w:r>
      <w:r w:rsidRPr="00A9088F">
        <w:rPr>
          <w:rFonts w:ascii="Times New Roman" w:eastAsia="Arial" w:hAnsi="Times New Roman" w:cs="Times New Roman"/>
          <w:color w:val="000000"/>
          <w:spacing w:val="-4"/>
          <w:w w:val="97"/>
        </w:rPr>
        <w:t>d</w:t>
      </w:r>
      <w:r w:rsidRPr="00A9088F">
        <w:rPr>
          <w:rFonts w:ascii="Times New Roman" w:eastAsia="Arial" w:hAnsi="Times New Roman" w:cs="Times New Roman"/>
          <w:color w:val="000000"/>
          <w:spacing w:val="28"/>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28"/>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28"/>
        </w:rPr>
        <w:t xml:space="preserve"> </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98"/>
        </w:rPr>
        <w:t>m</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rPr>
        <w:t>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5"/>
          <w:w w:val="98"/>
        </w:rPr>
        <w:t>.</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spacing w:val="-10"/>
          <w:w w:val="115"/>
        </w:rPr>
        <w:t>T</w:t>
      </w:r>
      <w:r w:rsidRPr="00A9088F">
        <w:rPr>
          <w:rFonts w:ascii="Times New Roman" w:eastAsia="Arial" w:hAnsi="Times New Roman" w:cs="Times New Roman"/>
          <w:color w:val="000000"/>
          <w:spacing w:val="-10"/>
          <w:w w:val="97"/>
        </w:rPr>
        <w:t>h</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7"/>
        </w:rPr>
        <w:t xml:space="preserve"> </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97"/>
        </w:rPr>
        <w:t>p</w:t>
      </w:r>
      <w:r w:rsidRPr="00A9088F">
        <w:rPr>
          <w:rFonts w:ascii="Times New Roman" w:eastAsia="Arial" w:hAnsi="Times New Roman" w:cs="Times New Roman"/>
          <w:color w:val="000000"/>
          <w:spacing w:val="6"/>
        </w:rPr>
        <w:t>ti</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97"/>
        </w:rPr>
        <w:t>n</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l</w:t>
      </w:r>
      <w:r w:rsidRPr="00A9088F">
        <w:rPr>
          <w:rFonts w:ascii="Times New Roman" w:eastAsia="Arial" w:hAnsi="Times New Roman" w:cs="Times New Roman"/>
          <w:color w:val="000000"/>
          <w:spacing w:val="7"/>
        </w:rPr>
        <w:t xml:space="preserve"> </w:t>
      </w:r>
      <w:r w:rsidRPr="00A9088F">
        <w:rPr>
          <w:rFonts w:ascii="Times New Roman" w:eastAsia="Arial" w:hAnsi="Times New Roman" w:cs="Times New Roman"/>
          <w:color w:val="000000"/>
          <w:spacing w:val="-9"/>
          <w:w w:val="88"/>
        </w:rPr>
        <w:t>ag</w:t>
      </w:r>
      <w:r w:rsidRPr="00A9088F">
        <w:rPr>
          <w:rFonts w:ascii="Times New Roman" w:eastAsia="Arial" w:hAnsi="Times New Roman" w:cs="Times New Roman"/>
          <w:color w:val="000000"/>
          <w:spacing w:val="-9"/>
        </w:rPr>
        <w:t>s</w:t>
      </w:r>
      <w:r w:rsidRPr="00A9088F">
        <w:rPr>
          <w:rFonts w:ascii="Times New Roman" w:eastAsia="Arial" w:hAnsi="Times New Roman" w:cs="Times New Roman"/>
          <w:color w:val="000000"/>
          <w:spacing w:val="7"/>
        </w:rPr>
        <w:t xml:space="preserve"> </w:t>
      </w:r>
      <w:r w:rsidRPr="00A9088F">
        <w:rPr>
          <w:rFonts w:ascii="Times New Roman" w:eastAsia="Arial" w:hAnsi="Times New Roman" w:cs="Times New Roman"/>
          <w:color w:val="000000"/>
          <w:spacing w:val="-10"/>
          <w:w w:val="88"/>
        </w:rPr>
        <w:t>a</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7"/>
        </w:rPr>
        <w:t xml:space="preserve"> </w:t>
      </w:r>
      <w:r w:rsidRPr="00A9088F">
        <w:rPr>
          <w:rFonts w:ascii="Times New Roman" w:eastAsia="Arial" w:hAnsi="Times New Roman" w:cs="Times New Roman"/>
          <w:color w:val="000000"/>
          <w:spacing w:val="-6"/>
          <w:w w:val="97"/>
        </w:rPr>
        <w:t>b</w:t>
      </w:r>
      <w:r w:rsidRPr="00A9088F">
        <w:rPr>
          <w:rFonts w:ascii="Times New Roman" w:eastAsia="Arial" w:hAnsi="Times New Roman" w:cs="Times New Roman"/>
          <w:color w:val="000000"/>
          <w:w w:val="103"/>
        </w:rPr>
        <w:t>y</w:t>
      </w:r>
      <w:r w:rsidRPr="00A9088F">
        <w:rPr>
          <w:rFonts w:ascii="Times New Roman" w:eastAsia="Arial" w:hAnsi="Times New Roman" w:cs="Times New Roman"/>
          <w:color w:val="000000"/>
          <w:spacing w:val="7"/>
        </w:rPr>
        <w:t xml:space="preserve"> </w:t>
      </w:r>
      <w:r w:rsidRPr="00A9088F">
        <w:rPr>
          <w:rFonts w:ascii="Times New Roman" w:eastAsia="Arial" w:hAnsi="Times New Roman" w:cs="Times New Roman"/>
          <w:color w:val="000000"/>
          <w:spacing w:val="1"/>
          <w:w w:val="97"/>
        </w:rPr>
        <w:t>d</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107"/>
        </w:rPr>
        <w:t>f</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rPr>
        <w:t>lt</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11"/>
        </w:rPr>
        <w:t>set</w:t>
      </w:r>
      <w:r w:rsidRPr="00A9088F">
        <w:rPr>
          <w:rFonts w:ascii="Times New Roman" w:eastAsia="Arial" w:hAnsi="Times New Roman" w:cs="Times New Roman"/>
          <w:color w:val="000000"/>
          <w:spacing w:val="7"/>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w w:val="88"/>
        </w:rPr>
        <w:t>0</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spacing w:val="-5"/>
          <w:w w:val="99"/>
        </w:rPr>
        <w:t>R</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5"/>
          <w:w w:val="97"/>
        </w:rPr>
        <w:t>u</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10"/>
          <w:w w:val="97"/>
        </w:rPr>
        <w:t>n</w:t>
      </w:r>
      <w:r w:rsidRPr="00A9088F">
        <w:rPr>
          <w:rFonts w:ascii="Times New Roman" w:eastAsia="Arial" w:hAnsi="Times New Roman" w:cs="Times New Roman"/>
          <w:color w:val="000000"/>
          <w:spacing w:val="-5"/>
          <w:w w:val="97"/>
        </w:rPr>
        <w:t>u</w:t>
      </w:r>
      <w:r w:rsidRPr="00A9088F">
        <w:rPr>
          <w:rFonts w:ascii="Times New Roman" w:eastAsia="Arial" w:hAnsi="Times New Roman" w:cs="Times New Roman"/>
          <w:color w:val="000000"/>
          <w:spacing w:val="-12"/>
          <w:w w:val="98"/>
        </w:rPr>
        <w:t>m</w:t>
      </w:r>
      <w:r w:rsidRPr="00A9088F">
        <w:rPr>
          <w:rFonts w:ascii="Times New Roman" w:eastAsia="Arial" w:hAnsi="Times New Roman" w:cs="Times New Roman"/>
          <w:color w:val="000000"/>
          <w:spacing w:val="1"/>
          <w:w w:val="97"/>
        </w:rPr>
        <w:t>b</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26"/>
        </w:rPr>
        <w:t xml:space="preserve"> </w:t>
      </w:r>
      <w:r w:rsidRPr="00A9088F">
        <w:rPr>
          <w:rFonts w:ascii="Times New Roman" w:eastAsia="Arial" w:hAnsi="Times New Roman" w:cs="Times New Roman"/>
          <w:color w:val="000000"/>
          <w:spacing w:val="-13"/>
          <w:w w:val="97"/>
        </w:rPr>
        <w:t>b</w:t>
      </w:r>
      <w:r w:rsidRPr="00A9088F">
        <w:rPr>
          <w:rFonts w:ascii="Times New Roman" w:eastAsia="Arial" w:hAnsi="Times New Roman" w:cs="Times New Roman"/>
          <w:color w:val="000000"/>
          <w:spacing w:val="-7"/>
          <w:w w:val="103"/>
        </w:rPr>
        <w:t>y</w:t>
      </w:r>
      <w:r w:rsidRPr="00A9088F">
        <w:rPr>
          <w:rFonts w:ascii="Times New Roman" w:eastAsia="Arial" w:hAnsi="Times New Roman" w:cs="Times New Roman"/>
          <w:color w:val="000000"/>
          <w:spacing w:val="-7"/>
        </w:rPr>
        <w:t>tes</w:t>
      </w:r>
      <w:r w:rsidRPr="00A9088F">
        <w:rPr>
          <w:rFonts w:ascii="Times New Roman" w:eastAsia="Arial" w:hAnsi="Times New Roman" w:cs="Times New Roman"/>
          <w:color w:val="000000"/>
          <w:spacing w:val="26"/>
        </w:rPr>
        <w:t xml:space="preserve"> </w:t>
      </w:r>
      <w:r w:rsidRPr="00A9088F">
        <w:rPr>
          <w:rFonts w:ascii="Times New Roman" w:eastAsia="Arial" w:hAnsi="Times New Roman" w:cs="Times New Roman"/>
          <w:color w:val="000000"/>
          <w:spacing w:val="-6"/>
        </w:rPr>
        <w:t>se</w:t>
      </w:r>
      <w:r w:rsidRPr="00A9088F">
        <w:rPr>
          <w:rFonts w:ascii="Times New Roman" w:eastAsia="Arial" w:hAnsi="Times New Roman" w:cs="Times New Roman"/>
          <w:color w:val="000000"/>
          <w:spacing w:val="-13"/>
          <w:w w:val="97"/>
        </w:rPr>
        <w:t>n</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98"/>
        </w:rPr>
        <w:t>.</w:t>
      </w:r>
      <w:r w:rsidRPr="00A9088F">
        <w:rPr>
          <w:rFonts w:ascii="Times New Roman" w:eastAsia="Arial" w:hAnsi="Times New Roman" w:cs="Times New Roman"/>
          <w:color w:val="000000"/>
          <w:spacing w:val="82"/>
        </w:rPr>
        <w:t xml:space="preserve"> </w:t>
      </w:r>
      <w:r w:rsidRPr="00A9088F">
        <w:rPr>
          <w:rFonts w:ascii="Times New Roman" w:eastAsia="Arial" w:hAnsi="Times New Roman" w:cs="Times New Roman"/>
          <w:color w:val="000000"/>
          <w:spacing w:val="3"/>
          <w:w w:val="110"/>
        </w:rPr>
        <w:t>A</w:t>
      </w:r>
      <w:r w:rsidRPr="00A9088F">
        <w:rPr>
          <w:rFonts w:ascii="Times New Roman" w:eastAsia="Arial" w:hAnsi="Times New Roman" w:cs="Times New Roman"/>
          <w:color w:val="000000"/>
          <w:spacing w:val="3"/>
          <w:w w:val="97"/>
        </w:rPr>
        <w:t>pp</w:t>
      </w:r>
      <w:r w:rsidRPr="00A9088F">
        <w:rPr>
          <w:rFonts w:ascii="Times New Roman" w:eastAsia="Arial" w:hAnsi="Times New Roman" w:cs="Times New Roman"/>
          <w:color w:val="000000"/>
          <w:spacing w:val="3"/>
        </w:rPr>
        <w:t>li</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rPr>
        <w:t>ti</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s</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spacing w:val="-9"/>
          <w:w w:val="88"/>
        </w:rPr>
        <w:t>a</w:t>
      </w:r>
      <w:r w:rsidRPr="00A9088F">
        <w:rPr>
          <w:rFonts w:ascii="Times New Roman" w:eastAsia="Arial" w:hAnsi="Times New Roman" w:cs="Times New Roman"/>
          <w:color w:val="000000"/>
          <w:spacing w:val="-9"/>
          <w:w w:val="114"/>
        </w:rPr>
        <w:t>r</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spacing w:val="-8"/>
          <w:w w:val="114"/>
        </w:rPr>
        <w:t>r</w:t>
      </w:r>
      <w:r w:rsidRPr="00A9088F">
        <w:rPr>
          <w:rFonts w:ascii="Times New Roman" w:eastAsia="Arial" w:hAnsi="Times New Roman" w:cs="Times New Roman"/>
          <w:color w:val="000000"/>
          <w:spacing w:val="-8"/>
        </w:rPr>
        <w:t>es</w:t>
      </w:r>
      <w:r w:rsidRPr="00A9088F">
        <w:rPr>
          <w:rFonts w:ascii="Times New Roman" w:eastAsia="Arial" w:hAnsi="Times New Roman" w:cs="Times New Roman"/>
          <w:color w:val="000000"/>
          <w:spacing w:val="-2"/>
          <w:w w:val="97"/>
        </w:rPr>
        <w:t>p</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8"/>
        </w:rPr>
        <w:t>si</w:t>
      </w:r>
      <w:r w:rsidRPr="00A9088F">
        <w:rPr>
          <w:rFonts w:ascii="Times New Roman" w:eastAsia="Arial" w:hAnsi="Times New Roman" w:cs="Times New Roman"/>
          <w:color w:val="000000"/>
          <w:spacing w:val="-8"/>
          <w:w w:val="97"/>
        </w:rPr>
        <w:t>b</w:t>
      </w:r>
      <w:r w:rsidRPr="00A9088F">
        <w:rPr>
          <w:rFonts w:ascii="Times New Roman" w:eastAsia="Arial" w:hAnsi="Times New Roman" w:cs="Times New Roman"/>
          <w:color w:val="000000"/>
          <w:spacing w:val="-8"/>
        </w:rPr>
        <w:t>le</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27"/>
        </w:rPr>
        <w:t xml:space="preserve"> </w:t>
      </w:r>
      <w:r w:rsidRPr="00A9088F">
        <w:rPr>
          <w:rFonts w:ascii="Times New Roman" w:eastAsia="Arial" w:hAnsi="Times New Roman" w:cs="Times New Roman"/>
          <w:color w:val="000000"/>
          <w:spacing w:val="-8"/>
          <w:w w:val="87"/>
        </w:rPr>
        <w:t>c</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9"/>
          <w:w w:val="87"/>
        </w:rPr>
        <w:t>c</w:t>
      </w:r>
      <w:r w:rsidRPr="00A9088F">
        <w:rPr>
          <w:rFonts w:ascii="Times New Roman" w:eastAsia="Arial" w:hAnsi="Times New Roman" w:cs="Times New Roman"/>
          <w:color w:val="000000"/>
          <w:spacing w:val="-2"/>
          <w:w w:val="103"/>
        </w:rPr>
        <w:t>k</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w w:val="88"/>
        </w:rPr>
        <w:t>g</w:t>
      </w:r>
      <w:r w:rsidRPr="00A9088F">
        <w:rPr>
          <w:rFonts w:ascii="Times New Roman" w:eastAsia="Arial" w:hAnsi="Times New Roman" w:cs="Times New Roman"/>
          <w:color w:val="000000"/>
          <w:spacing w:val="26"/>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97"/>
        </w:rPr>
        <w:t>h</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26"/>
        </w:rPr>
        <w:t xml:space="preserve"> </w:t>
      </w:r>
      <w:r w:rsidRPr="00A9088F">
        <w:rPr>
          <w:rFonts w:ascii="Times New Roman" w:eastAsia="Arial" w:hAnsi="Times New Roman" w:cs="Times New Roman"/>
          <w:color w:val="000000"/>
          <w:spacing w:val="8"/>
          <w:w w:val="88"/>
        </w:rPr>
        <w:t>a</w:t>
      </w:r>
      <w:r w:rsidRPr="00A9088F">
        <w:rPr>
          <w:rFonts w:ascii="Times New Roman" w:eastAsia="Arial" w:hAnsi="Times New Roman" w:cs="Times New Roman"/>
          <w:color w:val="000000"/>
          <w:spacing w:val="8"/>
        </w:rPr>
        <w:t>ll</w:t>
      </w:r>
      <w:r w:rsidRPr="00A9088F">
        <w:rPr>
          <w:rFonts w:ascii="Times New Roman" w:eastAsia="Arial" w:hAnsi="Times New Roman" w:cs="Times New Roman"/>
          <w:color w:val="000000"/>
          <w:spacing w:val="26"/>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9"/>
          <w:w w:val="97"/>
        </w:rPr>
        <w:t>h</w:t>
      </w:r>
      <w:r w:rsidRPr="00A9088F">
        <w:rPr>
          <w:rFonts w:ascii="Times New Roman" w:eastAsia="Arial" w:hAnsi="Times New Roman" w:cs="Times New Roman"/>
          <w:color w:val="000000"/>
          <w:spacing w:val="-9"/>
          <w:w w:val="88"/>
        </w:rPr>
        <w:t>a</w:t>
      </w:r>
      <w:r w:rsidRPr="00A9088F">
        <w:rPr>
          <w:rFonts w:ascii="Times New Roman" w:eastAsia="Arial" w:hAnsi="Times New Roman" w:cs="Times New Roman"/>
          <w:color w:val="000000"/>
          <w:spacing w:val="-9"/>
        </w:rPr>
        <w:t>s</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9"/>
          <w:w w:val="97"/>
        </w:rPr>
        <w:t>b</w:t>
      </w:r>
      <w:r w:rsidRPr="00A9088F">
        <w:rPr>
          <w:rFonts w:ascii="Times New Roman" w:eastAsia="Arial" w:hAnsi="Times New Roman" w:cs="Times New Roman"/>
          <w:color w:val="000000"/>
          <w:spacing w:val="-15"/>
        </w:rPr>
        <w:t>ee</w:t>
      </w:r>
      <w:r w:rsidRPr="00A9088F">
        <w:rPr>
          <w:rFonts w:ascii="Times New Roman" w:eastAsia="Arial" w:hAnsi="Times New Roman" w:cs="Times New Roman"/>
          <w:color w:val="000000"/>
          <w:spacing w:val="-15"/>
          <w:w w:val="97"/>
        </w:rPr>
        <w:t>n</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7"/>
        </w:rPr>
        <w:t>se</w:t>
      </w:r>
      <w:r w:rsidRPr="00A9088F">
        <w:rPr>
          <w:rFonts w:ascii="Times New Roman" w:eastAsia="Arial" w:hAnsi="Times New Roman" w:cs="Times New Roman"/>
          <w:color w:val="000000"/>
          <w:spacing w:val="-14"/>
          <w:w w:val="97"/>
        </w:rPr>
        <w:t>n</w:t>
      </w:r>
      <w:r w:rsidRPr="00A9088F">
        <w:rPr>
          <w:rFonts w:ascii="Times New Roman" w:eastAsia="Arial" w:hAnsi="Times New Roman" w:cs="Times New Roman"/>
          <w:color w:val="000000"/>
          <w:spacing w:val="-7"/>
        </w:rPr>
        <w:t>t</w:t>
      </w:r>
      <w:r w:rsidRPr="00A9088F">
        <w:rPr>
          <w:rFonts w:ascii="Times New Roman" w:eastAsia="Arial" w:hAnsi="Times New Roman" w:cs="Times New Roman"/>
          <w:color w:val="000000"/>
          <w:spacing w:val="-7"/>
          <w:w w:val="98"/>
        </w:rPr>
        <w: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6"/>
        </w:rPr>
        <w:t>i</w:t>
      </w:r>
      <w:r w:rsidRPr="00A9088F">
        <w:rPr>
          <w:rFonts w:ascii="Times New Roman" w:eastAsia="Arial" w:hAnsi="Times New Roman" w:cs="Times New Roman"/>
          <w:color w:val="000000"/>
          <w:spacing w:val="6"/>
          <w:w w:val="107"/>
        </w:rPr>
        <w:t>f</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l</w:t>
      </w:r>
      <w:r w:rsidRPr="00A9088F">
        <w:rPr>
          <w:rFonts w:ascii="Times New Roman" w:eastAsia="Arial" w:hAnsi="Times New Roman" w:cs="Times New Roman"/>
          <w:color w:val="000000"/>
          <w:spacing w:val="3"/>
          <w:w w:val="103"/>
        </w:rPr>
        <w:t>y</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14"/>
        </w:rPr>
        <w:t>s</w:t>
      </w:r>
      <w:r w:rsidRPr="00A9088F">
        <w:rPr>
          <w:rFonts w:ascii="Times New Roman" w:eastAsia="Arial" w:hAnsi="Times New Roman" w:cs="Times New Roman"/>
          <w:color w:val="000000"/>
          <w:spacing w:val="-14"/>
          <w:w w:val="88"/>
        </w:rPr>
        <w:t>o</w:t>
      </w:r>
      <w:r w:rsidRPr="00A9088F">
        <w:rPr>
          <w:rFonts w:ascii="Times New Roman" w:eastAsia="Arial" w:hAnsi="Times New Roman" w:cs="Times New Roman"/>
          <w:color w:val="000000"/>
          <w:spacing w:val="-14"/>
          <w:w w:val="98"/>
        </w:rPr>
        <w:t>m</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16"/>
          <w:w w:val="98"/>
        </w:rPr>
        <w:t>w</w:t>
      </w:r>
      <w:r w:rsidRPr="00A9088F">
        <w:rPr>
          <w:rFonts w:ascii="Times New Roman" w:eastAsia="Arial" w:hAnsi="Times New Roman" w:cs="Times New Roman"/>
          <w:color w:val="000000"/>
          <w:spacing w:val="-9"/>
          <w:w w:val="88"/>
        </w:rPr>
        <w:t>a</w:t>
      </w:r>
      <w:r w:rsidRPr="00A9088F">
        <w:rPr>
          <w:rFonts w:ascii="Times New Roman" w:eastAsia="Arial" w:hAnsi="Times New Roman" w:cs="Times New Roman"/>
          <w:color w:val="000000"/>
          <w:spacing w:val="-9"/>
        </w:rPr>
        <w:t>s</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114"/>
        </w:rPr>
        <w:t>r</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rPr>
        <w:t>s</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2"/>
        </w:rPr>
        <w:t>itte</w:t>
      </w:r>
      <w:r w:rsidRPr="00A9088F">
        <w:rPr>
          <w:rFonts w:ascii="Times New Roman" w:eastAsia="Arial" w:hAnsi="Times New Roman" w:cs="Times New Roman"/>
          <w:color w:val="000000"/>
          <w:spacing w:val="2"/>
          <w:w w:val="97"/>
        </w:rPr>
        <w:t>d</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w w:val="97"/>
        </w:rPr>
        <w:t>pp</w:t>
      </w:r>
      <w:r w:rsidRPr="00A9088F">
        <w:rPr>
          <w:rFonts w:ascii="Times New Roman" w:eastAsia="Arial" w:hAnsi="Times New Roman" w:cs="Times New Roman"/>
          <w:color w:val="000000"/>
          <w:spacing w:val="5"/>
        </w:rPr>
        <w:t>li</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rPr>
        <w:t>ti</w:t>
      </w:r>
      <w:r w:rsidRPr="00A9088F">
        <w:rPr>
          <w:rFonts w:ascii="Times New Roman" w:eastAsia="Arial" w:hAnsi="Times New Roman" w:cs="Times New Roman"/>
          <w:color w:val="000000"/>
          <w:spacing w:val="5"/>
          <w:w w:val="88"/>
        </w:rPr>
        <w:t>o</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7"/>
          <w:w w:val="97"/>
        </w:rPr>
        <w:t>n</w:t>
      </w:r>
      <w:r w:rsidRPr="00A9088F">
        <w:rPr>
          <w:rFonts w:ascii="Times New Roman" w:eastAsia="Arial" w:hAnsi="Times New Roman" w:cs="Times New Roman"/>
          <w:color w:val="000000"/>
          <w:spacing w:val="-17"/>
        </w:rPr>
        <w:t>ee</w:t>
      </w:r>
      <w:r w:rsidRPr="00A9088F">
        <w:rPr>
          <w:rFonts w:ascii="Times New Roman" w:eastAsia="Arial" w:hAnsi="Times New Roman" w:cs="Times New Roman"/>
          <w:color w:val="000000"/>
          <w:spacing w:val="-17"/>
          <w:w w:val="97"/>
        </w:rPr>
        <w:t>d</w:t>
      </w:r>
      <w:r w:rsidRPr="00A9088F">
        <w:rPr>
          <w:rFonts w:ascii="Times New Roman" w:eastAsia="Arial" w:hAnsi="Times New Roman" w:cs="Times New Roman"/>
          <w:color w:val="000000"/>
          <w:spacing w:val="-17"/>
        </w:rPr>
        <w:t>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tte</w:t>
      </w:r>
      <w:r w:rsidRPr="00A9088F">
        <w:rPr>
          <w:rFonts w:ascii="Times New Roman" w:eastAsia="Arial" w:hAnsi="Times New Roman" w:cs="Times New Roman"/>
          <w:color w:val="000000"/>
          <w:spacing w:val="6"/>
          <w:w w:val="98"/>
        </w:rPr>
        <w:t>m</w:t>
      </w:r>
      <w:r w:rsidRPr="00A9088F">
        <w:rPr>
          <w:rFonts w:ascii="Times New Roman" w:eastAsia="Arial" w:hAnsi="Times New Roman" w:cs="Times New Roman"/>
          <w:color w:val="000000"/>
          <w:spacing w:val="6"/>
          <w:w w:val="97"/>
        </w:rPr>
        <w:t>p</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5"/>
          <w:w w:val="97"/>
        </w:rPr>
        <w:t>d</w:t>
      </w:r>
      <w:r w:rsidRPr="00A9088F">
        <w:rPr>
          <w:rFonts w:ascii="Times New Roman" w:eastAsia="Arial" w:hAnsi="Times New Roman" w:cs="Times New Roman"/>
          <w:color w:val="000000"/>
          <w:spacing w:val="-5"/>
        </w:rPr>
        <w:t>eli</w:t>
      </w:r>
      <w:r w:rsidRPr="00A9088F">
        <w:rPr>
          <w:rFonts w:ascii="Times New Roman" w:eastAsia="Arial" w:hAnsi="Times New Roman" w:cs="Times New Roman"/>
          <w:color w:val="000000"/>
          <w:spacing w:val="-10"/>
          <w:w w:val="103"/>
        </w:rPr>
        <w:t>v</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5"/>
          <w:w w:val="103"/>
        </w:rPr>
        <w:t>y</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98"/>
        </w:rPr>
        <w:t>m</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rPr>
        <w:t>i</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rPr>
        <w:t>i</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w w:val="88"/>
        </w:rPr>
        <w:t>g</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5"/>
          <w:w w:val="97"/>
        </w:rPr>
        <w:t>d</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rPr>
        <w:t>t</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w w:val="98"/>
        </w:rPr>
        <w:t>.</w:t>
      </w:r>
    </w:p>
    <w:p w:rsidR="00BC0A7F" w:rsidRPr="00A9088F" w:rsidRDefault="00BC0A7F" w:rsidP="00BC0A7F">
      <w:pPr>
        <w:spacing w:after="6" w:line="180" w:lineRule="exact"/>
        <w:rPr>
          <w:rFonts w:ascii="Times New Roman" w:eastAsia="Arial" w:hAnsi="Times New Roman" w:cs="Times New Roman"/>
          <w:spacing w:val="5"/>
          <w:w w:val="98"/>
        </w:rPr>
      </w:pPr>
    </w:p>
    <w:p w:rsidR="00BC0A7F" w:rsidRPr="00A9088F" w:rsidRDefault="00BC0A7F" w:rsidP="00BC0A7F">
      <w:pPr>
        <w:ind w:left="802" w:right="-20"/>
        <w:rPr>
          <w:rFonts w:ascii="Times New Roman" w:eastAsia="Arial" w:hAnsi="Times New Roman" w:cs="Times New Roman"/>
          <w:color w:val="000000"/>
          <w:spacing w:val="-8"/>
          <w:w w:val="98"/>
        </w:rPr>
      </w:pPr>
      <w:r w:rsidRPr="00A9088F">
        <w:rPr>
          <w:rFonts w:ascii="Times New Roman" w:eastAsia="Arial" w:hAnsi="Times New Roman" w:cs="Times New Roman"/>
          <w:color w:val="000000"/>
          <w:w w:val="88"/>
        </w:rPr>
        <w:t>8</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8"/>
          <w:w w:val="98"/>
        </w:rPr>
        <w:t>C</w:t>
      </w:r>
      <w:r w:rsidRPr="00A9088F">
        <w:rPr>
          <w:rFonts w:ascii="Times New Roman" w:eastAsia="Arial" w:hAnsi="Times New Roman" w:cs="Times New Roman"/>
          <w:color w:val="000000"/>
          <w:spacing w:val="-8"/>
        </w:rPr>
        <w:t>l</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8"/>
        </w:rPr>
        <w:t>se</w:t>
      </w:r>
      <w:r w:rsidRPr="00A9088F">
        <w:rPr>
          <w:rFonts w:ascii="Times New Roman" w:eastAsia="Arial" w:hAnsi="Times New Roman" w:cs="Times New Roman"/>
          <w:color w:val="000000"/>
          <w:spacing w:val="-8"/>
          <w:w w:val="98"/>
        </w:rPr>
        <w:t>:</w:t>
      </w:r>
    </w:p>
    <w:p w:rsidR="00BC0A7F" w:rsidRPr="00A9088F" w:rsidRDefault="00BC0A7F" w:rsidP="00BC0A7F">
      <w:pPr>
        <w:spacing w:after="26" w:line="240" w:lineRule="exact"/>
        <w:rPr>
          <w:rFonts w:ascii="Times New Roman" w:eastAsia="Arial" w:hAnsi="Times New Roman" w:cs="Times New Roman"/>
          <w:spacing w:val="-8"/>
          <w:w w:val="98"/>
        </w:rPr>
      </w:pPr>
    </w:p>
    <w:p w:rsidR="00BC0A7F" w:rsidRPr="00A9088F" w:rsidRDefault="00BC0A7F" w:rsidP="00BC0A7F">
      <w:pPr>
        <w:ind w:left="1101" w:right="-20"/>
        <w:rPr>
          <w:rFonts w:ascii="Times New Roman" w:eastAsia="Arial" w:hAnsi="Times New Roman" w:cs="Times New Roman"/>
          <w:color w:val="000000"/>
          <w:spacing w:val="17"/>
        </w:rPr>
      </w:pPr>
      <w:r w:rsidRPr="00A9088F">
        <w:rPr>
          <w:rFonts w:ascii="Times New Roman" w:eastAsia="Arial" w:hAnsi="Times New Roman" w:cs="Times New Roman"/>
          <w:color w:val="000000"/>
          <w:spacing w:val="17"/>
        </w:rPr>
        <w:t>E</w:t>
      </w:r>
      <w:r w:rsidRPr="00A9088F">
        <w:rPr>
          <w:rFonts w:ascii="Times New Roman" w:eastAsia="Arial" w:hAnsi="Times New Roman" w:cs="Times New Roman"/>
          <w:color w:val="000000"/>
          <w:spacing w:val="17"/>
          <w:w w:val="102"/>
        </w:rPr>
        <w:t>x</w:t>
      </w:r>
      <w:r w:rsidRPr="00A9088F">
        <w:rPr>
          <w:rFonts w:ascii="Times New Roman" w:eastAsia="Arial" w:hAnsi="Times New Roman" w:cs="Times New Roman"/>
          <w:color w:val="000000"/>
          <w:spacing w:val="17"/>
        </w:rPr>
        <w:t>:</w:t>
      </w:r>
      <w:r w:rsidRPr="00A9088F">
        <w:rPr>
          <w:rFonts w:ascii="Times New Roman" w:eastAsia="Arial" w:hAnsi="Times New Roman" w:cs="Times New Roman"/>
          <w:color w:val="000000"/>
          <w:spacing w:val="17"/>
          <w:w w:val="102"/>
        </w:rPr>
        <w:t>s</w:t>
      </w:r>
      <w:r w:rsidRPr="00A9088F">
        <w:rPr>
          <w:rFonts w:ascii="Times New Roman" w:eastAsia="Arial" w:hAnsi="Times New Roman" w:cs="Times New Roman"/>
          <w:color w:val="000000"/>
          <w:spacing w:val="17"/>
          <w:w w:val="92"/>
        </w:rPr>
        <w:t>o</w:t>
      </w:r>
      <w:r w:rsidRPr="00A9088F">
        <w:rPr>
          <w:rFonts w:ascii="Times New Roman" w:eastAsia="Arial" w:hAnsi="Times New Roman" w:cs="Times New Roman"/>
          <w:color w:val="000000"/>
          <w:spacing w:val="17"/>
          <w:w w:val="102"/>
        </w:rPr>
        <w:t>ck</w:t>
      </w:r>
      <w:r w:rsidRPr="00A9088F">
        <w:rPr>
          <w:rFonts w:ascii="Times New Roman" w:eastAsia="Arial" w:hAnsi="Times New Roman" w:cs="Times New Roman"/>
          <w:color w:val="000000"/>
          <w:spacing w:val="17"/>
          <w:w w:val="92"/>
        </w:rPr>
        <w:t>e</w:t>
      </w:r>
      <w:r w:rsidRPr="00A9088F">
        <w:rPr>
          <w:rFonts w:ascii="Times New Roman" w:eastAsia="Arial" w:hAnsi="Times New Roman" w:cs="Times New Roman"/>
          <w:color w:val="000000"/>
          <w:spacing w:val="17"/>
        </w:rPr>
        <w:t>t.</w:t>
      </w:r>
      <w:r w:rsidRPr="00A9088F">
        <w:rPr>
          <w:rFonts w:ascii="Times New Roman" w:eastAsia="Arial" w:hAnsi="Times New Roman" w:cs="Times New Roman"/>
          <w:color w:val="000000"/>
          <w:spacing w:val="17"/>
          <w:w w:val="102"/>
        </w:rPr>
        <w:t>c</w:t>
      </w:r>
      <w:r w:rsidRPr="00A9088F">
        <w:rPr>
          <w:rFonts w:ascii="Times New Roman" w:eastAsia="Arial" w:hAnsi="Times New Roman" w:cs="Times New Roman"/>
          <w:color w:val="000000"/>
          <w:spacing w:val="17"/>
        </w:rPr>
        <w:t>l</w:t>
      </w:r>
      <w:r w:rsidRPr="00A9088F">
        <w:rPr>
          <w:rFonts w:ascii="Times New Roman" w:eastAsia="Arial" w:hAnsi="Times New Roman" w:cs="Times New Roman"/>
          <w:color w:val="000000"/>
          <w:spacing w:val="17"/>
          <w:w w:val="92"/>
        </w:rPr>
        <w:t>o</w:t>
      </w:r>
      <w:r w:rsidRPr="00A9088F">
        <w:rPr>
          <w:rFonts w:ascii="Times New Roman" w:eastAsia="Arial" w:hAnsi="Times New Roman" w:cs="Times New Roman"/>
          <w:color w:val="000000"/>
          <w:spacing w:val="17"/>
          <w:w w:val="102"/>
        </w:rPr>
        <w:t>s</w:t>
      </w:r>
      <w:r w:rsidRPr="00A9088F">
        <w:rPr>
          <w:rFonts w:ascii="Times New Roman" w:eastAsia="Arial" w:hAnsi="Times New Roman" w:cs="Times New Roman"/>
          <w:color w:val="000000"/>
          <w:spacing w:val="17"/>
          <w:w w:val="92"/>
        </w:rPr>
        <w:t>e</w:t>
      </w:r>
      <w:r w:rsidRPr="00A9088F">
        <w:rPr>
          <w:rFonts w:ascii="Times New Roman" w:eastAsia="Arial" w:hAnsi="Times New Roman" w:cs="Times New Roman"/>
          <w:color w:val="000000"/>
          <w:spacing w:val="17"/>
        </w:rPr>
        <w:t>()</w:t>
      </w:r>
    </w:p>
    <w:p w:rsidR="00BC0A7F" w:rsidRPr="00A9088F" w:rsidRDefault="00BC0A7F" w:rsidP="00BC0A7F">
      <w:pPr>
        <w:spacing w:after="26" w:line="240" w:lineRule="exact"/>
        <w:rPr>
          <w:rFonts w:ascii="Times New Roman" w:eastAsia="Arial" w:hAnsi="Times New Roman" w:cs="Times New Roman"/>
          <w:spacing w:val="17"/>
        </w:rPr>
      </w:pPr>
    </w:p>
    <w:p w:rsidR="00BC0A7F" w:rsidRPr="00A9088F" w:rsidRDefault="00BC0A7F" w:rsidP="00BC0A7F">
      <w:pPr>
        <w:spacing w:line="251" w:lineRule="auto"/>
        <w:ind w:left="1101" w:right="270"/>
        <w:rPr>
          <w:rFonts w:ascii="Times New Roman" w:eastAsia="Arial" w:hAnsi="Times New Roman" w:cs="Times New Roman"/>
          <w:color w:val="000000"/>
          <w:spacing w:val="-6"/>
          <w:w w:val="98"/>
        </w:rPr>
      </w:pPr>
      <w:r w:rsidRPr="00A9088F">
        <w:rPr>
          <w:rFonts w:ascii="Times New Roman" w:eastAsia="Arial" w:hAnsi="Times New Roman" w:cs="Times New Roman"/>
          <w:color w:val="000000"/>
          <w:spacing w:val="-9"/>
          <w:w w:val="98"/>
        </w:rPr>
        <w:t>C</w:t>
      </w:r>
      <w:r w:rsidRPr="00A9088F">
        <w:rPr>
          <w:rFonts w:ascii="Times New Roman" w:eastAsia="Arial" w:hAnsi="Times New Roman" w:cs="Times New Roman"/>
          <w:color w:val="000000"/>
          <w:spacing w:val="-9"/>
        </w:rPr>
        <w:t>l</w:t>
      </w:r>
      <w:r w:rsidRPr="00A9088F">
        <w:rPr>
          <w:rFonts w:ascii="Times New Roman" w:eastAsia="Arial" w:hAnsi="Times New Roman" w:cs="Times New Roman"/>
          <w:color w:val="000000"/>
          <w:spacing w:val="-9"/>
          <w:w w:val="88"/>
        </w:rPr>
        <w:t>o</w:t>
      </w:r>
      <w:r w:rsidRPr="00A9088F">
        <w:rPr>
          <w:rFonts w:ascii="Times New Roman" w:eastAsia="Arial" w:hAnsi="Times New Roman" w:cs="Times New Roman"/>
          <w:color w:val="000000"/>
          <w:spacing w:val="-9"/>
        </w:rPr>
        <w:t>se</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5"/>
          <w:w w:val="98"/>
        </w:rPr>
        <w:t>.</w:t>
      </w:r>
      <w:r w:rsidRPr="00A9088F">
        <w:rPr>
          <w:rFonts w:ascii="Times New Roman" w:eastAsia="Arial" w:hAnsi="Times New Roman" w:cs="Times New Roman"/>
          <w:color w:val="000000"/>
          <w:spacing w:val="78"/>
        </w:rPr>
        <w:t xml:space="preserve"> </w:t>
      </w:r>
      <w:r w:rsidRPr="00A9088F">
        <w:rPr>
          <w:rFonts w:ascii="Times New Roman" w:eastAsia="Arial" w:hAnsi="Times New Roman" w:cs="Times New Roman"/>
          <w:color w:val="000000"/>
          <w:spacing w:val="8"/>
          <w:w w:val="110"/>
        </w:rPr>
        <w:t>A</w:t>
      </w:r>
      <w:r w:rsidRPr="00A9088F">
        <w:rPr>
          <w:rFonts w:ascii="Times New Roman" w:eastAsia="Arial" w:hAnsi="Times New Roman" w:cs="Times New Roman"/>
          <w:color w:val="000000"/>
          <w:spacing w:val="8"/>
        </w:rPr>
        <w:t>ll</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1"/>
          <w:w w:val="107"/>
        </w:rPr>
        <w:t>f</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u</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4"/>
          <w:w w:val="97"/>
        </w:rPr>
        <w:t>p</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2"/>
          <w:w w:val="114"/>
        </w:rPr>
        <w:t>r</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rPr>
        <w:t>ti</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rPr>
        <w:t>s</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24"/>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3"/>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15"/>
          <w:w w:val="97"/>
        </w:rPr>
        <w:t>b</w:t>
      </w:r>
      <w:r w:rsidRPr="00A9088F">
        <w:rPr>
          <w:rFonts w:ascii="Times New Roman" w:eastAsia="Arial" w:hAnsi="Times New Roman" w:cs="Times New Roman"/>
          <w:color w:val="000000"/>
          <w:spacing w:val="2"/>
        </w:rPr>
        <w:t>je</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spacing w:val="9"/>
          <w:w w:val="98"/>
        </w:rPr>
        <w:t>w</w:t>
      </w:r>
      <w:r w:rsidRPr="00A9088F">
        <w:rPr>
          <w:rFonts w:ascii="Times New Roman" w:eastAsia="Arial" w:hAnsi="Times New Roman" w:cs="Times New Roman"/>
          <w:color w:val="000000"/>
          <w:spacing w:val="9"/>
        </w:rPr>
        <w:t>ill</w:t>
      </w:r>
      <w:r w:rsidRPr="00A9088F">
        <w:rPr>
          <w:rFonts w:ascii="Times New Roman" w:eastAsia="Arial" w:hAnsi="Times New Roman" w:cs="Times New Roman"/>
          <w:color w:val="000000"/>
          <w:spacing w:val="25"/>
        </w:rPr>
        <w:t xml:space="preserve"> </w:t>
      </w:r>
      <w:r w:rsidRPr="00A9088F">
        <w:rPr>
          <w:rFonts w:ascii="Times New Roman" w:eastAsia="Arial" w:hAnsi="Times New Roman" w:cs="Times New Roman"/>
          <w:color w:val="000000"/>
          <w:spacing w:val="5"/>
          <w:w w:val="107"/>
        </w:rPr>
        <w:t>f</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rPr>
        <w:t>il</w:t>
      </w:r>
      <w:r w:rsidRPr="00A9088F">
        <w:rPr>
          <w:rFonts w:ascii="Times New Roman" w:eastAsia="Arial" w:hAnsi="Times New Roman" w:cs="Times New Roman"/>
          <w:color w:val="000000"/>
          <w:spacing w:val="5"/>
          <w:w w:val="98"/>
        </w:rPr>
        <w: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0"/>
          <w:w w:val="115"/>
        </w:rPr>
        <w:t>T</w:t>
      </w:r>
      <w:r w:rsidRPr="00A9088F">
        <w:rPr>
          <w:rFonts w:ascii="Times New Roman" w:eastAsia="Arial" w:hAnsi="Times New Roman" w:cs="Times New Roman"/>
          <w:color w:val="000000"/>
          <w:spacing w:val="-10"/>
          <w:w w:val="97"/>
        </w:rPr>
        <w:t>h</w:t>
      </w:r>
      <w:r w:rsidRPr="00A9088F">
        <w:rPr>
          <w:rFonts w:ascii="Times New Roman" w:eastAsia="Arial" w:hAnsi="Times New Roman" w:cs="Times New Roman"/>
          <w:color w:val="000000"/>
          <w:spacing w:val="-10"/>
        </w:rPr>
        <w:t xml:space="preserve">e </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98"/>
        </w:rPr>
        <w:t>m</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rPr>
        <w:t>te</w:t>
      </w:r>
      <w:r w:rsidRPr="00A9088F">
        <w:rPr>
          <w:rFonts w:ascii="Times New Roman" w:eastAsia="Arial" w:hAnsi="Times New Roman" w:cs="Times New Roman"/>
          <w:color w:val="000000"/>
          <w:spacing w:val="-10"/>
        </w:rPr>
        <w:t xml:space="preserve"> e</w:t>
      </w:r>
      <w:r w:rsidRPr="00A9088F">
        <w:rPr>
          <w:rFonts w:ascii="Times New Roman" w:eastAsia="Arial" w:hAnsi="Times New Roman" w:cs="Times New Roman"/>
          <w:color w:val="000000"/>
          <w:spacing w:val="-10"/>
          <w:w w:val="97"/>
        </w:rPr>
        <w:t>nd</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9"/>
          <w:w w:val="98"/>
        </w:rPr>
        <w:t>w</w:t>
      </w:r>
      <w:r w:rsidRPr="00A9088F">
        <w:rPr>
          <w:rFonts w:ascii="Times New Roman" w:eastAsia="Arial" w:hAnsi="Times New Roman" w:cs="Times New Roman"/>
          <w:color w:val="000000"/>
          <w:spacing w:val="9"/>
        </w:rPr>
        <w:t>ill</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11"/>
          <w:w w:val="114"/>
        </w:rPr>
        <w:t>r</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1"/>
        </w:rPr>
        <w:t>ei</w:t>
      </w:r>
      <w:r w:rsidRPr="00A9088F">
        <w:rPr>
          <w:rFonts w:ascii="Times New Roman" w:eastAsia="Arial" w:hAnsi="Times New Roman" w:cs="Times New Roman"/>
          <w:color w:val="000000"/>
          <w:spacing w:val="-16"/>
          <w:w w:val="103"/>
        </w:rPr>
        <w:t>v</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7"/>
          <w:w w:val="98"/>
        </w:rPr>
        <w:t>m</w:t>
      </w:r>
      <w:r w:rsidRPr="00A9088F">
        <w:rPr>
          <w:rFonts w:ascii="Times New Roman" w:eastAsia="Arial" w:hAnsi="Times New Roman" w:cs="Times New Roman"/>
          <w:color w:val="000000"/>
          <w:spacing w:val="-7"/>
          <w:w w:val="88"/>
        </w:rPr>
        <w:t>o</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1"/>
          <w:w w:val="114"/>
        </w:rPr>
        <w:t>(</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107"/>
        </w:rPr>
        <w:t>f</w:t>
      </w:r>
      <w:r w:rsidRPr="00A9088F">
        <w:rPr>
          <w:rFonts w:ascii="Times New Roman" w:eastAsia="Arial" w:hAnsi="Times New Roman" w:cs="Times New Roman"/>
          <w:color w:val="000000"/>
          <w:spacing w:val="-1"/>
        </w:rPr>
        <w:t>te</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0"/>
          <w:w w:val="92"/>
        </w:rPr>
        <w:t>q</w:t>
      </w:r>
      <w:r w:rsidRPr="00A9088F">
        <w:rPr>
          <w:rFonts w:ascii="Times New Roman" w:eastAsia="Arial" w:hAnsi="Times New Roman" w:cs="Times New Roman"/>
          <w:color w:val="000000"/>
          <w:spacing w:val="-10"/>
          <w:w w:val="97"/>
        </w:rPr>
        <w:t>u</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97"/>
        </w:rPr>
        <w:t>u</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97"/>
        </w:rPr>
        <w:t>d</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10"/>
        </w:rPr>
        <w:t xml:space="preserve"> </w:t>
      </w:r>
      <w:r w:rsidR="0032136C">
        <w:rPr>
          <w:rFonts w:ascii="Times New Roman" w:eastAsia="Arial" w:hAnsi="Times New Roman" w:cs="Times New Roman"/>
          <w:color w:val="000000"/>
          <w:spacing w:val="-10"/>
        </w:rPr>
        <w:t>p</w:t>
      </w:r>
      <w:bookmarkStart w:id="14" w:name="_GoBack"/>
      <w:bookmarkEnd w:id="14"/>
      <w:r w:rsidRPr="00A9088F">
        <w:rPr>
          <w:rFonts w:ascii="Times New Roman" w:eastAsia="Arial" w:hAnsi="Times New Roman" w:cs="Times New Roman"/>
          <w:color w:val="000000"/>
          <w:spacing w:val="-8"/>
          <w:w w:val="97"/>
        </w:rPr>
        <w:t>u</w:t>
      </w:r>
      <w:r w:rsidRPr="00A9088F">
        <w:rPr>
          <w:rFonts w:ascii="Times New Roman" w:eastAsia="Arial" w:hAnsi="Times New Roman" w:cs="Times New Roman"/>
          <w:color w:val="000000"/>
          <w:spacing w:val="-8"/>
        </w:rPr>
        <w:t>s</w:t>
      </w:r>
      <w:r w:rsidRPr="00A9088F">
        <w:rPr>
          <w:rFonts w:ascii="Times New Roman" w:eastAsia="Arial" w:hAnsi="Times New Roman" w:cs="Times New Roman"/>
          <w:color w:val="000000"/>
          <w:spacing w:val="-8"/>
          <w:w w:val="97"/>
        </w:rPr>
        <w:t>h</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8"/>
          <w:w w:val="97"/>
        </w:rPr>
        <w:t>d</w:t>
      </w:r>
      <w:r w:rsidRPr="00A9088F">
        <w:rPr>
          <w:rFonts w:ascii="Times New Roman" w:eastAsia="Arial" w:hAnsi="Times New Roman" w:cs="Times New Roman"/>
          <w:color w:val="000000"/>
          <w:spacing w:val="-8"/>
          <w:w w:val="114"/>
        </w:rPr>
        <w:t>)</w:t>
      </w:r>
      <w:r w:rsidRPr="00A9088F">
        <w:rPr>
          <w:rFonts w:ascii="Times New Roman" w:eastAsia="Arial" w:hAnsi="Times New Roman" w:cs="Times New Roman"/>
          <w:color w:val="000000"/>
          <w:spacing w:val="-8"/>
          <w:w w:val="98"/>
        </w:rPr>
        <w: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5"/>
          <w:w w:val="81"/>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1"/>
          <w:w w:val="103"/>
        </w:rPr>
        <w:t>k</w:t>
      </w:r>
      <w:r w:rsidRPr="00A9088F">
        <w:rPr>
          <w:rFonts w:ascii="Times New Roman" w:eastAsia="Arial" w:hAnsi="Times New Roman" w:cs="Times New Roman"/>
          <w:color w:val="000000"/>
          <w:spacing w:val="-5"/>
        </w:rPr>
        <w:t>ets</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9"/>
          <w:w w:val="88"/>
        </w:rPr>
        <w:t>a</w:t>
      </w:r>
      <w:r w:rsidRPr="00A9088F">
        <w:rPr>
          <w:rFonts w:ascii="Times New Roman" w:eastAsia="Arial" w:hAnsi="Times New Roman" w:cs="Times New Roman"/>
          <w:color w:val="000000"/>
          <w:spacing w:val="-9"/>
          <w:w w:val="114"/>
        </w:rPr>
        <w:t>r</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w w:val="97"/>
        </w:rPr>
        <w:t>u</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98"/>
        </w:rPr>
        <w:t>m</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ti</w:t>
      </w:r>
      <w:r w:rsidRPr="00A9088F">
        <w:rPr>
          <w:rFonts w:ascii="Times New Roman" w:eastAsia="Arial" w:hAnsi="Times New Roman" w:cs="Times New Roman"/>
          <w:color w:val="000000"/>
          <w:spacing w:val="6"/>
          <w:w w:val="87"/>
        </w:rPr>
        <w:t>c</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ll</w:t>
      </w:r>
      <w:r w:rsidRPr="00A9088F">
        <w:rPr>
          <w:rFonts w:ascii="Times New Roman" w:eastAsia="Arial" w:hAnsi="Times New Roman" w:cs="Times New Roman"/>
          <w:color w:val="000000"/>
          <w:spacing w:val="6"/>
          <w:w w:val="103"/>
        </w:rPr>
        <w:t>y</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8"/>
          <w:w w:val="87"/>
        </w:rPr>
        <w:t>c</w:t>
      </w:r>
      <w:r w:rsidRPr="00A9088F">
        <w:rPr>
          <w:rFonts w:ascii="Times New Roman" w:eastAsia="Arial" w:hAnsi="Times New Roman" w:cs="Times New Roman"/>
          <w:color w:val="000000"/>
          <w:spacing w:val="-8"/>
        </w:rPr>
        <w:t>l</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8"/>
        </w:rPr>
        <w:t>se</w:t>
      </w:r>
      <w:r w:rsidRPr="00A9088F">
        <w:rPr>
          <w:rFonts w:ascii="Times New Roman" w:eastAsia="Arial" w:hAnsi="Times New Roman" w:cs="Times New Roman"/>
          <w:color w:val="000000"/>
          <w:spacing w:val="-8"/>
          <w:w w:val="97"/>
        </w:rPr>
        <w:t>d</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7"/>
          <w:w w:val="98"/>
        </w:rPr>
        <w:t>w</w:t>
      </w:r>
      <w:r w:rsidRPr="00A9088F">
        <w:rPr>
          <w:rFonts w:ascii="Times New Roman" w:eastAsia="Arial" w:hAnsi="Times New Roman" w:cs="Times New Roman"/>
          <w:color w:val="000000"/>
          <w:spacing w:val="-7"/>
          <w:w w:val="97"/>
        </w:rPr>
        <w:t>h</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7"/>
          <w:w w:val="97"/>
        </w:rPr>
        <w:t>n</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103"/>
        </w:rPr>
        <w:t>y</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0"/>
          <w:w w:val="88"/>
        </w:rPr>
        <w:t>a</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2"/>
          <w:w w:val="88"/>
        </w:rPr>
        <w:t>ga</w:t>
      </w:r>
      <w:r w:rsidRPr="00A9088F">
        <w:rPr>
          <w:rFonts w:ascii="Times New Roman" w:eastAsia="Arial" w:hAnsi="Times New Roman" w:cs="Times New Roman"/>
          <w:color w:val="000000"/>
          <w:spacing w:val="-2"/>
          <w:w w:val="114"/>
        </w:rPr>
        <w:t>r</w:t>
      </w:r>
      <w:r w:rsidRPr="00A9088F">
        <w:rPr>
          <w:rFonts w:ascii="Times New Roman" w:eastAsia="Arial" w:hAnsi="Times New Roman" w:cs="Times New Roman"/>
          <w:color w:val="000000"/>
          <w:spacing w:val="-2"/>
          <w:w w:val="97"/>
        </w:rPr>
        <w:t>b</w:t>
      </w:r>
      <w:r w:rsidRPr="00A9088F">
        <w:rPr>
          <w:rFonts w:ascii="Times New Roman" w:eastAsia="Arial" w:hAnsi="Times New Roman" w:cs="Times New Roman"/>
          <w:color w:val="000000"/>
          <w:spacing w:val="-2"/>
          <w:w w:val="88"/>
        </w:rPr>
        <w:t>ag</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rPr>
        <w:t>lle</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rPr>
        <w:t>te</w:t>
      </w:r>
      <w:r w:rsidRPr="00A9088F">
        <w:rPr>
          <w:rFonts w:ascii="Times New Roman" w:eastAsia="Arial" w:hAnsi="Times New Roman" w:cs="Times New Roman"/>
          <w:color w:val="000000"/>
          <w:spacing w:val="-2"/>
          <w:w w:val="97"/>
        </w:rPr>
        <w:t>d</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
          <w:w w:val="101"/>
        </w:rPr>
        <w:t>N</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rPr>
        <w:t>te</w:t>
      </w:r>
      <w:r w:rsidRPr="00A9088F">
        <w:rPr>
          <w:rFonts w:ascii="Times New Roman" w:eastAsia="Arial" w:hAnsi="Times New Roman" w:cs="Times New Roman"/>
          <w:color w:val="000000"/>
          <w:spacing w:val="-1"/>
          <w:w w:val="98"/>
        </w:rPr>
        <w:t>:</w:t>
      </w:r>
      <w:r w:rsidRPr="00A9088F">
        <w:rPr>
          <w:rFonts w:ascii="Times New Roman" w:eastAsia="Arial" w:hAnsi="Times New Roman" w:cs="Times New Roman"/>
          <w:color w:val="000000"/>
          <w:spacing w:val="88"/>
        </w:rPr>
        <w:t xml:space="preserve"> </w:t>
      </w:r>
      <w:r w:rsidRPr="00A9088F">
        <w:rPr>
          <w:rFonts w:ascii="Times New Roman" w:eastAsia="Arial" w:hAnsi="Times New Roman" w:cs="Times New Roman"/>
          <w:color w:val="000000"/>
          <w:spacing w:val="-6"/>
          <w:w w:val="87"/>
        </w:rPr>
        <w:t>c</w:t>
      </w:r>
      <w:r w:rsidRPr="00A9088F">
        <w:rPr>
          <w:rFonts w:ascii="Times New Roman" w:eastAsia="Arial" w:hAnsi="Times New Roman" w:cs="Times New Roman"/>
          <w:color w:val="000000"/>
          <w:spacing w:val="-6"/>
        </w:rPr>
        <w:t>l</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rPr>
        <w:t>se</w:t>
      </w:r>
      <w:r w:rsidRPr="00A9088F">
        <w:rPr>
          <w:rFonts w:ascii="Times New Roman" w:eastAsia="Arial" w:hAnsi="Times New Roman" w:cs="Times New Roman"/>
          <w:color w:val="000000"/>
          <w:spacing w:val="-6"/>
          <w:w w:val="114"/>
        </w:rPr>
        <w:t>()</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spacing w:val="-16"/>
          <w:w w:val="114"/>
        </w:rPr>
        <w:t>r</w:t>
      </w:r>
      <w:r w:rsidRPr="00A9088F">
        <w:rPr>
          <w:rFonts w:ascii="Times New Roman" w:eastAsia="Arial" w:hAnsi="Times New Roman" w:cs="Times New Roman"/>
          <w:color w:val="000000"/>
          <w:spacing w:val="-16"/>
        </w:rPr>
        <w:t>ele</w:t>
      </w:r>
      <w:r w:rsidRPr="00A9088F">
        <w:rPr>
          <w:rFonts w:ascii="Times New Roman" w:eastAsia="Arial" w:hAnsi="Times New Roman" w:cs="Times New Roman"/>
          <w:color w:val="000000"/>
          <w:spacing w:val="-16"/>
          <w:w w:val="88"/>
        </w:rPr>
        <w:t>a</w:t>
      </w:r>
      <w:r w:rsidRPr="00A9088F">
        <w:rPr>
          <w:rFonts w:ascii="Times New Roman" w:eastAsia="Arial" w:hAnsi="Times New Roman" w:cs="Times New Roman"/>
          <w:color w:val="000000"/>
          <w:spacing w:val="-16"/>
        </w:rPr>
        <w:t>ses</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spacing w:val="-11"/>
          <w:w w:val="114"/>
        </w:rPr>
        <w:t>r</w:t>
      </w:r>
      <w:r w:rsidRPr="00A9088F">
        <w:rPr>
          <w:rFonts w:ascii="Times New Roman" w:eastAsia="Arial" w:hAnsi="Times New Roman" w:cs="Times New Roman"/>
          <w:color w:val="000000"/>
          <w:spacing w:val="-11"/>
        </w:rPr>
        <w:t>es</w:t>
      </w:r>
      <w:r w:rsidRPr="00A9088F">
        <w:rPr>
          <w:rFonts w:ascii="Times New Roman" w:eastAsia="Arial" w:hAnsi="Times New Roman" w:cs="Times New Roman"/>
          <w:color w:val="000000"/>
          <w:spacing w:val="-11"/>
          <w:w w:val="88"/>
        </w:rPr>
        <w:t>o</w:t>
      </w:r>
      <w:r w:rsidRPr="00A9088F">
        <w:rPr>
          <w:rFonts w:ascii="Times New Roman" w:eastAsia="Arial" w:hAnsi="Times New Roman" w:cs="Times New Roman"/>
          <w:color w:val="000000"/>
          <w:spacing w:val="-11"/>
          <w:w w:val="97"/>
        </w:rPr>
        <w:t>u</w:t>
      </w:r>
      <w:r w:rsidRPr="00A9088F">
        <w:rPr>
          <w:rFonts w:ascii="Times New Roman" w:eastAsia="Arial" w:hAnsi="Times New Roman" w:cs="Times New Roman"/>
          <w:color w:val="000000"/>
          <w:spacing w:val="-11"/>
          <w:w w:val="114"/>
        </w:rPr>
        <w:t>r</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37"/>
        </w:rPr>
        <w:t xml:space="preserve"> </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rPr>
        <w:t>ss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rPr>
        <w:t>i</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rPr>
        <w:t>te</w:t>
      </w:r>
      <w:r w:rsidRPr="00A9088F">
        <w:rPr>
          <w:rFonts w:ascii="Times New Roman" w:eastAsia="Arial" w:hAnsi="Times New Roman" w:cs="Times New Roman"/>
          <w:color w:val="000000"/>
          <w:spacing w:val="-5"/>
          <w:w w:val="97"/>
        </w:rPr>
        <w:t>d</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spacing w:val="9"/>
          <w:w w:val="98"/>
        </w:rPr>
        <w:t>w</w:t>
      </w:r>
      <w:r w:rsidRPr="00A9088F">
        <w:rPr>
          <w:rFonts w:ascii="Times New Roman" w:eastAsia="Arial" w:hAnsi="Times New Roman" w:cs="Times New Roman"/>
          <w:color w:val="000000"/>
          <w:spacing w:val="9"/>
        </w:rPr>
        <w:t>it</w:t>
      </w:r>
      <w:r w:rsidRPr="00A9088F">
        <w:rPr>
          <w:rFonts w:ascii="Times New Roman" w:eastAsia="Arial" w:hAnsi="Times New Roman" w:cs="Times New Roman"/>
          <w:color w:val="000000"/>
          <w:spacing w:val="9"/>
          <w:w w:val="97"/>
        </w:rPr>
        <w:t>h</w:t>
      </w:r>
      <w:r w:rsidRPr="00A9088F">
        <w:rPr>
          <w:rFonts w:ascii="Times New Roman" w:eastAsia="Arial" w:hAnsi="Times New Roman" w:cs="Times New Roman"/>
          <w:color w:val="000000"/>
          <w:spacing w:val="37"/>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37"/>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37"/>
        </w:rPr>
        <w:t xml:space="preserve"> </w:t>
      </w:r>
      <w:r w:rsidRPr="00A9088F">
        <w:rPr>
          <w:rFonts w:ascii="Times New Roman" w:eastAsia="Arial" w:hAnsi="Times New Roman" w:cs="Times New Roman"/>
          <w:color w:val="000000"/>
          <w:spacing w:val="8"/>
          <w:w w:val="97"/>
        </w:rPr>
        <w:t>bu</w:t>
      </w:r>
      <w:r w:rsidRPr="00A9088F">
        <w:rPr>
          <w:rFonts w:ascii="Times New Roman" w:eastAsia="Arial" w:hAnsi="Times New Roman" w:cs="Times New Roman"/>
          <w:color w:val="000000"/>
          <w:spacing w:val="8"/>
        </w:rPr>
        <w:t>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4"/>
          <w:w w:val="97"/>
        </w:rPr>
        <w:t>d</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14"/>
        </w:rPr>
        <w:t>es</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8"/>
        </w:rPr>
        <w:t>t</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8"/>
          <w:w w:val="87"/>
        </w:rPr>
        <w:t>c</w:t>
      </w:r>
      <w:r w:rsidRPr="00A9088F">
        <w:rPr>
          <w:rFonts w:ascii="Times New Roman" w:eastAsia="Arial" w:hAnsi="Times New Roman" w:cs="Times New Roman"/>
          <w:color w:val="000000"/>
          <w:spacing w:val="-8"/>
        </w:rPr>
        <w:t>ess</w:t>
      </w:r>
      <w:r w:rsidRPr="00A9088F">
        <w:rPr>
          <w:rFonts w:ascii="Times New Roman" w:eastAsia="Arial" w:hAnsi="Times New Roman" w:cs="Times New Roman"/>
          <w:color w:val="000000"/>
          <w:spacing w:val="-8"/>
          <w:w w:val="88"/>
        </w:rPr>
        <w:t>a</w:t>
      </w:r>
      <w:r w:rsidRPr="00A9088F">
        <w:rPr>
          <w:rFonts w:ascii="Times New Roman" w:eastAsia="Arial" w:hAnsi="Times New Roman" w:cs="Times New Roman"/>
          <w:color w:val="000000"/>
          <w:spacing w:val="-8"/>
          <w:w w:val="114"/>
        </w:rPr>
        <w:t>r</w:t>
      </w:r>
      <w:r w:rsidRPr="00A9088F">
        <w:rPr>
          <w:rFonts w:ascii="Times New Roman" w:eastAsia="Arial" w:hAnsi="Times New Roman" w:cs="Times New Roman"/>
          <w:color w:val="000000"/>
          <w:spacing w:val="-8"/>
        </w:rPr>
        <w:t>il</w:t>
      </w:r>
      <w:r w:rsidRPr="00A9088F">
        <w:rPr>
          <w:rFonts w:ascii="Times New Roman" w:eastAsia="Arial" w:hAnsi="Times New Roman" w:cs="Times New Roman"/>
          <w:color w:val="000000"/>
          <w:spacing w:val="-8"/>
          <w:w w:val="103"/>
        </w:rPr>
        <w:t>y</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9"/>
          <w:w w:val="87"/>
        </w:rPr>
        <w:t>c</w:t>
      </w:r>
      <w:r w:rsidRPr="00A9088F">
        <w:rPr>
          <w:rFonts w:ascii="Times New Roman" w:eastAsia="Arial" w:hAnsi="Times New Roman" w:cs="Times New Roman"/>
          <w:color w:val="000000"/>
          <w:spacing w:val="-9"/>
        </w:rPr>
        <w:t>l</w:t>
      </w:r>
      <w:r w:rsidRPr="00A9088F">
        <w:rPr>
          <w:rFonts w:ascii="Times New Roman" w:eastAsia="Arial" w:hAnsi="Times New Roman" w:cs="Times New Roman"/>
          <w:color w:val="000000"/>
          <w:spacing w:val="-9"/>
          <w:w w:val="88"/>
        </w:rPr>
        <w:t>o</w:t>
      </w:r>
      <w:r w:rsidRPr="00A9088F">
        <w:rPr>
          <w:rFonts w:ascii="Times New Roman" w:eastAsia="Arial" w:hAnsi="Times New Roman" w:cs="Times New Roman"/>
          <w:color w:val="000000"/>
          <w:spacing w:val="-9"/>
        </w:rPr>
        <w:t>se</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rPr>
        <w:t>i</w:t>
      </w:r>
      <w:r w:rsidRPr="00A9088F">
        <w:rPr>
          <w:rFonts w:ascii="Times New Roman" w:eastAsia="Arial" w:hAnsi="Times New Roman" w:cs="Times New Roman"/>
          <w:color w:val="000000"/>
          <w:w w:val="98"/>
        </w:rPr>
        <w:t>mm</w:t>
      </w:r>
      <w:r w:rsidRPr="00A9088F">
        <w:rPr>
          <w:rFonts w:ascii="Times New Roman" w:eastAsia="Arial" w:hAnsi="Times New Roman" w:cs="Times New Roman"/>
          <w:color w:val="000000"/>
        </w:rPr>
        <w:t>e</w:t>
      </w:r>
      <w:r w:rsidRPr="00A9088F">
        <w:rPr>
          <w:rFonts w:ascii="Times New Roman" w:eastAsia="Arial" w:hAnsi="Times New Roman" w:cs="Times New Roman"/>
          <w:color w:val="000000"/>
          <w:w w:val="97"/>
        </w:rPr>
        <w:t>d</w:t>
      </w:r>
      <w:r w:rsidRPr="00A9088F">
        <w:rPr>
          <w:rFonts w:ascii="Times New Roman" w:eastAsia="Arial" w:hAnsi="Times New Roman" w:cs="Times New Roman"/>
          <w:color w:val="000000"/>
        </w:rPr>
        <w:t>i</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rPr>
        <w:t>tel</w:t>
      </w:r>
      <w:r w:rsidRPr="00A9088F">
        <w:rPr>
          <w:rFonts w:ascii="Times New Roman" w:eastAsia="Arial" w:hAnsi="Times New Roman" w:cs="Times New Roman"/>
          <w:color w:val="000000"/>
          <w:spacing w:val="-19"/>
          <w:w w:val="103"/>
        </w:rPr>
        <w:t>y</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9"/>
        </w:rPr>
        <w:t>I</w:t>
      </w:r>
      <w:r w:rsidRPr="00A9088F">
        <w:rPr>
          <w:rFonts w:ascii="Times New Roman" w:eastAsia="Arial" w:hAnsi="Times New Roman" w:cs="Times New Roman"/>
          <w:color w:val="000000"/>
          <w:spacing w:val="9"/>
          <w:w w:val="107"/>
        </w:rPr>
        <w:t>f</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6"/>
          <w:w w:val="103"/>
        </w:rPr>
        <w:t>y</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u</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1"/>
          <w:w w:val="98"/>
        </w:rPr>
        <w:t>w</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9"/>
          <w:w w:val="87"/>
        </w:rPr>
        <w:t>c</w:t>
      </w:r>
      <w:r w:rsidRPr="00A9088F">
        <w:rPr>
          <w:rFonts w:ascii="Times New Roman" w:eastAsia="Arial" w:hAnsi="Times New Roman" w:cs="Times New Roman"/>
          <w:color w:val="000000"/>
          <w:spacing w:val="-9"/>
        </w:rPr>
        <w:t>l</w:t>
      </w:r>
      <w:r w:rsidRPr="00A9088F">
        <w:rPr>
          <w:rFonts w:ascii="Times New Roman" w:eastAsia="Arial" w:hAnsi="Times New Roman" w:cs="Times New Roman"/>
          <w:color w:val="000000"/>
          <w:spacing w:val="-9"/>
          <w:w w:val="88"/>
        </w:rPr>
        <w:t>o</w:t>
      </w:r>
      <w:r w:rsidRPr="00A9088F">
        <w:rPr>
          <w:rFonts w:ascii="Times New Roman" w:eastAsia="Arial" w:hAnsi="Times New Roman" w:cs="Times New Roman"/>
          <w:color w:val="000000"/>
          <w:spacing w:val="-9"/>
        </w:rPr>
        <w:t>se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spacing w:val="6"/>
        </w:rPr>
        <w:t>i</w:t>
      </w:r>
      <w:r w:rsidRPr="00A9088F">
        <w:rPr>
          <w:rFonts w:ascii="Times New Roman" w:eastAsia="Arial" w:hAnsi="Times New Roman" w:cs="Times New Roman"/>
          <w:color w:val="000000"/>
          <w:spacing w:val="6"/>
          <w:w w:val="97"/>
        </w:rPr>
        <w:t>n</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spacing w:val="3"/>
        </w:rPr>
        <w:t>ti</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3"/>
        </w:rPr>
        <w:t>el</w:t>
      </w:r>
      <w:r w:rsidRPr="00A9088F">
        <w:rPr>
          <w:rFonts w:ascii="Times New Roman" w:eastAsia="Arial" w:hAnsi="Times New Roman" w:cs="Times New Roman"/>
          <w:color w:val="000000"/>
          <w:spacing w:val="3"/>
          <w:w w:val="103"/>
        </w:rPr>
        <w:t>y</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spacing w:val="-2"/>
          <w:w w:val="107"/>
        </w:rPr>
        <w:t>f</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rPr>
        <w:t>s</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3"/>
        </w:rPr>
        <w:t xml:space="preserve"> </w:t>
      </w:r>
      <w:r w:rsidRPr="00A9088F">
        <w:rPr>
          <w:rFonts w:ascii="Times New Roman" w:eastAsia="Arial" w:hAnsi="Times New Roman" w:cs="Times New Roman"/>
          <w:color w:val="000000"/>
          <w:spacing w:val="6"/>
          <w:w w:val="87"/>
        </w:rPr>
        <w:t>c</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ll</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rPr>
        <w:t>s</w:t>
      </w:r>
      <w:r w:rsidRPr="00A9088F">
        <w:rPr>
          <w:rFonts w:ascii="Times New Roman" w:eastAsia="Arial" w:hAnsi="Times New Roman" w:cs="Times New Roman"/>
          <w:color w:val="000000"/>
          <w:spacing w:val="-6"/>
          <w:w w:val="97"/>
        </w:rPr>
        <w:t>h</w:t>
      </w:r>
      <w:r w:rsidRPr="00A9088F">
        <w:rPr>
          <w:rFonts w:ascii="Times New Roman" w:eastAsia="Arial" w:hAnsi="Times New Roman" w:cs="Times New Roman"/>
          <w:color w:val="000000"/>
          <w:w w:val="97"/>
        </w:rPr>
        <w:t>u</w:t>
      </w:r>
      <w:r w:rsidRPr="00A9088F">
        <w:rPr>
          <w:rFonts w:ascii="Times New Roman" w:eastAsia="Arial" w:hAnsi="Times New Roman" w:cs="Times New Roman"/>
          <w:color w:val="000000"/>
        </w:rPr>
        <w:t>t</w:t>
      </w:r>
      <w:r w:rsidRPr="00A9088F">
        <w:rPr>
          <w:rFonts w:ascii="Times New Roman" w:eastAsia="Arial" w:hAnsi="Times New Roman" w:cs="Times New Roman"/>
          <w:color w:val="000000"/>
          <w:w w:val="97"/>
        </w:rPr>
        <w:t>d</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w w:val="98"/>
        </w:rPr>
        <w:t>w</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w w:val="114"/>
        </w:rPr>
        <w: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3"/>
          <w:w w:val="97"/>
        </w:rPr>
        <w:t>b</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107"/>
        </w:rPr>
        <w:t>f</w:t>
      </w:r>
      <w:r w:rsidRPr="00A9088F">
        <w:rPr>
          <w:rFonts w:ascii="Times New Roman" w:eastAsia="Arial" w:hAnsi="Times New Roman" w:cs="Times New Roman"/>
          <w:color w:val="000000"/>
          <w:spacing w:val="-10"/>
          <w:w w:val="88"/>
        </w:rPr>
        <w:t>o</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6"/>
          <w:w w:val="87"/>
        </w:rPr>
        <w:t>c</w:t>
      </w:r>
      <w:r w:rsidRPr="00A9088F">
        <w:rPr>
          <w:rFonts w:ascii="Times New Roman" w:eastAsia="Arial" w:hAnsi="Times New Roman" w:cs="Times New Roman"/>
          <w:color w:val="000000"/>
          <w:spacing w:val="-6"/>
        </w:rPr>
        <w:t>l</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rPr>
        <w:t>se</w:t>
      </w:r>
      <w:r w:rsidRPr="00A9088F">
        <w:rPr>
          <w:rFonts w:ascii="Times New Roman" w:eastAsia="Arial" w:hAnsi="Times New Roman" w:cs="Times New Roman"/>
          <w:color w:val="000000"/>
          <w:spacing w:val="-6"/>
          <w:w w:val="114"/>
        </w:rPr>
        <w:t>()</w:t>
      </w:r>
      <w:r w:rsidRPr="00A9088F">
        <w:rPr>
          <w:rFonts w:ascii="Times New Roman" w:eastAsia="Arial" w:hAnsi="Times New Roman" w:cs="Times New Roman"/>
          <w:color w:val="000000"/>
          <w:spacing w:val="-6"/>
          <w:w w:val="98"/>
        </w:rPr>
        <w:t>.</w:t>
      </w:r>
    </w:p>
    <w:p w:rsidR="00BC0A7F" w:rsidRPr="00A9088F" w:rsidRDefault="00BC0A7F" w:rsidP="00BC0A7F">
      <w:pPr>
        <w:spacing w:line="240" w:lineRule="exact"/>
        <w:ind w:right="270"/>
        <w:rPr>
          <w:rFonts w:ascii="Times New Roman" w:eastAsia="Arial" w:hAnsi="Times New Roman" w:cs="Times New Roman"/>
          <w:spacing w:val="-6"/>
          <w:w w:val="98"/>
        </w:rPr>
      </w:pPr>
    </w:p>
    <w:p w:rsidR="00BC0A7F" w:rsidRPr="00A9088F" w:rsidRDefault="00BC0A7F" w:rsidP="00BC0A7F">
      <w:pPr>
        <w:spacing w:after="1" w:line="120" w:lineRule="exact"/>
        <w:rPr>
          <w:rFonts w:ascii="Times New Roman" w:eastAsia="Arial" w:hAnsi="Times New Roman" w:cs="Times New Roman"/>
          <w:spacing w:val="-6"/>
          <w:w w:val="98"/>
        </w:rPr>
      </w:pPr>
    </w:p>
    <w:p w:rsidR="002C4CFA" w:rsidRDefault="002C4CFA" w:rsidP="00BC0A7F">
      <w:pPr>
        <w:spacing w:line="371" w:lineRule="auto"/>
        <w:ind w:left="516" w:right="6021"/>
        <w:rPr>
          <w:rFonts w:ascii="Times New Roman" w:eastAsia="Arial" w:hAnsi="Times New Roman" w:cs="Times New Roman"/>
          <w:color w:val="000000"/>
          <w:spacing w:val="13"/>
          <w:w w:val="118"/>
        </w:rPr>
      </w:pPr>
    </w:p>
    <w:p w:rsidR="00BC0A7F" w:rsidRPr="00A9088F" w:rsidRDefault="00BC0A7F" w:rsidP="00BC0A7F">
      <w:pPr>
        <w:spacing w:line="371" w:lineRule="auto"/>
        <w:ind w:left="516" w:right="6021"/>
        <w:rPr>
          <w:rFonts w:ascii="Times New Roman" w:eastAsia="Arial" w:hAnsi="Times New Roman" w:cs="Times New Roman"/>
          <w:color w:val="000000"/>
          <w:spacing w:val="16"/>
          <w:w w:val="118"/>
        </w:rPr>
      </w:pPr>
      <w:r w:rsidRPr="00A9088F">
        <w:rPr>
          <w:rFonts w:ascii="Times New Roman" w:eastAsia="Arial" w:hAnsi="Times New Roman" w:cs="Times New Roman"/>
          <w:color w:val="000000"/>
          <w:spacing w:val="13"/>
          <w:w w:val="118"/>
        </w:rPr>
        <w:lastRenderedPageBreak/>
        <w:t>P</w:t>
      </w:r>
      <w:r w:rsidRPr="00A9088F">
        <w:rPr>
          <w:rFonts w:ascii="Times New Roman" w:eastAsia="Arial" w:hAnsi="Times New Roman" w:cs="Times New Roman"/>
          <w:color w:val="000000"/>
          <w:spacing w:val="13"/>
        </w:rPr>
        <w:t>yt</w:t>
      </w:r>
      <w:r w:rsidRPr="00A9088F">
        <w:rPr>
          <w:rFonts w:ascii="Times New Roman" w:eastAsia="Arial" w:hAnsi="Times New Roman" w:cs="Times New Roman"/>
          <w:color w:val="000000"/>
          <w:spacing w:val="13"/>
          <w:w w:val="115"/>
        </w:rPr>
        <w:t>h</w:t>
      </w:r>
      <w:r w:rsidRPr="00A9088F">
        <w:rPr>
          <w:rFonts w:ascii="Times New Roman" w:eastAsia="Arial" w:hAnsi="Times New Roman" w:cs="Times New Roman"/>
          <w:color w:val="000000"/>
          <w:spacing w:val="13"/>
          <w:w w:val="104"/>
        </w:rPr>
        <w:t>o</w:t>
      </w:r>
      <w:r w:rsidRPr="00A9088F">
        <w:rPr>
          <w:rFonts w:ascii="Times New Roman" w:eastAsia="Arial" w:hAnsi="Times New Roman" w:cs="Times New Roman"/>
          <w:color w:val="000000"/>
          <w:spacing w:val="13"/>
          <w:w w:val="115"/>
        </w:rPr>
        <w:t>n</w:t>
      </w:r>
      <w:r w:rsidRPr="00A9088F">
        <w:rPr>
          <w:rFonts w:ascii="Times New Roman" w:eastAsia="Arial" w:hAnsi="Times New Roman" w:cs="Times New Roman"/>
          <w:color w:val="000000"/>
          <w:spacing w:val="30"/>
        </w:rPr>
        <w:t xml:space="preserve"> </w:t>
      </w:r>
      <w:r w:rsidRPr="00A9088F">
        <w:rPr>
          <w:rFonts w:ascii="Times New Roman" w:eastAsia="Arial" w:hAnsi="Times New Roman" w:cs="Times New Roman"/>
          <w:color w:val="000000"/>
          <w:spacing w:val="9"/>
          <w:w w:val="118"/>
        </w:rPr>
        <w:t>P</w:t>
      </w:r>
      <w:r w:rsidRPr="00A9088F">
        <w:rPr>
          <w:rFonts w:ascii="Times New Roman" w:eastAsia="Arial" w:hAnsi="Times New Roman" w:cs="Times New Roman"/>
          <w:color w:val="000000"/>
          <w:spacing w:val="9"/>
        </w:rPr>
        <w:t>r</w:t>
      </w:r>
      <w:r w:rsidRPr="00A9088F">
        <w:rPr>
          <w:rFonts w:ascii="Times New Roman" w:eastAsia="Arial" w:hAnsi="Times New Roman" w:cs="Times New Roman"/>
          <w:color w:val="000000"/>
          <w:spacing w:val="9"/>
          <w:w w:val="104"/>
        </w:rPr>
        <w:t>og</w:t>
      </w:r>
      <w:r w:rsidRPr="00A9088F">
        <w:rPr>
          <w:rFonts w:ascii="Times New Roman" w:eastAsia="Arial" w:hAnsi="Times New Roman" w:cs="Times New Roman"/>
          <w:color w:val="000000"/>
          <w:spacing w:val="9"/>
        </w:rPr>
        <w:t>r</w:t>
      </w:r>
      <w:r w:rsidRPr="00A9088F">
        <w:rPr>
          <w:rFonts w:ascii="Times New Roman" w:eastAsia="Arial" w:hAnsi="Times New Roman" w:cs="Times New Roman"/>
          <w:color w:val="000000"/>
          <w:spacing w:val="9"/>
          <w:w w:val="101"/>
        </w:rPr>
        <w:t>a</w:t>
      </w:r>
      <w:r w:rsidRPr="00A9088F">
        <w:rPr>
          <w:rFonts w:ascii="Times New Roman" w:eastAsia="Arial" w:hAnsi="Times New Roman" w:cs="Times New Roman"/>
          <w:color w:val="000000"/>
          <w:spacing w:val="9"/>
          <w:w w:val="115"/>
        </w:rPr>
        <w:t>mm</w:t>
      </w:r>
      <w:r w:rsidRPr="00A9088F">
        <w:rPr>
          <w:rFonts w:ascii="Times New Roman" w:eastAsia="Arial" w:hAnsi="Times New Roman" w:cs="Times New Roman"/>
          <w:color w:val="000000"/>
          <w:spacing w:val="9"/>
        </w:rPr>
        <w:t>i</w:t>
      </w:r>
      <w:r w:rsidRPr="00A9088F">
        <w:rPr>
          <w:rFonts w:ascii="Times New Roman" w:eastAsia="Arial" w:hAnsi="Times New Roman" w:cs="Times New Roman"/>
          <w:color w:val="000000"/>
          <w:spacing w:val="9"/>
          <w:w w:val="115"/>
        </w:rPr>
        <w:t>n</w:t>
      </w:r>
      <w:r w:rsidRPr="00A9088F">
        <w:rPr>
          <w:rFonts w:ascii="Times New Roman" w:eastAsia="Arial" w:hAnsi="Times New Roman" w:cs="Times New Roman"/>
          <w:color w:val="000000"/>
          <w:spacing w:val="9"/>
          <w:w w:val="104"/>
        </w:rPr>
        <w:t>g</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6"/>
          <w:w w:val="93"/>
        </w:rPr>
        <w:t>S</w:t>
      </w:r>
      <w:r w:rsidRPr="00A9088F">
        <w:rPr>
          <w:rFonts w:ascii="Times New Roman" w:eastAsia="Arial" w:hAnsi="Times New Roman" w:cs="Times New Roman"/>
          <w:color w:val="000000"/>
          <w:spacing w:val="13"/>
          <w:w w:val="101"/>
        </w:rPr>
        <w:t>o</w:t>
      </w:r>
      <w:r w:rsidRPr="00A9088F">
        <w:rPr>
          <w:rFonts w:ascii="Times New Roman" w:eastAsia="Arial" w:hAnsi="Times New Roman" w:cs="Times New Roman"/>
          <w:color w:val="000000"/>
        </w:rPr>
        <w:t>c</w:t>
      </w:r>
      <w:r w:rsidRPr="00A9088F">
        <w:rPr>
          <w:rFonts w:ascii="Times New Roman" w:eastAsia="Arial" w:hAnsi="Times New Roman" w:cs="Times New Roman"/>
          <w:color w:val="000000"/>
          <w:spacing w:val="-2"/>
          <w:w w:val="118"/>
        </w:rPr>
        <w:t>k</w:t>
      </w:r>
      <w:r w:rsidRPr="00A9088F">
        <w:rPr>
          <w:rFonts w:ascii="Times New Roman" w:eastAsia="Arial" w:hAnsi="Times New Roman" w:cs="Times New Roman"/>
          <w:color w:val="000000"/>
          <w:spacing w:val="6"/>
          <w:w w:val="92"/>
        </w:rPr>
        <w:t>e</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23"/>
        </w:rPr>
        <w:t xml:space="preserve"> </w:t>
      </w:r>
      <w:r w:rsidRPr="00A9088F">
        <w:rPr>
          <w:rFonts w:ascii="Times New Roman" w:eastAsia="Arial" w:hAnsi="Times New Roman" w:cs="Times New Roman"/>
          <w:color w:val="000000"/>
          <w:spacing w:val="16"/>
        </w:rPr>
        <w:t>Li</w:t>
      </w:r>
      <w:r w:rsidRPr="00A9088F">
        <w:rPr>
          <w:rFonts w:ascii="Times New Roman" w:eastAsia="Arial" w:hAnsi="Times New Roman" w:cs="Times New Roman"/>
          <w:color w:val="000000"/>
          <w:spacing w:val="16"/>
          <w:w w:val="112"/>
        </w:rPr>
        <w:t>b</w:t>
      </w:r>
      <w:r w:rsidRPr="00A9088F">
        <w:rPr>
          <w:rFonts w:ascii="Times New Roman" w:eastAsia="Arial" w:hAnsi="Times New Roman" w:cs="Times New Roman"/>
          <w:color w:val="000000"/>
          <w:spacing w:val="16"/>
        </w:rPr>
        <w:t>r</w:t>
      </w:r>
      <w:r w:rsidRPr="00A9088F">
        <w:rPr>
          <w:rFonts w:ascii="Times New Roman" w:eastAsia="Arial" w:hAnsi="Times New Roman" w:cs="Times New Roman"/>
          <w:color w:val="000000"/>
          <w:spacing w:val="16"/>
          <w:w w:val="98"/>
        </w:rPr>
        <w:t>a</w:t>
      </w:r>
      <w:r w:rsidRPr="00A9088F">
        <w:rPr>
          <w:rFonts w:ascii="Times New Roman" w:eastAsia="Arial" w:hAnsi="Times New Roman" w:cs="Times New Roman"/>
          <w:color w:val="000000"/>
          <w:spacing w:val="16"/>
        </w:rPr>
        <w:t>r</w:t>
      </w:r>
      <w:r w:rsidRPr="00A9088F">
        <w:rPr>
          <w:rFonts w:ascii="Times New Roman" w:eastAsia="Arial" w:hAnsi="Times New Roman" w:cs="Times New Roman"/>
          <w:color w:val="000000"/>
          <w:spacing w:val="16"/>
          <w:w w:val="118"/>
        </w:rPr>
        <w:t>y</w:t>
      </w:r>
    </w:p>
    <w:p w:rsidR="00BC0A7F" w:rsidRPr="00A9088F" w:rsidRDefault="00BC0A7F" w:rsidP="00BC0A7F">
      <w:pPr>
        <w:spacing w:line="251" w:lineRule="auto"/>
        <w:ind w:left="516" w:right="270"/>
        <w:jc w:val="both"/>
        <w:rPr>
          <w:rFonts w:ascii="Times New Roman" w:eastAsia="Arial" w:hAnsi="Times New Roman" w:cs="Times New Roman"/>
          <w:color w:val="000000"/>
          <w:spacing w:val="-4"/>
          <w:w w:val="98"/>
        </w:rPr>
      </w:pPr>
      <w:r w:rsidRPr="00A9088F">
        <w:rPr>
          <w:rFonts w:ascii="Times New Roman" w:eastAsia="Arial" w:hAnsi="Times New Roman" w:cs="Times New Roman"/>
          <w:color w:val="000000"/>
          <w:spacing w:val="-4"/>
          <w:w w:val="115"/>
        </w:rPr>
        <w:t>T</w:t>
      </w:r>
      <w:r w:rsidRPr="00A9088F">
        <w:rPr>
          <w:rFonts w:ascii="Times New Roman" w:eastAsia="Arial" w:hAnsi="Times New Roman" w:cs="Times New Roman"/>
          <w:color w:val="000000"/>
          <w:spacing w:val="-4"/>
          <w:w w:val="97"/>
        </w:rPr>
        <w:t>h</w:t>
      </w:r>
      <w:r w:rsidRPr="00A9088F">
        <w:rPr>
          <w:rFonts w:ascii="Times New Roman" w:eastAsia="Arial" w:hAnsi="Times New Roman" w:cs="Times New Roman"/>
          <w:color w:val="000000"/>
          <w:spacing w:val="-4"/>
        </w:rPr>
        <w:t>is</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w w:val="97"/>
        </w:rPr>
        <w:t>du</w:t>
      </w:r>
      <w:r w:rsidRPr="00A9088F">
        <w:rPr>
          <w:rFonts w:ascii="Times New Roman" w:eastAsia="Arial" w:hAnsi="Times New Roman" w:cs="Times New Roman"/>
          <w:color w:val="000000"/>
          <w:spacing w:val="-3"/>
        </w:rPr>
        <w:t>le</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6"/>
          <w:w w:val="97"/>
        </w:rPr>
        <w:t>p</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6"/>
          <w:w w:val="103"/>
        </w:rPr>
        <w:t>v</w:t>
      </w:r>
      <w:r w:rsidRPr="00A9088F">
        <w:rPr>
          <w:rFonts w:ascii="Times New Roman" w:eastAsia="Arial" w:hAnsi="Times New Roman" w:cs="Times New Roman"/>
          <w:color w:val="000000"/>
          <w:spacing w:val="-6"/>
        </w:rPr>
        <w:t>i</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rPr>
        <w:t>es</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4"/>
          <w:w w:val="103"/>
        </w:rPr>
        <w:t>v</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w w:val="114"/>
        </w:rPr>
        <w:t>r</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7"/>
        </w:rPr>
        <w:t>u</w:t>
      </w:r>
      <w:r w:rsidRPr="00A9088F">
        <w:rPr>
          <w:rFonts w:ascii="Times New Roman" w:eastAsia="Arial" w:hAnsi="Times New Roman" w:cs="Times New Roman"/>
          <w:color w:val="000000"/>
          <w:spacing w:val="-2"/>
        </w:rPr>
        <w:t>s</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4"/>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9"/>
          <w:w w:val="87"/>
        </w:rPr>
        <w:t>c</w:t>
      </w:r>
      <w:r w:rsidRPr="00A9088F">
        <w:rPr>
          <w:rFonts w:ascii="Times New Roman" w:eastAsia="Arial" w:hAnsi="Times New Roman" w:cs="Times New Roman"/>
          <w:color w:val="000000"/>
          <w:spacing w:val="-11"/>
          <w:w w:val="103"/>
        </w:rPr>
        <w:t>k</w:t>
      </w:r>
      <w:r w:rsidRPr="00A9088F">
        <w:rPr>
          <w:rFonts w:ascii="Times New Roman" w:eastAsia="Arial" w:hAnsi="Times New Roman" w:cs="Times New Roman"/>
          <w:color w:val="000000"/>
          <w:spacing w:val="-4"/>
        </w:rPr>
        <w:t>et</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rPr>
        <w:t>el</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te</w:t>
      </w:r>
      <w:r w:rsidRPr="00A9088F">
        <w:rPr>
          <w:rFonts w:ascii="Times New Roman" w:eastAsia="Arial" w:hAnsi="Times New Roman" w:cs="Times New Roman"/>
          <w:color w:val="000000"/>
          <w:spacing w:val="-4"/>
          <w:w w:val="97"/>
        </w:rPr>
        <w:t>d</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w w:val="107"/>
        </w:rPr>
        <w:t>f</w:t>
      </w:r>
      <w:r w:rsidRPr="00A9088F">
        <w:rPr>
          <w:rFonts w:ascii="Times New Roman" w:eastAsia="Arial" w:hAnsi="Times New Roman" w:cs="Times New Roman"/>
          <w:color w:val="000000"/>
          <w:spacing w:val="1"/>
          <w:w w:val="97"/>
        </w:rPr>
        <w:t>un</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rPr>
        <w:t>s</w:t>
      </w:r>
      <w:r w:rsidRPr="00A9088F">
        <w:rPr>
          <w:rFonts w:ascii="Times New Roman" w:eastAsia="Arial" w:hAnsi="Times New Roman" w:cs="Times New Roman"/>
          <w:color w:val="000000"/>
          <w:spacing w:val="1"/>
          <w:w w:val="98"/>
        </w:rPr>
        <w:t>.</w:t>
      </w:r>
      <w:r w:rsidRPr="00A9088F">
        <w:rPr>
          <w:rFonts w:ascii="Times New Roman" w:eastAsia="Arial" w:hAnsi="Times New Roman" w:cs="Times New Roman"/>
          <w:color w:val="000000"/>
          <w:spacing w:val="43"/>
        </w:rPr>
        <w:t xml:space="preserve"> </w:t>
      </w:r>
      <w:r w:rsidRPr="00A9088F">
        <w:rPr>
          <w:rFonts w:ascii="Times New Roman" w:eastAsia="Arial" w:hAnsi="Times New Roman" w:cs="Times New Roman"/>
          <w:color w:val="000000"/>
          <w:spacing w:val="21"/>
        </w:rPr>
        <w:t>It</w:t>
      </w:r>
      <w:r w:rsidRPr="00A9088F">
        <w:rPr>
          <w:rFonts w:ascii="Times New Roman" w:eastAsia="Arial" w:hAnsi="Times New Roman" w:cs="Times New Roman"/>
          <w:color w:val="000000"/>
          <w:spacing w:val="14"/>
        </w:rPr>
        <w:t xml:space="preserve"> </w:t>
      </w:r>
      <w:r w:rsidRPr="00A9088F">
        <w:rPr>
          <w:rFonts w:ascii="Times New Roman" w:eastAsia="Arial" w:hAnsi="Times New Roman" w:cs="Times New Roman"/>
          <w:color w:val="000000"/>
          <w:spacing w:val="-6"/>
          <w:w w:val="97"/>
        </w:rPr>
        <w:t>p</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6"/>
          <w:w w:val="103"/>
        </w:rPr>
        <w:t>v</w:t>
      </w:r>
      <w:r w:rsidRPr="00A9088F">
        <w:rPr>
          <w:rFonts w:ascii="Times New Roman" w:eastAsia="Arial" w:hAnsi="Times New Roman" w:cs="Times New Roman"/>
          <w:color w:val="000000"/>
          <w:spacing w:val="-6"/>
        </w:rPr>
        <w:t>i</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rPr>
        <w:t>es</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4"/>
          <w:w w:val="88"/>
        </w:rPr>
        <w:t>a</w:t>
      </w:r>
      <w:r w:rsidRPr="00A9088F">
        <w:rPr>
          <w:rFonts w:ascii="Times New Roman" w:eastAsia="Arial" w:hAnsi="Times New Roman" w:cs="Times New Roman"/>
          <w:color w:val="000000"/>
          <w:spacing w:val="-14"/>
          <w:w w:val="87"/>
        </w:rPr>
        <w:t>cc</w:t>
      </w:r>
      <w:r w:rsidRPr="00A9088F">
        <w:rPr>
          <w:rFonts w:ascii="Times New Roman" w:eastAsia="Arial" w:hAnsi="Times New Roman" w:cs="Times New Roman"/>
          <w:color w:val="000000"/>
          <w:spacing w:val="-14"/>
        </w:rPr>
        <w:t>ess</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w w:val="104"/>
        </w:rPr>
        <w:t>B</w:t>
      </w:r>
      <w:r w:rsidRPr="00A9088F">
        <w:rPr>
          <w:rFonts w:ascii="Times New Roman" w:eastAsia="Arial" w:hAnsi="Times New Roman" w:cs="Times New Roman"/>
          <w:color w:val="000000"/>
          <w:w w:val="81"/>
        </w:rPr>
        <w:t>S</w:t>
      </w:r>
      <w:r w:rsidRPr="00A9088F">
        <w:rPr>
          <w:rFonts w:ascii="Times New Roman" w:eastAsia="Arial" w:hAnsi="Times New Roman" w:cs="Times New Roman"/>
          <w:color w:val="000000"/>
          <w:w w:val="103"/>
        </w:rPr>
        <w:t>D</w:t>
      </w:r>
      <w:r w:rsidRPr="00A9088F">
        <w:rPr>
          <w:rFonts w:ascii="Times New Roman" w:eastAsia="Arial" w:hAnsi="Times New Roman" w:cs="Times New Roman"/>
          <w:color w:val="000000"/>
          <w:spacing w:val="19"/>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3"/>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2"/>
        </w:rPr>
        <w:t>te</w:t>
      </w:r>
      <w:r w:rsidRPr="00A9088F">
        <w:rPr>
          <w:rFonts w:ascii="Times New Roman" w:eastAsia="Arial" w:hAnsi="Times New Roman" w:cs="Times New Roman"/>
          <w:color w:val="000000"/>
          <w:spacing w:val="-2"/>
          <w:w w:val="114"/>
        </w:rPr>
        <w:t>r</w:t>
      </w:r>
      <w:r w:rsidRPr="00A9088F">
        <w:rPr>
          <w:rFonts w:ascii="Times New Roman" w:eastAsia="Arial" w:hAnsi="Times New Roman" w:cs="Times New Roman"/>
          <w:color w:val="000000"/>
          <w:spacing w:val="-2"/>
          <w:w w:val="107"/>
        </w:rPr>
        <w:t>f</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w w:val="87"/>
        </w:rPr>
        <w:t>c</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57"/>
        </w:rPr>
        <w:t xml:space="preserve"> </w:t>
      </w:r>
      <w:r w:rsidRPr="00A9088F">
        <w:rPr>
          <w:rFonts w:ascii="Times New Roman" w:eastAsia="Arial" w:hAnsi="Times New Roman" w:cs="Times New Roman"/>
          <w:color w:val="000000"/>
          <w:spacing w:val="21"/>
        </w:rPr>
        <w:t>It</w:t>
      </w:r>
      <w:r w:rsidRPr="00A9088F">
        <w:rPr>
          <w:rFonts w:ascii="Times New Roman" w:eastAsia="Arial" w:hAnsi="Times New Roman" w:cs="Times New Roman"/>
          <w:color w:val="000000"/>
          <w:spacing w:val="19"/>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12"/>
          <w:w w:val="103"/>
        </w:rPr>
        <w:t>v</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rPr>
        <w:t>il</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97"/>
        </w:rPr>
        <w:t>b</w:t>
      </w:r>
      <w:r w:rsidRPr="00A9088F">
        <w:rPr>
          <w:rFonts w:ascii="Times New Roman" w:eastAsia="Arial" w:hAnsi="Times New Roman" w:cs="Times New Roman"/>
          <w:color w:val="000000"/>
          <w:spacing w:val="1"/>
        </w:rPr>
        <w:t>le</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8"/>
          <w:w w:val="88"/>
        </w:rPr>
        <w:t>a</w:t>
      </w:r>
      <w:r w:rsidRPr="00A9088F">
        <w:rPr>
          <w:rFonts w:ascii="Times New Roman" w:eastAsia="Arial" w:hAnsi="Times New Roman" w:cs="Times New Roman"/>
          <w:color w:val="000000"/>
          <w:spacing w:val="8"/>
        </w:rPr>
        <w:t>ll</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5"/>
          <w:w w:val="98"/>
        </w:rPr>
        <w:t>m</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5"/>
          <w:w w:val="97"/>
        </w:rPr>
        <w:t>d</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17"/>
        </w:rPr>
        <w:t xml:space="preserve"> </w:t>
      </w:r>
      <w:r w:rsidRPr="00A9088F">
        <w:rPr>
          <w:rFonts w:ascii="Times New Roman" w:eastAsia="Arial" w:hAnsi="Times New Roman" w:cs="Times New Roman"/>
          <w:color w:val="000000"/>
          <w:spacing w:val="3"/>
          <w:w w:val="101"/>
        </w:rPr>
        <w:t>U</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103"/>
        </w:rPr>
        <w:t>x</w:t>
      </w:r>
      <w:r w:rsidRPr="00A9088F">
        <w:rPr>
          <w:rFonts w:ascii="Times New Roman" w:eastAsia="Arial" w:hAnsi="Times New Roman" w:cs="Times New Roman"/>
          <w:color w:val="000000"/>
          <w:spacing w:val="18"/>
        </w:rPr>
        <w:t xml:space="preserve"> </w:t>
      </w:r>
      <w:r w:rsidRPr="00A9088F">
        <w:rPr>
          <w:rFonts w:ascii="Times New Roman" w:eastAsia="Arial" w:hAnsi="Times New Roman" w:cs="Times New Roman"/>
          <w:color w:val="000000"/>
          <w:spacing w:val="-11"/>
        </w:rPr>
        <w:t>s</w:t>
      </w:r>
      <w:r w:rsidRPr="00A9088F">
        <w:rPr>
          <w:rFonts w:ascii="Times New Roman" w:eastAsia="Arial" w:hAnsi="Times New Roman" w:cs="Times New Roman"/>
          <w:color w:val="000000"/>
          <w:spacing w:val="-11"/>
          <w:w w:val="103"/>
        </w:rPr>
        <w:t>y</w:t>
      </w:r>
      <w:r w:rsidRPr="00A9088F">
        <w:rPr>
          <w:rFonts w:ascii="Times New Roman" w:eastAsia="Arial" w:hAnsi="Times New Roman" w:cs="Times New Roman"/>
          <w:color w:val="000000"/>
          <w:spacing w:val="-11"/>
        </w:rPr>
        <w:t>ste</w:t>
      </w:r>
      <w:r w:rsidRPr="00A9088F">
        <w:rPr>
          <w:rFonts w:ascii="Times New Roman" w:eastAsia="Arial" w:hAnsi="Times New Roman" w:cs="Times New Roman"/>
          <w:color w:val="000000"/>
          <w:spacing w:val="-11"/>
          <w:w w:val="98"/>
        </w:rPr>
        <w:t>m</w:t>
      </w:r>
      <w:r w:rsidRPr="00A9088F">
        <w:rPr>
          <w:rFonts w:ascii="Times New Roman" w:eastAsia="Arial" w:hAnsi="Times New Roman" w:cs="Times New Roman"/>
          <w:color w:val="000000"/>
          <w:spacing w:val="-11"/>
        </w:rPr>
        <w:t>s</w:t>
      </w:r>
      <w:r w:rsidRPr="00A9088F">
        <w:rPr>
          <w:rFonts w:ascii="Times New Roman" w:eastAsia="Arial" w:hAnsi="Times New Roman" w:cs="Times New Roman"/>
          <w:color w:val="000000"/>
          <w:spacing w:val="-11"/>
          <w:w w:val="98"/>
        </w:rPr>
        <w:t>,</w:t>
      </w:r>
      <w:r w:rsidRPr="00A9088F">
        <w:rPr>
          <w:rFonts w:ascii="Times New Roman" w:eastAsia="Arial" w:hAnsi="Times New Roman" w:cs="Times New Roman"/>
          <w:color w:val="000000"/>
          <w:spacing w:val="19"/>
        </w:rPr>
        <w:t xml:space="preserve"> </w:t>
      </w:r>
      <w:r w:rsidRPr="00A9088F">
        <w:rPr>
          <w:rFonts w:ascii="Times New Roman" w:eastAsia="Arial" w:hAnsi="Times New Roman" w:cs="Times New Roman"/>
          <w:color w:val="000000"/>
          <w:spacing w:val="-2"/>
          <w:w w:val="106"/>
        </w:rPr>
        <w:t>W</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2"/>
          <w:w w:val="97"/>
        </w:rPr>
        <w:t>d</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2"/>
          <w:w w:val="98"/>
        </w:rPr>
        <w:t>w</w:t>
      </w:r>
      <w:r w:rsidRPr="00A9088F">
        <w:rPr>
          <w:rFonts w:ascii="Times New Roman" w:eastAsia="Arial" w:hAnsi="Times New Roman" w:cs="Times New Roman"/>
          <w:color w:val="000000"/>
          <w:spacing w:val="-2"/>
        </w:rPr>
        <w:t>s</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43"/>
        </w:rPr>
        <w:t xml:space="preserve"> </w:t>
      </w:r>
      <w:r w:rsidRPr="00A9088F">
        <w:rPr>
          <w:rFonts w:ascii="Times New Roman" w:eastAsia="Arial" w:hAnsi="Times New Roman" w:cs="Times New Roman"/>
          <w:color w:val="000000"/>
          <w:w w:val="107"/>
        </w:rPr>
        <w:t>M</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87"/>
        </w:rPr>
        <w:t>c</w:t>
      </w:r>
      <w:r w:rsidRPr="00A9088F">
        <w:rPr>
          <w:rFonts w:ascii="Times New Roman" w:eastAsia="Arial" w:hAnsi="Times New Roman" w:cs="Times New Roman"/>
          <w:color w:val="000000"/>
          <w:w w:val="97"/>
        </w:rPr>
        <w:t>O</w:t>
      </w:r>
      <w:r w:rsidRPr="00A9088F">
        <w:rPr>
          <w:rFonts w:ascii="Times New Roman" w:eastAsia="Arial" w:hAnsi="Times New Roman" w:cs="Times New Roman"/>
          <w:color w:val="000000"/>
          <w:w w:val="81"/>
        </w:rPr>
        <w:t>S</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38"/>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38"/>
        </w:rPr>
        <w:t xml:space="preserve"> </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b</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97"/>
        </w:rPr>
        <w:t>b</w:t>
      </w:r>
      <w:r w:rsidRPr="00A9088F">
        <w:rPr>
          <w:rFonts w:ascii="Times New Roman" w:eastAsia="Arial" w:hAnsi="Times New Roman" w:cs="Times New Roman"/>
          <w:color w:val="000000"/>
          <w:spacing w:val="1"/>
        </w:rPr>
        <w:t>l</w:t>
      </w:r>
      <w:r w:rsidRPr="00A9088F">
        <w:rPr>
          <w:rFonts w:ascii="Times New Roman" w:eastAsia="Arial" w:hAnsi="Times New Roman" w:cs="Times New Roman"/>
          <w:color w:val="000000"/>
          <w:spacing w:val="1"/>
          <w:w w:val="103"/>
        </w:rPr>
        <w:t>y</w:t>
      </w:r>
      <w:r w:rsidRPr="00A9088F">
        <w:rPr>
          <w:rFonts w:ascii="Times New Roman" w:eastAsia="Arial" w:hAnsi="Times New Roman" w:cs="Times New Roman"/>
          <w:color w:val="000000"/>
          <w:spacing w:val="38"/>
        </w:rPr>
        <w:t xml:space="preserve"> </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w w:val="97"/>
        </w:rPr>
        <w:t>dd</w:t>
      </w:r>
      <w:r w:rsidRPr="00A9088F">
        <w:rPr>
          <w:rFonts w:ascii="Times New Roman" w:eastAsia="Arial" w:hAnsi="Times New Roman" w:cs="Times New Roman"/>
          <w:color w:val="000000"/>
          <w:spacing w:val="6"/>
        </w:rPr>
        <w:t>iti</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97"/>
        </w:rPr>
        <w:t>n</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l</w:t>
      </w:r>
      <w:r w:rsidRPr="00A9088F">
        <w:rPr>
          <w:rFonts w:ascii="Times New Roman" w:eastAsia="Arial" w:hAnsi="Times New Roman" w:cs="Times New Roman"/>
          <w:color w:val="000000"/>
          <w:spacing w:val="38"/>
        </w:rPr>
        <w:t xml:space="preserve"> </w:t>
      </w:r>
      <w:r w:rsidRPr="00A9088F">
        <w:rPr>
          <w:rFonts w:ascii="Times New Roman" w:eastAsia="Arial" w:hAnsi="Times New Roman" w:cs="Times New Roman"/>
          <w:color w:val="000000"/>
          <w:spacing w:val="-2"/>
          <w:w w:val="97"/>
        </w:rPr>
        <w:t>p</w:t>
      </w:r>
      <w:r w:rsidRPr="00A9088F">
        <w:rPr>
          <w:rFonts w:ascii="Times New Roman" w:eastAsia="Arial" w:hAnsi="Times New Roman" w:cs="Times New Roman"/>
          <w:color w:val="000000"/>
          <w:spacing w:val="-2"/>
        </w:rPr>
        <w:t>l</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107"/>
        </w:rPr>
        <w:t>f</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114"/>
        </w:rPr>
        <w:t>r</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2"/>
        </w:rPr>
        <w:t>s</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2"/>
          <w:w w:val="115"/>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36"/>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37"/>
        </w:rPr>
        <w:t xml:space="preserve"> </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3"/>
          <w:w w:val="97"/>
        </w:rPr>
        <w:t>du</w:t>
      </w:r>
      <w:r w:rsidRPr="00A9088F">
        <w:rPr>
          <w:rFonts w:ascii="Times New Roman" w:eastAsia="Arial" w:hAnsi="Times New Roman" w:cs="Times New Roman"/>
          <w:color w:val="000000"/>
          <w:spacing w:val="-3"/>
        </w:rPr>
        <w:t>le</w:t>
      </w:r>
      <w:r w:rsidRPr="00A9088F">
        <w:rPr>
          <w:rFonts w:ascii="Times New Roman" w:eastAsia="Arial" w:hAnsi="Times New Roman" w:cs="Times New Roman"/>
          <w:color w:val="000000"/>
          <w:spacing w:val="37"/>
        </w:rPr>
        <w:t xml:space="preserve"> </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w w:val="88"/>
        </w:rPr>
        <w:t>o</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5"/>
          <w:w w:val="98"/>
        </w:rPr>
        <w:t>-</w:t>
      </w:r>
      <w:r w:rsidRPr="00A9088F">
        <w:rPr>
          <w:rFonts w:ascii="Times New Roman" w:eastAsia="Arial" w:hAnsi="Times New Roman" w:cs="Times New Roman"/>
          <w:color w:val="000000"/>
          <w:spacing w:val="-5"/>
        </w:rPr>
        <w:t>sists</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4"/>
        </w:rPr>
        <w:t>s</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0"/>
          <w:w w:val="103"/>
        </w:rPr>
        <w:t>k</w:t>
      </w:r>
      <w:r w:rsidRPr="00A9088F">
        <w:rPr>
          <w:rFonts w:ascii="Times New Roman" w:eastAsia="Arial" w:hAnsi="Times New Roman" w:cs="Times New Roman"/>
          <w:color w:val="000000"/>
          <w:spacing w:val="-4"/>
        </w:rPr>
        <w:t>et</w:t>
      </w:r>
      <w:r w:rsidRPr="00A9088F">
        <w:rPr>
          <w:rFonts w:ascii="Times New Roman" w:eastAsia="Arial" w:hAnsi="Times New Roman" w:cs="Times New Roman"/>
          <w:color w:val="000000"/>
          <w:spacing w:val="-4"/>
          <w:w w:val="114"/>
        </w:rPr>
        <w:t>()</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4"/>
          <w:w w:val="107"/>
        </w:rPr>
        <w:t>f</w:t>
      </w:r>
      <w:r w:rsidRPr="00A9088F">
        <w:rPr>
          <w:rFonts w:ascii="Times New Roman" w:eastAsia="Arial" w:hAnsi="Times New Roman" w:cs="Times New Roman"/>
          <w:color w:val="000000"/>
          <w:spacing w:val="4"/>
          <w:w w:val="97"/>
        </w:rPr>
        <w:t>un</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rPr>
        <w:t>ti</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2"/>
          <w:w w:val="98"/>
        </w:rPr>
        <w:t>w</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8"/>
        </w:rPr>
        <w:t>is</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14"/>
          <w:w w:val="97"/>
        </w:rPr>
        <w:t>u</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97"/>
        </w:rPr>
        <w:t>d</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6"/>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6"/>
        </w:rPr>
        <w:t>et</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8"/>
        </w:rPr>
        <w:t>i</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8"/>
        </w:rPr>
        <w:t>iti</w:t>
      </w:r>
      <w:r w:rsidRPr="00A9088F">
        <w:rPr>
          <w:rFonts w:ascii="Times New Roman" w:eastAsia="Arial" w:hAnsi="Times New Roman" w:cs="Times New Roman"/>
          <w:color w:val="000000"/>
          <w:spacing w:val="8"/>
          <w:w w:val="88"/>
        </w:rPr>
        <w:t>a</w:t>
      </w:r>
      <w:r w:rsidRPr="00A9088F">
        <w:rPr>
          <w:rFonts w:ascii="Times New Roman" w:eastAsia="Arial" w:hAnsi="Times New Roman" w:cs="Times New Roman"/>
          <w:color w:val="000000"/>
          <w:spacing w:val="8"/>
        </w:rPr>
        <w:t>ti</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8"/>
        </w:rPr>
        <w:t>/</w:t>
      </w:r>
      <w:r w:rsidRPr="00A9088F">
        <w:rPr>
          <w:rFonts w:ascii="Times New Roman" w:eastAsia="Arial" w:hAnsi="Times New Roman" w:cs="Times New Roman"/>
          <w:color w:val="000000"/>
          <w:spacing w:val="8"/>
          <w:w w:val="87"/>
        </w:rPr>
        <w:t>c</w:t>
      </w:r>
      <w:r w:rsidRPr="00A9088F">
        <w:rPr>
          <w:rFonts w:ascii="Times New Roman" w:eastAsia="Arial" w:hAnsi="Times New Roman" w:cs="Times New Roman"/>
          <w:color w:val="000000"/>
          <w:spacing w:val="8"/>
          <w:w w:val="114"/>
        </w:rPr>
        <w:t>r</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8"/>
          <w:w w:val="88"/>
        </w:rPr>
        <w:t>a</w:t>
      </w:r>
      <w:r w:rsidRPr="00A9088F">
        <w:rPr>
          <w:rFonts w:ascii="Times New Roman" w:eastAsia="Arial" w:hAnsi="Times New Roman" w:cs="Times New Roman"/>
          <w:color w:val="000000"/>
          <w:spacing w:val="8"/>
        </w:rPr>
        <w:t>ti</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4"/>
        </w:rPr>
        <w:t>i</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4"/>
          <w:w w:val="98"/>
        </w:rPr>
        <w:t>.</w:t>
      </w:r>
    </w:p>
    <w:p w:rsidR="00BC0A7F" w:rsidRPr="00A9088F" w:rsidRDefault="00BC0A7F" w:rsidP="00BC0A7F">
      <w:pPr>
        <w:spacing w:after="68" w:line="240" w:lineRule="exact"/>
        <w:ind w:right="270"/>
        <w:rPr>
          <w:rFonts w:ascii="Times New Roman" w:eastAsia="Arial" w:hAnsi="Times New Roman" w:cs="Times New Roman"/>
          <w:spacing w:val="-4"/>
          <w:w w:val="98"/>
        </w:rPr>
      </w:pPr>
    </w:p>
    <w:p w:rsidR="00BC0A7F" w:rsidRPr="00A9088F" w:rsidRDefault="00BC0A7F" w:rsidP="00BC0A7F">
      <w:pPr>
        <w:spacing w:line="240" w:lineRule="exact"/>
        <w:ind w:left="516"/>
        <w:rPr>
          <w:rFonts w:ascii="Times New Roman" w:eastAsia="Arial" w:hAnsi="Times New Roman" w:cs="Times New Roman"/>
          <w:color w:val="000000"/>
          <w:spacing w:val="-1"/>
          <w:w w:val="98"/>
        </w:rPr>
      </w:pPr>
      <w:r w:rsidRPr="00A9088F">
        <w:rPr>
          <w:rFonts w:ascii="Times New Roman" w:eastAsia="Arial" w:hAnsi="Times New Roman" w:cs="Times New Roman"/>
          <w:color w:val="000000"/>
          <w:spacing w:val="-4"/>
        </w:rPr>
        <w:t>s</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9"/>
          <w:w w:val="87"/>
        </w:rPr>
        <w:t>c</w:t>
      </w:r>
      <w:r w:rsidRPr="00A9088F">
        <w:rPr>
          <w:rFonts w:ascii="Times New Roman" w:eastAsia="Arial" w:hAnsi="Times New Roman" w:cs="Times New Roman"/>
          <w:color w:val="000000"/>
          <w:spacing w:val="-11"/>
          <w:w w:val="103"/>
        </w:rPr>
        <w:t>k</w:t>
      </w:r>
      <w:r w:rsidRPr="00A9088F">
        <w:rPr>
          <w:rFonts w:ascii="Times New Roman" w:eastAsia="Arial" w:hAnsi="Times New Roman" w:cs="Times New Roman"/>
          <w:color w:val="000000"/>
          <w:spacing w:val="-4"/>
        </w:rPr>
        <w:t>et</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4"/>
        </w:rPr>
        <w:t>s</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0"/>
          <w:w w:val="103"/>
        </w:rPr>
        <w:t>k</w:t>
      </w:r>
      <w:r w:rsidRPr="00A9088F">
        <w:rPr>
          <w:rFonts w:ascii="Times New Roman" w:eastAsia="Arial" w:hAnsi="Times New Roman" w:cs="Times New Roman"/>
          <w:color w:val="000000"/>
          <w:spacing w:val="-4"/>
        </w:rPr>
        <w:t>et</w:t>
      </w:r>
      <w:r w:rsidRPr="00A9088F">
        <w:rPr>
          <w:rFonts w:ascii="Times New Roman" w:eastAsia="Arial" w:hAnsi="Times New Roman" w:cs="Times New Roman"/>
          <w:color w:val="000000"/>
          <w:spacing w:val="-4"/>
          <w:w w:val="114"/>
        </w:rPr>
        <w:t>()</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101"/>
        </w:rPr>
        <w:t xml:space="preserve"> </w:t>
      </w:r>
      <w:r w:rsidRPr="00A9088F">
        <w:rPr>
          <w:rFonts w:ascii="Times New Roman" w:eastAsia="Arial" w:hAnsi="Times New Roman" w:cs="Times New Roman"/>
          <w:color w:val="000000"/>
          <w:spacing w:val="-9"/>
          <w:w w:val="115"/>
        </w:rPr>
        <w:t>T</w:t>
      </w:r>
      <w:r w:rsidRPr="00A9088F">
        <w:rPr>
          <w:rFonts w:ascii="Times New Roman" w:eastAsia="Arial" w:hAnsi="Times New Roman" w:cs="Times New Roman"/>
          <w:color w:val="000000"/>
          <w:spacing w:val="-9"/>
          <w:w w:val="97"/>
        </w:rPr>
        <w:t>h</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31"/>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32"/>
        </w:rPr>
        <w:t xml:space="preserve"> </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3"/>
          <w:w w:val="97"/>
        </w:rPr>
        <w:t>du</w:t>
      </w:r>
      <w:r w:rsidRPr="00A9088F">
        <w:rPr>
          <w:rFonts w:ascii="Times New Roman" w:eastAsia="Arial" w:hAnsi="Times New Roman" w:cs="Times New Roman"/>
          <w:color w:val="000000"/>
          <w:spacing w:val="-3"/>
        </w:rPr>
        <w:t>le</w:t>
      </w:r>
      <w:r w:rsidRPr="00A9088F">
        <w:rPr>
          <w:rFonts w:ascii="Times New Roman" w:eastAsia="Arial" w:hAnsi="Times New Roman" w:cs="Times New Roman"/>
          <w:color w:val="000000"/>
          <w:spacing w:val="31"/>
        </w:rPr>
        <w:t xml:space="preserve"> </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rPr>
        <w:t>ls</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31"/>
        </w:rPr>
        <w:t xml:space="preserve"> </w:t>
      </w:r>
      <w:r w:rsidRPr="00A9088F">
        <w:rPr>
          <w:rFonts w:ascii="Times New Roman" w:eastAsia="Arial" w:hAnsi="Times New Roman" w:cs="Times New Roman"/>
          <w:color w:val="000000"/>
          <w:spacing w:val="-6"/>
          <w:w w:val="97"/>
        </w:rPr>
        <w:t>p</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11"/>
          <w:w w:val="88"/>
        </w:rPr>
        <w:t>o</w:t>
      </w:r>
      <w:r w:rsidRPr="00A9088F">
        <w:rPr>
          <w:rFonts w:ascii="Times New Roman" w:eastAsia="Arial" w:hAnsi="Times New Roman" w:cs="Times New Roman"/>
          <w:color w:val="000000"/>
          <w:spacing w:val="-6"/>
          <w:w w:val="103"/>
        </w:rPr>
        <w:t>v</w:t>
      </w:r>
      <w:r w:rsidRPr="00A9088F">
        <w:rPr>
          <w:rFonts w:ascii="Times New Roman" w:eastAsia="Arial" w:hAnsi="Times New Roman" w:cs="Times New Roman"/>
          <w:color w:val="000000"/>
          <w:spacing w:val="-6"/>
        </w:rPr>
        <w:t>i</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rPr>
        <w:t>es</w:t>
      </w:r>
      <w:r w:rsidRPr="00A9088F">
        <w:rPr>
          <w:rFonts w:ascii="Times New Roman" w:eastAsia="Arial" w:hAnsi="Times New Roman" w:cs="Times New Roman"/>
          <w:color w:val="000000"/>
          <w:spacing w:val="31"/>
        </w:rPr>
        <w:t xml:space="preserve"> </w:t>
      </w:r>
      <w:r w:rsidRPr="00A9088F">
        <w:rPr>
          <w:rFonts w:ascii="Times New Roman" w:eastAsia="Arial" w:hAnsi="Times New Roman" w:cs="Times New Roman"/>
          <w:color w:val="000000"/>
          <w:spacing w:val="-11"/>
        </w:rPr>
        <w:t>se</w:t>
      </w:r>
      <w:r w:rsidRPr="00A9088F">
        <w:rPr>
          <w:rFonts w:ascii="Times New Roman" w:eastAsia="Arial" w:hAnsi="Times New Roman" w:cs="Times New Roman"/>
          <w:color w:val="000000"/>
          <w:spacing w:val="-17"/>
          <w:w w:val="103"/>
        </w:rPr>
        <w:t>v</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11"/>
          <w:w w:val="114"/>
        </w:rPr>
        <w:t>r</w:t>
      </w:r>
      <w:r w:rsidRPr="00A9088F">
        <w:rPr>
          <w:rFonts w:ascii="Times New Roman" w:eastAsia="Arial" w:hAnsi="Times New Roman" w:cs="Times New Roman"/>
          <w:color w:val="000000"/>
          <w:spacing w:val="-11"/>
          <w:w w:val="88"/>
        </w:rPr>
        <w:t>a</w:t>
      </w:r>
      <w:r w:rsidRPr="00A9088F">
        <w:rPr>
          <w:rFonts w:ascii="Times New Roman" w:eastAsia="Arial" w:hAnsi="Times New Roman" w:cs="Times New Roman"/>
          <w:color w:val="000000"/>
          <w:spacing w:val="-11"/>
        </w:rPr>
        <w:t>l</w:t>
      </w:r>
      <w:r w:rsidRPr="00A9088F">
        <w:rPr>
          <w:rFonts w:ascii="Times New Roman" w:eastAsia="Arial" w:hAnsi="Times New Roman" w:cs="Times New Roman"/>
          <w:color w:val="000000"/>
          <w:spacing w:val="33"/>
        </w:rPr>
        <w:t xml:space="preserve"> </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32"/>
        </w:rPr>
        <w:t xml:space="preserve"> </w:t>
      </w:r>
      <w:r w:rsidRPr="00A9088F">
        <w:rPr>
          <w:rFonts w:ascii="Times New Roman" w:eastAsia="Arial" w:hAnsi="Times New Roman" w:cs="Times New Roman"/>
          <w:color w:val="000000"/>
          <w:spacing w:val="1"/>
          <w:w w:val="98"/>
        </w:rPr>
        <w:t>m</w:t>
      </w:r>
      <w:r w:rsidRPr="00A9088F">
        <w:rPr>
          <w:rFonts w:ascii="Times New Roman" w:eastAsia="Arial" w:hAnsi="Times New Roman" w:cs="Times New Roman"/>
          <w:color w:val="000000"/>
          <w:spacing w:val="1"/>
        </w:rPr>
        <w:t>et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7"/>
          <w:w w:val="88"/>
        </w:rPr>
        <w:t>o</w:t>
      </w:r>
      <w:r w:rsidRPr="00A9088F">
        <w:rPr>
          <w:rFonts w:ascii="Times New Roman" w:eastAsia="Arial" w:hAnsi="Times New Roman" w:cs="Times New Roman"/>
          <w:color w:val="000000"/>
          <w:spacing w:val="1"/>
          <w:w w:val="97"/>
        </w:rPr>
        <w:t>d</w:t>
      </w:r>
      <w:r w:rsidRPr="00A9088F">
        <w:rPr>
          <w:rFonts w:ascii="Times New Roman" w:eastAsia="Arial" w:hAnsi="Times New Roman" w:cs="Times New Roman"/>
          <w:color w:val="000000"/>
          <w:spacing w:val="1"/>
        </w:rPr>
        <w:t>s</w:t>
      </w:r>
      <w:r w:rsidRPr="00A9088F">
        <w:rPr>
          <w:rFonts w:ascii="Times New Roman" w:eastAsia="Arial" w:hAnsi="Times New Roman" w:cs="Times New Roman"/>
          <w:color w:val="000000"/>
          <w:spacing w:val="1"/>
          <w:w w:val="98"/>
        </w:rPr>
        <w:t>.</w:t>
      </w:r>
      <w:r w:rsidRPr="00A9088F">
        <w:rPr>
          <w:rFonts w:ascii="Times New Roman" w:eastAsia="Arial" w:hAnsi="Times New Roman" w:cs="Times New Roman"/>
          <w:color w:val="000000"/>
          <w:spacing w:val="1"/>
        </w:rPr>
        <w:t>It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4"/>
        </w:rPr>
        <w:t>s</w:t>
      </w:r>
      <w:r w:rsidRPr="00A9088F">
        <w:rPr>
          <w:rFonts w:ascii="Times New Roman" w:eastAsia="Arial" w:hAnsi="Times New Roman" w:cs="Times New Roman"/>
          <w:color w:val="000000"/>
          <w:spacing w:val="-4"/>
          <w:w w:val="97"/>
        </w:rPr>
        <w:t>up</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rPr>
        <w:t>ts</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15"/>
          <w:w w:val="103"/>
        </w:rPr>
        <w:t>v</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w w:val="114"/>
        </w:rPr>
        <w:t>r</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7"/>
        </w:rPr>
        <w:t>u</w:t>
      </w:r>
      <w:r w:rsidRPr="00A9088F">
        <w:rPr>
          <w:rFonts w:ascii="Times New Roman" w:eastAsia="Arial" w:hAnsi="Times New Roman" w:cs="Times New Roman"/>
          <w:color w:val="000000"/>
          <w:spacing w:val="-2"/>
        </w:rPr>
        <w:t>s</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rPr>
        <w:t>ls</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3"/>
          <w:w w:val="97"/>
        </w:rPr>
        <w:t>un</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rPr>
        <w:t>ti</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98"/>
        </w:rPr>
        <w:t>,</w:t>
      </w:r>
      <w:r w:rsidRPr="00A9088F">
        <w:rPr>
          <w:rFonts w:ascii="Times New Roman" w:eastAsia="Arial" w:hAnsi="Times New Roman" w:cs="Times New Roman"/>
          <w:color w:val="000000"/>
          <w:spacing w:val="-2"/>
        </w:rPr>
        <w:t xml:space="preserve"> </w:t>
      </w:r>
      <w:r w:rsidRPr="00A9088F">
        <w:rPr>
          <w:rFonts w:ascii="Times New Roman" w:eastAsia="Arial" w:hAnsi="Times New Roman" w:cs="Times New Roman"/>
          <w:color w:val="000000"/>
          <w:spacing w:val="2"/>
          <w:w w:val="103"/>
        </w:rPr>
        <w:t>v</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87"/>
        </w:rPr>
        <w:t>z</w:t>
      </w:r>
      <w:r w:rsidRPr="00A9088F">
        <w:rPr>
          <w:rFonts w:ascii="Times New Roman" w:eastAsia="Arial" w:hAnsi="Times New Roman" w:cs="Times New Roman"/>
          <w:color w:val="000000"/>
          <w:spacing w:val="2"/>
          <w:w w:val="98"/>
        </w:rPr>
        <w:t>.,</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w w:val="115"/>
        </w:rPr>
        <w:t>T</w:t>
      </w:r>
      <w:r w:rsidRPr="00A9088F">
        <w:rPr>
          <w:rFonts w:ascii="Times New Roman" w:eastAsia="Arial" w:hAnsi="Times New Roman" w:cs="Times New Roman"/>
          <w:color w:val="000000"/>
          <w:w w:val="98"/>
        </w:rPr>
        <w:t>C</w:t>
      </w:r>
      <w:r w:rsidRPr="00A9088F">
        <w:rPr>
          <w:rFonts w:ascii="Times New Roman" w:eastAsia="Arial" w:hAnsi="Times New Roman" w:cs="Times New Roman"/>
          <w:color w:val="000000"/>
          <w:w w:val="99"/>
        </w:rPr>
        <w:t>P</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5"/>
          <w:w w:val="114"/>
        </w:rPr>
        <w:t>(</w:t>
      </w:r>
      <w:r w:rsidRPr="00A9088F">
        <w:rPr>
          <w:rFonts w:ascii="Times New Roman" w:eastAsia="Arial" w:hAnsi="Times New Roman" w:cs="Times New Roman"/>
          <w:color w:val="000000"/>
          <w:spacing w:val="-25"/>
          <w:w w:val="115"/>
        </w:rPr>
        <w:t>T</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spacing w:val="-5"/>
          <w:w w:val="98"/>
        </w:rPr>
        <w:t>m</w:t>
      </w:r>
      <w:r w:rsidRPr="00A9088F">
        <w:rPr>
          <w:rFonts w:ascii="Times New Roman" w:eastAsia="Arial" w:hAnsi="Times New Roman" w:cs="Times New Roman"/>
          <w:color w:val="000000"/>
          <w:spacing w:val="-5"/>
        </w:rPr>
        <w:t>issi</w:t>
      </w:r>
      <w:r w:rsidRPr="00A9088F">
        <w:rPr>
          <w:rFonts w:ascii="Times New Roman" w:eastAsia="Arial" w:hAnsi="Times New Roman" w:cs="Times New Roman"/>
          <w:color w:val="000000"/>
          <w:spacing w:val="-5"/>
          <w:w w:val="88"/>
        </w:rPr>
        <w:t>o</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4"/>
          <w:w w:val="98"/>
        </w:rPr>
        <w:t>C</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4"/>
        </w:rPr>
        <w:t>t</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rPr>
        <w:t>l</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4"/>
          <w:w w:val="99"/>
        </w:rPr>
        <w:t>P</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rPr>
        <w:t>t</w:t>
      </w:r>
      <w:r w:rsidRPr="00A9088F">
        <w:rPr>
          <w:rFonts w:ascii="Times New Roman" w:eastAsia="Arial" w:hAnsi="Times New Roman" w:cs="Times New Roman"/>
          <w:color w:val="000000"/>
          <w:spacing w:val="10"/>
          <w:w w:val="88"/>
        </w:rPr>
        <w:t>o</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rPr>
        <w:t>l</w:t>
      </w:r>
      <w:r w:rsidRPr="00A9088F">
        <w:rPr>
          <w:rFonts w:ascii="Times New Roman" w:eastAsia="Arial" w:hAnsi="Times New Roman" w:cs="Times New Roman"/>
          <w:color w:val="000000"/>
          <w:spacing w:val="4"/>
          <w:w w:val="114"/>
        </w:rPr>
        <w:t>)</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w w:val="101"/>
        </w:rPr>
        <w:t>U</w:t>
      </w:r>
      <w:r w:rsidRPr="00A9088F">
        <w:rPr>
          <w:rFonts w:ascii="Times New Roman" w:eastAsia="Arial" w:hAnsi="Times New Roman" w:cs="Times New Roman"/>
          <w:color w:val="000000"/>
          <w:w w:val="103"/>
        </w:rPr>
        <w:t>D</w:t>
      </w:r>
      <w:r w:rsidRPr="00A9088F">
        <w:rPr>
          <w:rFonts w:ascii="Times New Roman" w:eastAsia="Arial" w:hAnsi="Times New Roman" w:cs="Times New Roman"/>
          <w:color w:val="000000"/>
          <w:w w:val="99"/>
        </w:rPr>
        <w:t>P</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1"/>
          <w:w w:val="114"/>
        </w:rPr>
        <w:t>(</w:t>
      </w:r>
      <w:r w:rsidRPr="00A9088F">
        <w:rPr>
          <w:rFonts w:ascii="Times New Roman" w:eastAsia="Arial" w:hAnsi="Times New Roman" w:cs="Times New Roman"/>
          <w:color w:val="000000"/>
          <w:spacing w:val="-11"/>
          <w:w w:val="101"/>
        </w:rPr>
        <w:t>U</w:t>
      </w:r>
      <w:r w:rsidRPr="00A9088F">
        <w:rPr>
          <w:rFonts w:ascii="Times New Roman" w:eastAsia="Arial" w:hAnsi="Times New Roman" w:cs="Times New Roman"/>
          <w:color w:val="000000"/>
          <w:spacing w:val="-11"/>
        </w:rPr>
        <w:t>se</w:t>
      </w:r>
      <w:r w:rsidRPr="00A9088F">
        <w:rPr>
          <w:rFonts w:ascii="Times New Roman" w:eastAsia="Arial" w:hAnsi="Times New Roman" w:cs="Times New Roman"/>
          <w:color w:val="000000"/>
          <w:spacing w:val="-11"/>
          <w:w w:val="114"/>
        </w:rPr>
        <w:t>r</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3"/>
          <w:w w:val="103"/>
        </w:rPr>
        <w:t>D</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3"/>
          <w:w w:val="88"/>
        </w:rPr>
        <w:t>ag</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4"/>
          <w:w w:val="99"/>
        </w:rPr>
        <w:t>P</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rPr>
        <w:t>t</w:t>
      </w:r>
      <w:r w:rsidRPr="00A9088F">
        <w:rPr>
          <w:rFonts w:ascii="Times New Roman" w:eastAsia="Arial" w:hAnsi="Times New Roman" w:cs="Times New Roman"/>
          <w:color w:val="000000"/>
          <w:spacing w:val="10"/>
          <w:w w:val="88"/>
        </w:rPr>
        <w:t>o</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rPr>
        <w:t>l</w:t>
      </w:r>
      <w:r w:rsidRPr="00A9088F">
        <w:rPr>
          <w:rFonts w:ascii="Times New Roman" w:eastAsia="Arial" w:hAnsi="Times New Roman" w:cs="Times New Roman"/>
          <w:color w:val="000000"/>
          <w:spacing w:val="4"/>
          <w:w w:val="114"/>
        </w:rPr>
        <w:t>)</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rPr>
        <w:t>et</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98"/>
        </w:rPr>
        <w:t>.</w:t>
      </w:r>
    </w:p>
    <w:p w:rsidR="00BC0A7F" w:rsidRPr="00A9088F" w:rsidRDefault="00BC0A7F" w:rsidP="00BC0A7F">
      <w:pPr>
        <w:spacing w:after="19" w:line="180" w:lineRule="exact"/>
        <w:rPr>
          <w:rFonts w:ascii="Times New Roman" w:eastAsia="Arial" w:hAnsi="Times New Roman" w:cs="Times New Roman"/>
          <w:spacing w:val="-1"/>
          <w:w w:val="98"/>
        </w:rPr>
      </w:pPr>
    </w:p>
    <w:p w:rsidR="00BC0A7F" w:rsidRPr="00A9088F" w:rsidRDefault="00BC0A7F" w:rsidP="00BC0A7F">
      <w:pPr>
        <w:ind w:left="516" w:right="-20"/>
        <w:rPr>
          <w:rFonts w:ascii="Times New Roman" w:eastAsia="Arial" w:hAnsi="Times New Roman" w:cs="Times New Roman"/>
          <w:color w:val="000000"/>
          <w:spacing w:val="6"/>
        </w:rPr>
      </w:pP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102"/>
        </w:rPr>
        <w:t>x</w:t>
      </w:r>
      <w:r w:rsidRPr="00A9088F">
        <w:rPr>
          <w:rFonts w:ascii="Times New Roman" w:eastAsia="Arial" w:hAnsi="Times New Roman" w:cs="Times New Roman"/>
          <w:color w:val="000000"/>
          <w:spacing w:val="6"/>
        </w:rPr>
        <w:t>.</w:t>
      </w:r>
    </w:p>
    <w:p w:rsidR="00BC0A7F" w:rsidRPr="00A9088F" w:rsidRDefault="00BC0A7F" w:rsidP="00BC0A7F">
      <w:pPr>
        <w:spacing w:before="12"/>
        <w:ind w:left="516" w:right="-20"/>
        <w:rPr>
          <w:rFonts w:ascii="Times New Roman" w:eastAsia="Arial" w:hAnsi="Times New Roman" w:cs="Times New Roman"/>
          <w:color w:val="000000"/>
          <w:spacing w:val="9"/>
        </w:rPr>
      </w:pPr>
      <w:r w:rsidRPr="00A9088F">
        <w:rPr>
          <w:rFonts w:ascii="Times New Roman" w:eastAsia="Arial" w:hAnsi="Times New Roman" w:cs="Times New Roman"/>
          <w:color w:val="000000"/>
          <w:spacing w:val="15"/>
        </w:rPr>
        <w:t>im</w:t>
      </w:r>
      <w:r w:rsidRPr="00A9088F">
        <w:rPr>
          <w:rFonts w:ascii="Times New Roman" w:eastAsia="Arial" w:hAnsi="Times New Roman" w:cs="Times New Roman"/>
          <w:color w:val="000000"/>
          <w:spacing w:val="15"/>
          <w:w w:val="92"/>
        </w:rPr>
        <w:t>po</w:t>
      </w:r>
      <w:r w:rsidRPr="00A9088F">
        <w:rPr>
          <w:rFonts w:ascii="Times New Roman" w:eastAsia="Arial" w:hAnsi="Times New Roman" w:cs="Times New Roman"/>
          <w:color w:val="000000"/>
          <w:spacing w:val="15"/>
        </w:rPr>
        <w:t>rt</w:t>
      </w:r>
      <w:r w:rsidRPr="00A9088F">
        <w:rPr>
          <w:rFonts w:ascii="Times New Roman" w:eastAsia="Arial" w:hAnsi="Times New Roman" w:cs="Times New Roman"/>
          <w:color w:val="000000"/>
          <w:spacing w:val="57"/>
        </w:rPr>
        <w:t xml:space="preserve"> </w:t>
      </w:r>
      <w:r w:rsidRPr="00A9088F">
        <w:rPr>
          <w:rFonts w:ascii="Times New Roman" w:eastAsia="Arial" w:hAnsi="Times New Roman" w:cs="Times New Roman"/>
          <w:color w:val="000000"/>
          <w:spacing w:val="9"/>
          <w:w w:val="102"/>
        </w:rPr>
        <w:t>s</w:t>
      </w:r>
      <w:r w:rsidRPr="00A9088F">
        <w:rPr>
          <w:rFonts w:ascii="Times New Roman" w:eastAsia="Arial" w:hAnsi="Times New Roman" w:cs="Times New Roman"/>
          <w:color w:val="000000"/>
          <w:spacing w:val="9"/>
          <w:w w:val="92"/>
        </w:rPr>
        <w:t>o</w:t>
      </w:r>
      <w:r w:rsidRPr="00A9088F">
        <w:rPr>
          <w:rFonts w:ascii="Times New Roman" w:eastAsia="Arial" w:hAnsi="Times New Roman" w:cs="Times New Roman"/>
          <w:color w:val="000000"/>
          <w:spacing w:val="9"/>
          <w:w w:val="102"/>
        </w:rPr>
        <w:t>ck</w:t>
      </w:r>
      <w:r w:rsidRPr="00A9088F">
        <w:rPr>
          <w:rFonts w:ascii="Times New Roman" w:eastAsia="Arial" w:hAnsi="Times New Roman" w:cs="Times New Roman"/>
          <w:color w:val="000000"/>
          <w:spacing w:val="9"/>
          <w:w w:val="92"/>
        </w:rPr>
        <w:t>e</w:t>
      </w:r>
      <w:r w:rsidRPr="00A9088F">
        <w:rPr>
          <w:rFonts w:ascii="Times New Roman" w:eastAsia="Arial" w:hAnsi="Times New Roman" w:cs="Times New Roman"/>
          <w:color w:val="000000"/>
          <w:spacing w:val="9"/>
        </w:rPr>
        <w:t>t</w:t>
      </w:r>
    </w:p>
    <w:p w:rsidR="00BC0A7F" w:rsidRPr="00A9088F" w:rsidRDefault="00BC0A7F" w:rsidP="00BC0A7F">
      <w:pPr>
        <w:spacing w:before="12"/>
        <w:ind w:left="516" w:right="-20"/>
        <w:rPr>
          <w:rFonts w:ascii="Times New Roman" w:eastAsia="Arial" w:hAnsi="Times New Roman" w:cs="Times New Roman"/>
          <w:color w:val="000000"/>
          <w:spacing w:val="-14"/>
        </w:rPr>
      </w:pPr>
      <w:r w:rsidRPr="00A9088F">
        <w:rPr>
          <w:rFonts w:ascii="Times New Roman" w:eastAsia="Arial" w:hAnsi="Times New Roman" w:cs="Times New Roman"/>
          <w:color w:val="000000"/>
          <w:w w:val="102"/>
        </w:rPr>
        <w:t>s</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1"/>
          <w:w w:val="102"/>
        </w:rPr>
        <w:t>s</w:t>
      </w:r>
      <w:r w:rsidRPr="00A9088F">
        <w:rPr>
          <w:rFonts w:ascii="Times New Roman" w:eastAsia="Arial" w:hAnsi="Times New Roman" w:cs="Times New Roman"/>
          <w:color w:val="000000"/>
          <w:spacing w:val="11"/>
          <w:w w:val="92"/>
        </w:rPr>
        <w:t>o</w:t>
      </w:r>
      <w:r w:rsidRPr="00A9088F">
        <w:rPr>
          <w:rFonts w:ascii="Times New Roman" w:eastAsia="Arial" w:hAnsi="Times New Roman" w:cs="Times New Roman"/>
          <w:color w:val="000000"/>
          <w:spacing w:val="11"/>
          <w:w w:val="102"/>
        </w:rPr>
        <w:t>ck</w:t>
      </w:r>
      <w:r w:rsidRPr="00A9088F">
        <w:rPr>
          <w:rFonts w:ascii="Times New Roman" w:eastAsia="Arial" w:hAnsi="Times New Roman" w:cs="Times New Roman"/>
          <w:color w:val="000000"/>
          <w:spacing w:val="11"/>
          <w:w w:val="92"/>
        </w:rPr>
        <w:t>e</w:t>
      </w:r>
      <w:r w:rsidRPr="00A9088F">
        <w:rPr>
          <w:rFonts w:ascii="Times New Roman" w:eastAsia="Arial" w:hAnsi="Times New Roman" w:cs="Times New Roman"/>
          <w:color w:val="000000"/>
          <w:spacing w:val="11"/>
        </w:rPr>
        <w:t>t.</w:t>
      </w:r>
      <w:r w:rsidRPr="00A9088F">
        <w:rPr>
          <w:rFonts w:ascii="Times New Roman" w:eastAsia="Arial" w:hAnsi="Times New Roman" w:cs="Times New Roman"/>
          <w:color w:val="000000"/>
          <w:spacing w:val="11"/>
          <w:w w:val="102"/>
        </w:rPr>
        <w:t>s</w:t>
      </w:r>
      <w:r w:rsidRPr="00A9088F">
        <w:rPr>
          <w:rFonts w:ascii="Times New Roman" w:eastAsia="Arial" w:hAnsi="Times New Roman" w:cs="Times New Roman"/>
          <w:color w:val="000000"/>
          <w:spacing w:val="11"/>
          <w:w w:val="92"/>
        </w:rPr>
        <w:t>o</w:t>
      </w:r>
      <w:r w:rsidRPr="00A9088F">
        <w:rPr>
          <w:rFonts w:ascii="Times New Roman" w:eastAsia="Arial" w:hAnsi="Times New Roman" w:cs="Times New Roman"/>
          <w:color w:val="000000"/>
          <w:spacing w:val="11"/>
          <w:w w:val="102"/>
        </w:rPr>
        <w:t>ck</w:t>
      </w:r>
      <w:r w:rsidRPr="00A9088F">
        <w:rPr>
          <w:rFonts w:ascii="Times New Roman" w:eastAsia="Arial" w:hAnsi="Times New Roman" w:cs="Times New Roman"/>
          <w:color w:val="000000"/>
          <w:spacing w:val="11"/>
          <w:w w:val="92"/>
        </w:rPr>
        <w:t>e</w:t>
      </w:r>
      <w:r w:rsidRPr="00A9088F">
        <w:rPr>
          <w:rFonts w:ascii="Times New Roman" w:eastAsia="Arial" w:hAnsi="Times New Roman" w:cs="Times New Roman"/>
          <w:color w:val="000000"/>
          <w:spacing w:val="11"/>
        </w:rPr>
        <w:t>t(</w:t>
      </w:r>
      <w:r w:rsidRPr="00A9088F">
        <w:rPr>
          <w:rFonts w:ascii="Times New Roman" w:eastAsia="Arial" w:hAnsi="Times New Roman" w:cs="Times New Roman"/>
          <w:color w:val="000000"/>
          <w:spacing w:val="11"/>
          <w:w w:val="102"/>
        </w:rPr>
        <w:t>s</w:t>
      </w:r>
      <w:r w:rsidRPr="00A9088F">
        <w:rPr>
          <w:rFonts w:ascii="Times New Roman" w:eastAsia="Arial" w:hAnsi="Times New Roman" w:cs="Times New Roman"/>
          <w:color w:val="000000"/>
          <w:spacing w:val="11"/>
          <w:w w:val="92"/>
        </w:rPr>
        <w:t>o</w:t>
      </w:r>
      <w:r w:rsidRPr="00A9088F">
        <w:rPr>
          <w:rFonts w:ascii="Times New Roman" w:eastAsia="Arial" w:hAnsi="Times New Roman" w:cs="Times New Roman"/>
          <w:color w:val="000000"/>
          <w:spacing w:val="11"/>
          <w:w w:val="102"/>
        </w:rPr>
        <w:t>ck</w:t>
      </w:r>
      <w:r w:rsidRPr="00A9088F">
        <w:rPr>
          <w:rFonts w:ascii="Times New Roman" w:eastAsia="Arial" w:hAnsi="Times New Roman" w:cs="Times New Roman"/>
          <w:color w:val="000000"/>
          <w:spacing w:val="11"/>
          <w:w w:val="92"/>
        </w:rPr>
        <w:t>e</w:t>
      </w:r>
      <w:r w:rsidRPr="00A9088F">
        <w:rPr>
          <w:rFonts w:ascii="Times New Roman" w:eastAsia="Arial" w:hAnsi="Times New Roman" w:cs="Times New Roman"/>
          <w:color w:val="000000"/>
          <w:spacing w:val="11"/>
        </w:rPr>
        <w:t>t.A</w:t>
      </w:r>
      <w:r w:rsidRPr="00A9088F">
        <w:rPr>
          <w:rFonts w:ascii="Times New Roman" w:eastAsia="Arial" w:hAnsi="Times New Roman" w:cs="Times New Roman"/>
          <w:color w:val="000000"/>
          <w:spacing w:val="11"/>
          <w:w w:val="84"/>
        </w:rPr>
        <w:t>F</w:t>
      </w:r>
      <w:r w:rsidRPr="00A9088F">
        <w:rPr>
          <w:rFonts w:ascii="Times New Roman" w:eastAsia="Arial" w:hAnsi="Times New Roman" w:cs="Times New Roman"/>
          <w:color w:val="000000"/>
          <w:spacing w:val="11"/>
          <w:w w:val="92"/>
        </w:rPr>
        <w:t>_</w:t>
      </w:r>
      <w:r w:rsidRPr="00A9088F">
        <w:rPr>
          <w:rFonts w:ascii="Times New Roman" w:eastAsia="Arial" w:hAnsi="Times New Roman" w:cs="Times New Roman"/>
          <w:color w:val="000000"/>
          <w:spacing w:val="11"/>
        </w:rPr>
        <w:t>INE</w:t>
      </w:r>
      <w:r w:rsidRPr="00A9088F">
        <w:rPr>
          <w:rFonts w:ascii="Times New Roman" w:eastAsia="Arial" w:hAnsi="Times New Roman" w:cs="Times New Roman"/>
          <w:color w:val="000000"/>
          <w:spacing w:val="11"/>
          <w:w w:val="84"/>
        </w:rPr>
        <w:t>T</w:t>
      </w:r>
      <w:r w:rsidRPr="00A9088F">
        <w:rPr>
          <w:rFonts w:ascii="Times New Roman" w:eastAsia="Arial" w:hAnsi="Times New Roman" w:cs="Times New Roman"/>
          <w:color w:val="000000"/>
          <w:spacing w:val="11"/>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4"/>
          <w:w w:val="102"/>
        </w:rPr>
        <w:t>s</w:t>
      </w:r>
      <w:r w:rsidRPr="00A9088F">
        <w:rPr>
          <w:rFonts w:ascii="Times New Roman" w:eastAsia="Arial" w:hAnsi="Times New Roman" w:cs="Times New Roman"/>
          <w:color w:val="000000"/>
          <w:spacing w:val="-14"/>
          <w:w w:val="92"/>
        </w:rPr>
        <w:t>o</w:t>
      </w:r>
      <w:r w:rsidRPr="00A9088F">
        <w:rPr>
          <w:rFonts w:ascii="Times New Roman" w:eastAsia="Arial" w:hAnsi="Times New Roman" w:cs="Times New Roman"/>
          <w:color w:val="000000"/>
          <w:spacing w:val="-14"/>
          <w:w w:val="102"/>
        </w:rPr>
        <w:t>ck</w:t>
      </w:r>
      <w:r w:rsidRPr="00A9088F">
        <w:rPr>
          <w:rFonts w:ascii="Times New Roman" w:eastAsia="Arial" w:hAnsi="Times New Roman" w:cs="Times New Roman"/>
          <w:color w:val="000000"/>
          <w:spacing w:val="-14"/>
          <w:w w:val="92"/>
        </w:rPr>
        <w:t>e</w:t>
      </w:r>
      <w:r w:rsidRPr="00A9088F">
        <w:rPr>
          <w:rFonts w:ascii="Times New Roman" w:eastAsia="Arial" w:hAnsi="Times New Roman" w:cs="Times New Roman"/>
          <w:color w:val="000000"/>
          <w:spacing w:val="-14"/>
        </w:rPr>
        <w:t>t.SOCK</w:t>
      </w:r>
      <w:r w:rsidRPr="00A9088F">
        <w:rPr>
          <w:rFonts w:ascii="Times New Roman" w:eastAsia="Arial" w:hAnsi="Times New Roman" w:cs="Times New Roman"/>
          <w:color w:val="000000"/>
          <w:spacing w:val="-14"/>
          <w:w w:val="92"/>
        </w:rPr>
        <w:t>_</w:t>
      </w:r>
      <w:r w:rsidRPr="00A9088F">
        <w:rPr>
          <w:rFonts w:ascii="Times New Roman" w:eastAsia="Arial" w:hAnsi="Times New Roman" w:cs="Times New Roman"/>
          <w:color w:val="000000"/>
          <w:spacing w:val="-14"/>
        </w:rPr>
        <w:t>S</w:t>
      </w:r>
      <w:r w:rsidRPr="00A9088F">
        <w:rPr>
          <w:rFonts w:ascii="Times New Roman" w:eastAsia="Arial" w:hAnsi="Times New Roman" w:cs="Times New Roman"/>
          <w:color w:val="000000"/>
          <w:spacing w:val="-14"/>
          <w:w w:val="84"/>
        </w:rPr>
        <w:t>T</w:t>
      </w:r>
      <w:r w:rsidRPr="00A9088F">
        <w:rPr>
          <w:rFonts w:ascii="Times New Roman" w:eastAsia="Arial" w:hAnsi="Times New Roman" w:cs="Times New Roman"/>
          <w:color w:val="000000"/>
          <w:spacing w:val="-14"/>
        </w:rPr>
        <w:t>REAM)</w:t>
      </w:r>
    </w:p>
    <w:p w:rsidR="00BC0A7F" w:rsidRDefault="00BC0A7F" w:rsidP="00BC0A7F">
      <w:pPr>
        <w:spacing w:line="240" w:lineRule="exact"/>
        <w:rPr>
          <w:rFonts w:ascii="Times New Roman" w:eastAsia="Arial" w:hAnsi="Times New Roman" w:cs="Times New Roman"/>
          <w:spacing w:val="16"/>
          <w:w w:val="115"/>
        </w:rPr>
      </w:pPr>
    </w:p>
    <w:p w:rsidR="00BC0A7F" w:rsidRPr="00A9088F" w:rsidRDefault="00BC0A7F" w:rsidP="00BC0A7F">
      <w:pPr>
        <w:spacing w:line="240" w:lineRule="exact"/>
        <w:rPr>
          <w:rFonts w:ascii="Times New Roman" w:eastAsia="Arial" w:hAnsi="Times New Roman" w:cs="Times New Roman"/>
          <w:spacing w:val="16"/>
          <w:w w:val="115"/>
        </w:rPr>
      </w:pPr>
    </w:p>
    <w:p w:rsidR="00BC0A7F" w:rsidRPr="002427A0" w:rsidRDefault="00BC0A7F" w:rsidP="00BC0A7F">
      <w:pPr>
        <w:ind w:left="516" w:right="-20"/>
        <w:rPr>
          <w:rFonts w:ascii="Times New Roman" w:eastAsia="Arial" w:hAnsi="Times New Roman" w:cs="Times New Roman"/>
          <w:b/>
          <w:color w:val="000000"/>
          <w:spacing w:val="26"/>
          <w:w w:val="114"/>
        </w:rPr>
      </w:pPr>
      <w:r w:rsidRPr="002427A0">
        <w:rPr>
          <w:rFonts w:ascii="Times New Roman" w:eastAsia="Arial" w:hAnsi="Times New Roman" w:cs="Times New Roman"/>
          <w:b/>
          <w:color w:val="000000"/>
          <w:spacing w:val="26"/>
        </w:rPr>
        <w:t>Al</w:t>
      </w:r>
      <w:r w:rsidRPr="002427A0">
        <w:rPr>
          <w:rFonts w:ascii="Times New Roman" w:eastAsia="Arial" w:hAnsi="Times New Roman" w:cs="Times New Roman"/>
          <w:b/>
          <w:color w:val="000000"/>
          <w:spacing w:val="26"/>
          <w:w w:val="102"/>
        </w:rPr>
        <w:t>go</w:t>
      </w:r>
      <w:r w:rsidRPr="002427A0">
        <w:rPr>
          <w:rFonts w:ascii="Times New Roman" w:eastAsia="Arial" w:hAnsi="Times New Roman" w:cs="Times New Roman"/>
          <w:b/>
          <w:color w:val="000000"/>
          <w:spacing w:val="26"/>
        </w:rPr>
        <w:t>rit</w:t>
      </w:r>
      <w:r w:rsidRPr="002427A0">
        <w:rPr>
          <w:rFonts w:ascii="Times New Roman" w:eastAsia="Arial" w:hAnsi="Times New Roman" w:cs="Times New Roman"/>
          <w:b/>
          <w:color w:val="000000"/>
          <w:spacing w:val="26"/>
          <w:w w:val="114"/>
        </w:rPr>
        <w:t>hm</w:t>
      </w:r>
    </w:p>
    <w:p w:rsidR="00BC0A7F" w:rsidRPr="002427A0" w:rsidRDefault="00BC0A7F" w:rsidP="00BC0A7F">
      <w:pPr>
        <w:spacing w:after="18" w:line="240" w:lineRule="exact"/>
        <w:rPr>
          <w:rFonts w:ascii="Times New Roman" w:eastAsia="Arial" w:hAnsi="Times New Roman" w:cs="Times New Roman"/>
          <w:b/>
          <w:spacing w:val="26"/>
          <w:w w:val="114"/>
        </w:rPr>
      </w:pPr>
    </w:p>
    <w:p w:rsidR="00BC0A7F" w:rsidRPr="002427A0" w:rsidRDefault="00BC0A7F" w:rsidP="00BC0A7F">
      <w:pPr>
        <w:ind w:left="516" w:right="-20"/>
        <w:rPr>
          <w:rFonts w:ascii="Times New Roman" w:eastAsia="Arial" w:hAnsi="Times New Roman" w:cs="Times New Roman"/>
          <w:b/>
          <w:color w:val="000000"/>
          <w:spacing w:val="7"/>
          <w:w w:val="95"/>
        </w:rPr>
      </w:pPr>
      <w:r w:rsidRPr="002427A0">
        <w:rPr>
          <w:rFonts w:ascii="Times New Roman" w:eastAsia="Arial" w:hAnsi="Times New Roman" w:cs="Times New Roman"/>
          <w:b/>
          <w:color w:val="000000"/>
          <w:spacing w:val="18"/>
          <w:w w:val="96"/>
        </w:rPr>
        <w:t>S</w:t>
      </w:r>
      <w:r w:rsidRPr="002427A0">
        <w:rPr>
          <w:rFonts w:ascii="Times New Roman" w:eastAsia="Arial" w:hAnsi="Times New Roman" w:cs="Times New Roman"/>
          <w:b/>
          <w:color w:val="000000"/>
          <w:spacing w:val="18"/>
          <w:w w:val="95"/>
        </w:rPr>
        <w:t>e</w:t>
      </w:r>
      <w:r w:rsidRPr="002427A0">
        <w:rPr>
          <w:rFonts w:ascii="Times New Roman" w:eastAsia="Arial" w:hAnsi="Times New Roman" w:cs="Times New Roman"/>
          <w:b/>
          <w:color w:val="000000"/>
          <w:spacing w:val="18"/>
        </w:rPr>
        <w:t>r</w:t>
      </w:r>
      <w:r w:rsidRPr="002427A0">
        <w:rPr>
          <w:rFonts w:ascii="Times New Roman" w:eastAsia="Arial" w:hAnsi="Times New Roman" w:cs="Times New Roman"/>
          <w:b/>
          <w:color w:val="000000"/>
          <w:spacing w:val="10"/>
        </w:rPr>
        <w:t>v</w:t>
      </w:r>
      <w:r w:rsidRPr="002427A0">
        <w:rPr>
          <w:rFonts w:ascii="Times New Roman" w:eastAsia="Arial" w:hAnsi="Times New Roman" w:cs="Times New Roman"/>
          <w:b/>
          <w:color w:val="000000"/>
          <w:spacing w:val="18"/>
          <w:w w:val="95"/>
        </w:rPr>
        <w:t>e</w:t>
      </w:r>
      <w:r w:rsidRPr="002427A0">
        <w:rPr>
          <w:rFonts w:ascii="Times New Roman" w:eastAsia="Arial" w:hAnsi="Times New Roman" w:cs="Times New Roman"/>
          <w:b/>
          <w:color w:val="000000"/>
          <w:spacing w:val="18"/>
        </w:rPr>
        <w:t>r</w:t>
      </w:r>
      <w:r w:rsidRPr="002427A0">
        <w:rPr>
          <w:rFonts w:ascii="Times New Roman" w:eastAsia="Arial" w:hAnsi="Times New Roman" w:cs="Times New Roman"/>
          <w:b/>
          <w:color w:val="000000"/>
          <w:spacing w:val="29"/>
        </w:rPr>
        <w:t xml:space="preserve"> </w:t>
      </w:r>
      <w:r w:rsidRPr="002427A0">
        <w:rPr>
          <w:rFonts w:ascii="Times New Roman" w:eastAsia="Arial" w:hAnsi="Times New Roman" w:cs="Times New Roman"/>
          <w:b/>
          <w:color w:val="000000"/>
          <w:spacing w:val="7"/>
          <w:w w:val="96"/>
        </w:rPr>
        <w:t>S</w:t>
      </w:r>
      <w:r w:rsidRPr="002427A0">
        <w:rPr>
          <w:rFonts w:ascii="Times New Roman" w:eastAsia="Arial" w:hAnsi="Times New Roman" w:cs="Times New Roman"/>
          <w:b/>
          <w:color w:val="000000"/>
          <w:spacing w:val="7"/>
        </w:rPr>
        <w:t>i</w:t>
      </w:r>
      <w:r w:rsidRPr="002427A0">
        <w:rPr>
          <w:rFonts w:ascii="Times New Roman" w:eastAsia="Arial" w:hAnsi="Times New Roman" w:cs="Times New Roman"/>
          <w:b/>
          <w:color w:val="000000"/>
          <w:spacing w:val="7"/>
          <w:w w:val="115"/>
        </w:rPr>
        <w:t>d</w:t>
      </w:r>
      <w:r w:rsidRPr="002427A0">
        <w:rPr>
          <w:rFonts w:ascii="Times New Roman" w:eastAsia="Arial" w:hAnsi="Times New Roman" w:cs="Times New Roman"/>
          <w:b/>
          <w:color w:val="000000"/>
          <w:spacing w:val="7"/>
          <w:w w:val="95"/>
        </w:rPr>
        <w:t>e</w:t>
      </w:r>
    </w:p>
    <w:p w:rsidR="00BC0A7F" w:rsidRPr="00A9088F" w:rsidRDefault="00BC0A7F" w:rsidP="00BC0A7F">
      <w:pPr>
        <w:spacing w:after="17" w:line="140" w:lineRule="exact"/>
        <w:rPr>
          <w:rFonts w:ascii="Times New Roman" w:eastAsia="Arial" w:hAnsi="Times New Roman" w:cs="Times New Roman"/>
          <w:spacing w:val="7"/>
          <w:w w:val="95"/>
        </w:rPr>
      </w:pPr>
    </w:p>
    <w:p w:rsidR="00BC0A7F" w:rsidRPr="00A9088F" w:rsidRDefault="00BC0A7F" w:rsidP="00BC0A7F">
      <w:pPr>
        <w:ind w:left="802" w:right="-20"/>
        <w:rPr>
          <w:rFonts w:ascii="Times New Roman" w:eastAsia="Arial" w:hAnsi="Times New Roman" w:cs="Times New Roman"/>
          <w:color w:val="000000"/>
          <w:w w:val="98"/>
        </w:rPr>
      </w:pPr>
      <w:r w:rsidRPr="00A9088F">
        <w:rPr>
          <w:rFonts w:ascii="Times New Roman" w:eastAsia="Arial" w:hAnsi="Times New Roman" w:cs="Times New Roman"/>
          <w:color w:val="000000"/>
          <w:w w:val="88"/>
        </w:rPr>
        <w:t>1</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7"/>
        </w:rPr>
        <w:t>I</w:t>
      </w:r>
      <w:r w:rsidRPr="00A9088F">
        <w:rPr>
          <w:rFonts w:ascii="Times New Roman" w:eastAsia="Arial" w:hAnsi="Times New Roman" w:cs="Times New Roman"/>
          <w:color w:val="000000"/>
          <w:spacing w:val="7"/>
          <w:w w:val="98"/>
        </w:rPr>
        <w:t>m</w:t>
      </w:r>
      <w:r w:rsidRPr="00A9088F">
        <w:rPr>
          <w:rFonts w:ascii="Times New Roman" w:eastAsia="Arial" w:hAnsi="Times New Roman" w:cs="Times New Roman"/>
          <w:color w:val="000000"/>
          <w:spacing w:val="13"/>
          <w:w w:val="97"/>
        </w:rPr>
        <w:t>p</w:t>
      </w:r>
      <w:r w:rsidRPr="00A9088F">
        <w:rPr>
          <w:rFonts w:ascii="Times New Roman" w:eastAsia="Arial" w:hAnsi="Times New Roman" w:cs="Times New Roman"/>
          <w:color w:val="000000"/>
          <w:spacing w:val="7"/>
          <w:w w:val="88"/>
        </w:rPr>
        <w:t>o</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7"/>
        </w:rPr>
        <w:t>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3"/>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3"/>
        </w:rPr>
        <w:t>li</w:t>
      </w:r>
      <w:r w:rsidRPr="00A9088F">
        <w:rPr>
          <w:rFonts w:ascii="Times New Roman" w:eastAsia="Arial" w:hAnsi="Times New Roman" w:cs="Times New Roman"/>
          <w:color w:val="000000"/>
          <w:spacing w:val="3"/>
          <w:w w:val="97"/>
        </w:rPr>
        <w:t>b</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w w:val="103"/>
        </w:rPr>
        <w:t>y</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9"/>
        </w:rPr>
        <w:t>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9"/>
        </w:rPr>
        <w:t>t</w:t>
      </w:r>
      <w:r w:rsidRPr="00A9088F">
        <w:rPr>
          <w:rFonts w:ascii="Times New Roman" w:eastAsia="Arial" w:hAnsi="Times New Roman" w:cs="Times New Roman"/>
          <w:color w:val="000000"/>
          <w:spacing w:val="9"/>
          <w:w w:val="88"/>
        </w:rPr>
        <w:t>o</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w w:val="97"/>
        </w:rPr>
        <w:t>p</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88"/>
        </w:rPr>
        <w:t>og</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8"/>
        </w:rPr>
        <w:t>m.</w:t>
      </w:r>
    </w:p>
    <w:p w:rsidR="00BC0A7F" w:rsidRPr="00A9088F" w:rsidRDefault="00BC0A7F" w:rsidP="00BC0A7F">
      <w:pPr>
        <w:spacing w:after="64" w:line="240" w:lineRule="exact"/>
        <w:rPr>
          <w:rFonts w:ascii="Times New Roman" w:eastAsia="Arial" w:hAnsi="Times New Roman" w:cs="Times New Roman"/>
          <w:w w:val="98"/>
        </w:rPr>
      </w:pPr>
    </w:p>
    <w:p w:rsidR="00BC0A7F" w:rsidRPr="00A9088F" w:rsidRDefault="00BC0A7F" w:rsidP="00BC0A7F">
      <w:pPr>
        <w:ind w:left="1101" w:right="-20"/>
        <w:rPr>
          <w:rFonts w:ascii="Times New Roman" w:eastAsia="Arial" w:hAnsi="Times New Roman" w:cs="Times New Roman"/>
          <w:color w:val="000000"/>
          <w:spacing w:val="9"/>
        </w:rPr>
      </w:pPr>
      <w:r w:rsidRPr="00A9088F">
        <w:rPr>
          <w:rFonts w:ascii="Times New Roman" w:eastAsia="Arial" w:hAnsi="Times New Roman" w:cs="Times New Roman"/>
          <w:color w:val="000000"/>
          <w:spacing w:val="15"/>
        </w:rPr>
        <w:t>im</w:t>
      </w:r>
      <w:r w:rsidRPr="00A9088F">
        <w:rPr>
          <w:rFonts w:ascii="Times New Roman" w:eastAsia="Arial" w:hAnsi="Times New Roman" w:cs="Times New Roman"/>
          <w:color w:val="000000"/>
          <w:spacing w:val="15"/>
          <w:w w:val="92"/>
        </w:rPr>
        <w:t>po</w:t>
      </w:r>
      <w:r w:rsidRPr="00A9088F">
        <w:rPr>
          <w:rFonts w:ascii="Times New Roman" w:eastAsia="Arial" w:hAnsi="Times New Roman" w:cs="Times New Roman"/>
          <w:color w:val="000000"/>
          <w:spacing w:val="15"/>
        </w:rPr>
        <w:t>rt</w:t>
      </w:r>
      <w:r w:rsidRPr="00A9088F">
        <w:rPr>
          <w:rFonts w:ascii="Times New Roman" w:eastAsia="Arial" w:hAnsi="Times New Roman" w:cs="Times New Roman"/>
          <w:color w:val="000000"/>
          <w:spacing w:val="57"/>
        </w:rPr>
        <w:t xml:space="preserve"> </w:t>
      </w:r>
      <w:r w:rsidRPr="00A9088F">
        <w:rPr>
          <w:rFonts w:ascii="Times New Roman" w:eastAsia="Arial" w:hAnsi="Times New Roman" w:cs="Times New Roman"/>
          <w:color w:val="000000"/>
          <w:spacing w:val="9"/>
          <w:w w:val="102"/>
        </w:rPr>
        <w:t>s</w:t>
      </w:r>
      <w:r w:rsidRPr="00A9088F">
        <w:rPr>
          <w:rFonts w:ascii="Times New Roman" w:eastAsia="Arial" w:hAnsi="Times New Roman" w:cs="Times New Roman"/>
          <w:color w:val="000000"/>
          <w:spacing w:val="9"/>
          <w:w w:val="92"/>
        </w:rPr>
        <w:t>o</w:t>
      </w:r>
      <w:r w:rsidRPr="00A9088F">
        <w:rPr>
          <w:rFonts w:ascii="Times New Roman" w:eastAsia="Arial" w:hAnsi="Times New Roman" w:cs="Times New Roman"/>
          <w:color w:val="000000"/>
          <w:spacing w:val="9"/>
          <w:w w:val="102"/>
        </w:rPr>
        <w:t>ck</w:t>
      </w:r>
      <w:r w:rsidRPr="00A9088F">
        <w:rPr>
          <w:rFonts w:ascii="Times New Roman" w:eastAsia="Arial" w:hAnsi="Times New Roman" w:cs="Times New Roman"/>
          <w:color w:val="000000"/>
          <w:spacing w:val="9"/>
          <w:w w:val="92"/>
        </w:rPr>
        <w:t>e</w:t>
      </w:r>
      <w:r w:rsidRPr="00A9088F">
        <w:rPr>
          <w:rFonts w:ascii="Times New Roman" w:eastAsia="Arial" w:hAnsi="Times New Roman" w:cs="Times New Roman"/>
          <w:color w:val="000000"/>
          <w:spacing w:val="9"/>
        </w:rPr>
        <w:t>t</w:t>
      </w:r>
    </w:p>
    <w:p w:rsidR="00BC0A7F" w:rsidRPr="00A9088F" w:rsidRDefault="00BC0A7F" w:rsidP="00BC0A7F">
      <w:pPr>
        <w:spacing w:after="64" w:line="240" w:lineRule="exact"/>
        <w:rPr>
          <w:rFonts w:ascii="Times New Roman" w:eastAsia="Arial" w:hAnsi="Times New Roman" w:cs="Times New Roman"/>
          <w:spacing w:val="9"/>
        </w:rPr>
      </w:pPr>
    </w:p>
    <w:p w:rsidR="00BC0A7F" w:rsidRPr="00A9088F" w:rsidRDefault="00BC0A7F" w:rsidP="00BC0A7F">
      <w:pPr>
        <w:ind w:left="802" w:right="-20"/>
        <w:rPr>
          <w:rFonts w:ascii="Times New Roman" w:eastAsia="Arial" w:hAnsi="Times New Roman" w:cs="Times New Roman"/>
          <w:color w:val="000000"/>
          <w:spacing w:val="-8"/>
          <w:w w:val="98"/>
        </w:rPr>
      </w:pPr>
      <w:r w:rsidRPr="00A9088F">
        <w:rPr>
          <w:rFonts w:ascii="Times New Roman" w:eastAsia="Arial" w:hAnsi="Times New Roman" w:cs="Times New Roman"/>
          <w:color w:val="000000"/>
          <w:w w:val="88"/>
        </w:rPr>
        <w:t>2</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2"/>
          <w:w w:val="81"/>
        </w:rPr>
        <w:t>S</w:t>
      </w:r>
      <w:r w:rsidRPr="00A9088F">
        <w:rPr>
          <w:rFonts w:ascii="Times New Roman" w:eastAsia="Arial" w:hAnsi="Times New Roman" w:cs="Times New Roman"/>
          <w:color w:val="000000"/>
          <w:spacing w:val="-2"/>
        </w:rPr>
        <w:t>et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9"/>
        </w:rPr>
        <w:t>I</w:t>
      </w:r>
      <w:r w:rsidRPr="00A9088F">
        <w:rPr>
          <w:rFonts w:ascii="Times New Roman" w:eastAsia="Arial" w:hAnsi="Times New Roman" w:cs="Times New Roman"/>
          <w:color w:val="000000"/>
          <w:spacing w:val="9"/>
          <w:w w:val="99"/>
        </w:rPr>
        <w:t>P</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2"/>
          <w:w w:val="97"/>
        </w:rPr>
        <w:t>p</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1"/>
          <w:w w:val="97"/>
        </w:rPr>
        <w:t>n</w:t>
      </w:r>
      <w:r w:rsidRPr="00A9088F">
        <w:rPr>
          <w:rFonts w:ascii="Times New Roman" w:eastAsia="Arial" w:hAnsi="Times New Roman" w:cs="Times New Roman"/>
          <w:color w:val="000000"/>
          <w:spacing w:val="-5"/>
          <w:w w:val="97"/>
        </w:rPr>
        <w:t>u</w:t>
      </w:r>
      <w:r w:rsidRPr="00A9088F">
        <w:rPr>
          <w:rFonts w:ascii="Times New Roman" w:eastAsia="Arial" w:hAnsi="Times New Roman" w:cs="Times New Roman"/>
          <w:color w:val="000000"/>
          <w:spacing w:val="-11"/>
          <w:w w:val="98"/>
        </w:rPr>
        <w:t>m</w:t>
      </w:r>
      <w:r w:rsidRPr="00A9088F">
        <w:rPr>
          <w:rFonts w:ascii="Times New Roman" w:eastAsia="Arial" w:hAnsi="Times New Roman" w:cs="Times New Roman"/>
          <w:color w:val="000000"/>
          <w:w w:val="97"/>
        </w:rPr>
        <w:t>b</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8"/>
          <w:w w:val="81"/>
        </w:rPr>
        <w:t>S</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8"/>
          <w:w w:val="114"/>
        </w:rPr>
        <w:t>r</w:t>
      </w:r>
      <w:r w:rsidRPr="00A9088F">
        <w:rPr>
          <w:rFonts w:ascii="Times New Roman" w:eastAsia="Arial" w:hAnsi="Times New Roman" w:cs="Times New Roman"/>
          <w:color w:val="000000"/>
          <w:spacing w:val="-14"/>
          <w:w w:val="103"/>
        </w:rPr>
        <w:t>v</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8"/>
          <w:w w:val="114"/>
        </w:rPr>
        <w:t>r</w:t>
      </w:r>
      <w:r w:rsidRPr="00A9088F">
        <w:rPr>
          <w:rFonts w:ascii="Times New Roman" w:eastAsia="Arial" w:hAnsi="Times New Roman" w:cs="Times New Roman"/>
          <w:color w:val="000000"/>
          <w:spacing w:val="-8"/>
          <w:w w:val="98"/>
        </w:rPr>
        <w:t>.</w:t>
      </w:r>
    </w:p>
    <w:p w:rsidR="00BC0A7F" w:rsidRPr="00A9088F" w:rsidRDefault="00BC0A7F" w:rsidP="00BC0A7F">
      <w:pPr>
        <w:spacing w:after="64" w:line="240" w:lineRule="exact"/>
        <w:rPr>
          <w:rFonts w:ascii="Times New Roman" w:eastAsia="Arial" w:hAnsi="Times New Roman" w:cs="Times New Roman"/>
          <w:spacing w:val="-8"/>
          <w:w w:val="98"/>
        </w:rPr>
      </w:pPr>
    </w:p>
    <w:p w:rsidR="00BC0A7F" w:rsidRPr="00A9088F" w:rsidRDefault="00BC0A7F" w:rsidP="00BC0A7F">
      <w:pPr>
        <w:spacing w:line="251" w:lineRule="auto"/>
        <w:ind w:left="1101" w:right="5816"/>
        <w:rPr>
          <w:rFonts w:ascii="Times New Roman" w:eastAsia="Arial" w:hAnsi="Times New Roman" w:cs="Times New Roman"/>
          <w:color w:val="000000"/>
          <w:w w:val="92"/>
        </w:rPr>
      </w:pPr>
      <w:r w:rsidRPr="00A9088F">
        <w:rPr>
          <w:rFonts w:ascii="Times New Roman" w:eastAsia="Arial" w:hAnsi="Times New Roman" w:cs="Times New Roman"/>
          <w:color w:val="000000"/>
          <w:spacing w:val="-11"/>
          <w:w w:val="84"/>
        </w:rPr>
        <w:t>T</w:t>
      </w:r>
      <w:r w:rsidRPr="00A9088F">
        <w:rPr>
          <w:rFonts w:ascii="Times New Roman" w:eastAsia="Arial" w:hAnsi="Times New Roman" w:cs="Times New Roman"/>
          <w:color w:val="000000"/>
          <w:spacing w:val="-11"/>
        </w:rPr>
        <w:t>CP</w:t>
      </w:r>
      <w:r w:rsidRPr="00A9088F">
        <w:rPr>
          <w:rFonts w:ascii="Times New Roman" w:eastAsia="Arial" w:hAnsi="Times New Roman" w:cs="Times New Roman"/>
          <w:color w:val="000000"/>
          <w:spacing w:val="-11"/>
          <w:w w:val="92"/>
        </w:rPr>
        <w:t>_</w:t>
      </w:r>
      <w:r w:rsidRPr="00A9088F">
        <w:rPr>
          <w:rFonts w:ascii="Times New Roman" w:eastAsia="Arial" w:hAnsi="Times New Roman" w:cs="Times New Roman"/>
          <w:color w:val="000000"/>
          <w:spacing w:val="-11"/>
        </w:rPr>
        <w:t>IP</w:t>
      </w:r>
      <w:r w:rsidRPr="00A9088F">
        <w:rPr>
          <w:rFonts w:ascii="Times New Roman" w:eastAsia="Arial" w:hAnsi="Times New Roman" w:cs="Times New Roman"/>
          <w:color w:val="000000"/>
          <w:spacing w:val="55"/>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7"/>
        </w:rPr>
        <w:t xml:space="preserve"> </w:t>
      </w:r>
      <w:r w:rsidRPr="00A9088F">
        <w:rPr>
          <w:rFonts w:ascii="Times New Roman" w:eastAsia="Arial" w:hAnsi="Times New Roman" w:cs="Times New Roman"/>
          <w:color w:val="000000"/>
          <w:spacing w:val="24"/>
        </w:rPr>
        <w:t>’</w:t>
      </w:r>
      <w:r w:rsidRPr="00A9088F">
        <w:rPr>
          <w:rFonts w:ascii="Times New Roman" w:eastAsia="Arial" w:hAnsi="Times New Roman" w:cs="Times New Roman"/>
          <w:color w:val="000000"/>
          <w:spacing w:val="24"/>
          <w:w w:val="92"/>
        </w:rPr>
        <w:t>192</w:t>
      </w:r>
      <w:r w:rsidRPr="00A9088F">
        <w:rPr>
          <w:rFonts w:ascii="Times New Roman" w:eastAsia="Arial" w:hAnsi="Times New Roman" w:cs="Times New Roman"/>
          <w:color w:val="000000"/>
          <w:spacing w:val="24"/>
        </w:rPr>
        <w:t>.</w:t>
      </w:r>
      <w:r w:rsidRPr="00A9088F">
        <w:rPr>
          <w:rFonts w:ascii="Times New Roman" w:eastAsia="Arial" w:hAnsi="Times New Roman" w:cs="Times New Roman"/>
          <w:color w:val="000000"/>
          <w:spacing w:val="24"/>
          <w:w w:val="92"/>
        </w:rPr>
        <w:t>168</w:t>
      </w:r>
      <w:r w:rsidRPr="00A9088F">
        <w:rPr>
          <w:rFonts w:ascii="Times New Roman" w:eastAsia="Arial" w:hAnsi="Times New Roman" w:cs="Times New Roman"/>
          <w:color w:val="000000"/>
          <w:spacing w:val="24"/>
        </w:rPr>
        <w:t>.</w:t>
      </w:r>
      <w:r w:rsidRPr="00A9088F">
        <w:rPr>
          <w:rFonts w:ascii="Times New Roman" w:eastAsia="Arial" w:hAnsi="Times New Roman" w:cs="Times New Roman"/>
          <w:color w:val="000000"/>
          <w:spacing w:val="24"/>
          <w:w w:val="92"/>
        </w:rPr>
        <w:t>7</w:t>
      </w:r>
      <w:r w:rsidRPr="00A9088F">
        <w:rPr>
          <w:rFonts w:ascii="Times New Roman" w:eastAsia="Arial" w:hAnsi="Times New Roman" w:cs="Times New Roman"/>
          <w:color w:val="000000"/>
          <w:spacing w:val="24"/>
        </w:rPr>
        <w:t>.</w:t>
      </w:r>
      <w:r w:rsidRPr="00A9088F">
        <w:rPr>
          <w:rFonts w:ascii="Times New Roman" w:eastAsia="Arial" w:hAnsi="Times New Roman" w:cs="Times New Roman"/>
          <w:color w:val="000000"/>
          <w:spacing w:val="24"/>
          <w:w w:val="92"/>
        </w:rPr>
        <w:t>2</w:t>
      </w:r>
      <w:r w:rsidRPr="00A9088F">
        <w:rPr>
          <w:rFonts w:ascii="Times New Roman" w:eastAsia="Arial" w:hAnsi="Times New Roman" w:cs="Times New Roman"/>
          <w:color w:val="000000"/>
          <w:spacing w:val="24"/>
        </w:rPr>
        <w: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30"/>
          <w:w w:val="84"/>
        </w:rPr>
        <w:t>T</w:t>
      </w:r>
      <w:r w:rsidRPr="00A9088F">
        <w:rPr>
          <w:rFonts w:ascii="Times New Roman" w:eastAsia="Arial" w:hAnsi="Times New Roman" w:cs="Times New Roman"/>
          <w:color w:val="000000"/>
          <w:spacing w:val="-30"/>
        </w:rPr>
        <w:t>CP</w:t>
      </w:r>
      <w:r w:rsidRPr="00A9088F">
        <w:rPr>
          <w:rFonts w:ascii="Times New Roman" w:eastAsia="Arial" w:hAnsi="Times New Roman" w:cs="Times New Roman"/>
          <w:color w:val="000000"/>
          <w:spacing w:val="-30"/>
          <w:w w:val="92"/>
        </w:rPr>
        <w:t>_</w:t>
      </w:r>
      <w:r w:rsidRPr="00A9088F">
        <w:rPr>
          <w:rFonts w:ascii="Times New Roman" w:eastAsia="Arial" w:hAnsi="Times New Roman" w:cs="Times New Roman"/>
          <w:color w:val="000000"/>
          <w:spacing w:val="-30"/>
        </w:rPr>
        <w:t>POR</w:t>
      </w:r>
      <w:r w:rsidRPr="00A9088F">
        <w:rPr>
          <w:rFonts w:ascii="Times New Roman" w:eastAsia="Arial" w:hAnsi="Times New Roman" w:cs="Times New Roman"/>
          <w:color w:val="000000"/>
          <w:spacing w:val="-30"/>
          <w:w w:val="84"/>
        </w:rPr>
        <w:t>T</w:t>
      </w:r>
      <w:r w:rsidRPr="00A9088F">
        <w:rPr>
          <w:rFonts w:ascii="Times New Roman" w:eastAsia="Arial" w:hAnsi="Times New Roman" w:cs="Times New Roman"/>
          <w:color w:val="000000"/>
          <w:spacing w:val="55"/>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w w:val="92"/>
        </w:rPr>
        <w:t>5004</w:t>
      </w:r>
    </w:p>
    <w:p w:rsidR="00BC0A7F" w:rsidRPr="00A9088F" w:rsidRDefault="00BC0A7F" w:rsidP="00BC0A7F">
      <w:pPr>
        <w:spacing w:after="51" w:line="240" w:lineRule="exact"/>
        <w:rPr>
          <w:rFonts w:ascii="Times New Roman" w:eastAsia="Arial" w:hAnsi="Times New Roman" w:cs="Times New Roman"/>
          <w:w w:val="92"/>
        </w:rPr>
      </w:pPr>
    </w:p>
    <w:p w:rsidR="00BC0A7F" w:rsidRPr="00A9088F" w:rsidRDefault="00BC0A7F" w:rsidP="00BC0A7F">
      <w:pPr>
        <w:ind w:left="802" w:right="-20"/>
        <w:rPr>
          <w:rFonts w:ascii="Times New Roman" w:eastAsia="Arial" w:hAnsi="Times New Roman" w:cs="Times New Roman"/>
          <w:color w:val="000000"/>
          <w:spacing w:val="-9"/>
          <w:w w:val="98"/>
        </w:rPr>
      </w:pPr>
      <w:r w:rsidRPr="00A9088F">
        <w:rPr>
          <w:rFonts w:ascii="Times New Roman" w:eastAsia="Arial" w:hAnsi="Times New Roman" w:cs="Times New Roman"/>
          <w:color w:val="000000"/>
          <w:w w:val="88"/>
        </w:rPr>
        <w:t>3</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2"/>
          <w:w w:val="81"/>
        </w:rPr>
        <w:t>S</w:t>
      </w:r>
      <w:r w:rsidRPr="00A9088F">
        <w:rPr>
          <w:rFonts w:ascii="Times New Roman" w:eastAsia="Arial" w:hAnsi="Times New Roman" w:cs="Times New Roman"/>
          <w:color w:val="000000"/>
          <w:spacing w:val="-2"/>
        </w:rPr>
        <w:t>et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7"/>
          <w:w w:val="104"/>
        </w:rPr>
        <w:t>B</w:t>
      </w:r>
      <w:r w:rsidRPr="00A9088F">
        <w:rPr>
          <w:rFonts w:ascii="Times New Roman" w:eastAsia="Arial" w:hAnsi="Times New Roman" w:cs="Times New Roman"/>
          <w:color w:val="000000"/>
          <w:spacing w:val="-7"/>
          <w:w w:val="97"/>
        </w:rPr>
        <w:t>u</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9"/>
        </w:rPr>
        <w:t>si</w:t>
      </w:r>
      <w:r w:rsidRPr="00A9088F">
        <w:rPr>
          <w:rFonts w:ascii="Times New Roman" w:eastAsia="Arial" w:hAnsi="Times New Roman" w:cs="Times New Roman"/>
          <w:color w:val="000000"/>
          <w:spacing w:val="-9"/>
          <w:w w:val="87"/>
        </w:rPr>
        <w:t>z</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98"/>
        </w:rPr>
        <w:t>.</w:t>
      </w:r>
    </w:p>
    <w:p w:rsidR="00BC0A7F" w:rsidRPr="00A9088F" w:rsidRDefault="00BC0A7F" w:rsidP="00BC0A7F">
      <w:pPr>
        <w:spacing w:after="64" w:line="240" w:lineRule="exact"/>
        <w:rPr>
          <w:rFonts w:ascii="Times New Roman" w:eastAsia="Arial" w:hAnsi="Times New Roman" w:cs="Times New Roman"/>
          <w:spacing w:val="-9"/>
          <w:w w:val="98"/>
        </w:rPr>
      </w:pPr>
    </w:p>
    <w:p w:rsidR="00BC0A7F" w:rsidRPr="00A9088F" w:rsidRDefault="00BC0A7F" w:rsidP="00BC0A7F">
      <w:pPr>
        <w:ind w:left="1101" w:right="-20"/>
        <w:rPr>
          <w:rFonts w:ascii="Times New Roman" w:eastAsia="Arial" w:hAnsi="Times New Roman" w:cs="Times New Roman"/>
          <w:color w:val="000000"/>
          <w:w w:val="92"/>
        </w:rPr>
      </w:pPr>
      <w:r w:rsidRPr="00A9088F">
        <w:rPr>
          <w:rFonts w:ascii="Times New Roman" w:eastAsia="Arial" w:hAnsi="Times New Roman" w:cs="Times New Roman"/>
          <w:color w:val="000000"/>
          <w:spacing w:val="-18"/>
        </w:rPr>
        <w:t>BU</w:t>
      </w:r>
      <w:r w:rsidRPr="00A9088F">
        <w:rPr>
          <w:rFonts w:ascii="Times New Roman" w:eastAsia="Arial" w:hAnsi="Times New Roman" w:cs="Times New Roman"/>
          <w:color w:val="000000"/>
          <w:spacing w:val="-18"/>
          <w:w w:val="84"/>
        </w:rPr>
        <w:t>FF</w:t>
      </w:r>
      <w:r w:rsidRPr="00A9088F">
        <w:rPr>
          <w:rFonts w:ascii="Times New Roman" w:eastAsia="Arial" w:hAnsi="Times New Roman" w:cs="Times New Roman"/>
          <w:color w:val="000000"/>
          <w:spacing w:val="-18"/>
        </w:rPr>
        <w:t>ER</w:t>
      </w:r>
      <w:r w:rsidRPr="00A9088F">
        <w:rPr>
          <w:rFonts w:ascii="Times New Roman" w:eastAsia="Arial" w:hAnsi="Times New Roman" w:cs="Times New Roman"/>
          <w:color w:val="000000"/>
          <w:spacing w:val="-18"/>
          <w:w w:val="92"/>
        </w:rPr>
        <w:t>_</w:t>
      </w:r>
      <w:r w:rsidRPr="00A9088F">
        <w:rPr>
          <w:rFonts w:ascii="Times New Roman" w:eastAsia="Arial" w:hAnsi="Times New Roman" w:cs="Times New Roman"/>
          <w:color w:val="000000"/>
          <w:spacing w:val="-18"/>
        </w:rPr>
        <w:t>SI</w:t>
      </w:r>
      <w:r w:rsidRPr="00A9088F">
        <w:rPr>
          <w:rFonts w:ascii="Times New Roman" w:eastAsia="Arial" w:hAnsi="Times New Roman" w:cs="Times New Roman"/>
          <w:color w:val="000000"/>
          <w:spacing w:val="-18"/>
          <w:w w:val="84"/>
        </w:rPr>
        <w:t>Z</w:t>
      </w:r>
      <w:r w:rsidRPr="00A9088F">
        <w:rPr>
          <w:rFonts w:ascii="Times New Roman" w:eastAsia="Arial" w:hAnsi="Times New Roman" w:cs="Times New Roman"/>
          <w:color w:val="000000"/>
          <w:spacing w:val="-18"/>
        </w:rPr>
        <w:t>E</w:t>
      </w:r>
      <w:r w:rsidRPr="00A9088F">
        <w:rPr>
          <w:rFonts w:ascii="Times New Roman" w:eastAsia="Arial" w:hAnsi="Times New Roman" w:cs="Times New Roman"/>
          <w:color w:val="000000"/>
          <w:spacing w:val="55"/>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7"/>
        </w:rPr>
        <w:t xml:space="preserve"> </w:t>
      </w:r>
      <w:r w:rsidRPr="00A9088F">
        <w:rPr>
          <w:rFonts w:ascii="Times New Roman" w:eastAsia="Arial" w:hAnsi="Times New Roman" w:cs="Times New Roman"/>
          <w:color w:val="000000"/>
          <w:w w:val="92"/>
        </w:rPr>
        <w:t>20</w:t>
      </w:r>
    </w:p>
    <w:p w:rsidR="00BC0A7F" w:rsidRPr="00A9088F" w:rsidRDefault="00BC0A7F" w:rsidP="00BC0A7F">
      <w:pPr>
        <w:spacing w:after="64" w:line="240" w:lineRule="exact"/>
        <w:rPr>
          <w:rFonts w:ascii="Times New Roman" w:eastAsia="Arial" w:hAnsi="Times New Roman" w:cs="Times New Roman"/>
          <w:w w:val="92"/>
        </w:rPr>
      </w:pPr>
    </w:p>
    <w:p w:rsidR="00BC0A7F" w:rsidRPr="00A9088F" w:rsidRDefault="00BC0A7F" w:rsidP="00BC0A7F">
      <w:pPr>
        <w:ind w:left="802" w:right="-20"/>
        <w:rPr>
          <w:rFonts w:ascii="Times New Roman" w:eastAsia="Arial" w:hAnsi="Times New Roman" w:cs="Times New Roman"/>
          <w:color w:val="000000"/>
          <w:spacing w:val="4"/>
          <w:w w:val="98"/>
        </w:rPr>
      </w:pPr>
      <w:r w:rsidRPr="00A9088F">
        <w:rPr>
          <w:rFonts w:ascii="Times New Roman" w:eastAsia="Arial" w:hAnsi="Times New Roman" w:cs="Times New Roman"/>
          <w:color w:val="000000"/>
          <w:w w:val="88"/>
        </w:rPr>
        <w:t>4</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6"/>
          <w:w w:val="98"/>
        </w:rPr>
        <w:t>C</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6"/>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6"/>
        </w:rPr>
        <w:t>et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si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4"/>
        </w:rPr>
        <w:t>s</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0"/>
          <w:w w:val="103"/>
        </w:rPr>
        <w:t>k</w:t>
      </w:r>
      <w:r w:rsidRPr="00A9088F">
        <w:rPr>
          <w:rFonts w:ascii="Times New Roman" w:eastAsia="Arial" w:hAnsi="Times New Roman" w:cs="Times New Roman"/>
          <w:color w:val="000000"/>
          <w:spacing w:val="-4"/>
        </w:rPr>
        <w:t>et</w:t>
      </w:r>
      <w:r w:rsidRPr="00A9088F">
        <w:rPr>
          <w:rFonts w:ascii="Times New Roman" w:eastAsia="Arial" w:hAnsi="Times New Roman" w:cs="Times New Roman"/>
          <w:color w:val="000000"/>
          <w:spacing w:val="-4"/>
          <w:w w:val="114"/>
        </w:rPr>
        <w: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4"/>
          <w:w w:val="107"/>
        </w:rPr>
        <w:t>f</w:t>
      </w:r>
      <w:r w:rsidRPr="00A9088F">
        <w:rPr>
          <w:rFonts w:ascii="Times New Roman" w:eastAsia="Arial" w:hAnsi="Times New Roman" w:cs="Times New Roman"/>
          <w:color w:val="000000"/>
          <w:spacing w:val="4"/>
          <w:w w:val="97"/>
        </w:rPr>
        <w:t>un</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rPr>
        <w:t>ti</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98"/>
        </w:rPr>
        <w:t>.</w:t>
      </w:r>
    </w:p>
    <w:p w:rsidR="00BC0A7F" w:rsidRPr="00A9088F" w:rsidRDefault="00BC0A7F" w:rsidP="00BC0A7F">
      <w:pPr>
        <w:spacing w:after="64" w:line="240" w:lineRule="exact"/>
        <w:rPr>
          <w:rFonts w:ascii="Times New Roman" w:eastAsia="Arial" w:hAnsi="Times New Roman" w:cs="Times New Roman"/>
          <w:spacing w:val="4"/>
          <w:w w:val="98"/>
        </w:rPr>
      </w:pPr>
    </w:p>
    <w:p w:rsidR="00BC0A7F" w:rsidRPr="00A9088F" w:rsidRDefault="00BC0A7F" w:rsidP="00BC0A7F">
      <w:pPr>
        <w:ind w:left="1101" w:right="-20"/>
        <w:rPr>
          <w:rFonts w:ascii="Times New Roman" w:eastAsia="Arial" w:hAnsi="Times New Roman" w:cs="Times New Roman"/>
          <w:color w:val="000000"/>
          <w:spacing w:val="-14"/>
        </w:rPr>
      </w:pPr>
      <w:r w:rsidRPr="00A9088F">
        <w:rPr>
          <w:rFonts w:ascii="Times New Roman" w:eastAsia="Arial" w:hAnsi="Times New Roman" w:cs="Times New Roman"/>
          <w:color w:val="000000"/>
          <w:w w:val="102"/>
        </w:rPr>
        <w:t>s</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1"/>
          <w:w w:val="102"/>
        </w:rPr>
        <w:t>s</w:t>
      </w:r>
      <w:r w:rsidRPr="00A9088F">
        <w:rPr>
          <w:rFonts w:ascii="Times New Roman" w:eastAsia="Arial" w:hAnsi="Times New Roman" w:cs="Times New Roman"/>
          <w:color w:val="000000"/>
          <w:spacing w:val="11"/>
          <w:w w:val="92"/>
        </w:rPr>
        <w:t>o</w:t>
      </w:r>
      <w:r w:rsidRPr="00A9088F">
        <w:rPr>
          <w:rFonts w:ascii="Times New Roman" w:eastAsia="Arial" w:hAnsi="Times New Roman" w:cs="Times New Roman"/>
          <w:color w:val="000000"/>
          <w:spacing w:val="11"/>
          <w:w w:val="102"/>
        </w:rPr>
        <w:t>ck</w:t>
      </w:r>
      <w:r w:rsidRPr="00A9088F">
        <w:rPr>
          <w:rFonts w:ascii="Times New Roman" w:eastAsia="Arial" w:hAnsi="Times New Roman" w:cs="Times New Roman"/>
          <w:color w:val="000000"/>
          <w:spacing w:val="11"/>
          <w:w w:val="92"/>
        </w:rPr>
        <w:t>e</w:t>
      </w:r>
      <w:r w:rsidRPr="00A9088F">
        <w:rPr>
          <w:rFonts w:ascii="Times New Roman" w:eastAsia="Arial" w:hAnsi="Times New Roman" w:cs="Times New Roman"/>
          <w:color w:val="000000"/>
          <w:spacing w:val="11"/>
        </w:rPr>
        <w:t>t.</w:t>
      </w:r>
      <w:r w:rsidRPr="00A9088F">
        <w:rPr>
          <w:rFonts w:ascii="Times New Roman" w:eastAsia="Arial" w:hAnsi="Times New Roman" w:cs="Times New Roman"/>
          <w:color w:val="000000"/>
          <w:spacing w:val="11"/>
          <w:w w:val="102"/>
        </w:rPr>
        <w:t>s</w:t>
      </w:r>
      <w:r w:rsidRPr="00A9088F">
        <w:rPr>
          <w:rFonts w:ascii="Times New Roman" w:eastAsia="Arial" w:hAnsi="Times New Roman" w:cs="Times New Roman"/>
          <w:color w:val="000000"/>
          <w:spacing w:val="11"/>
          <w:w w:val="92"/>
        </w:rPr>
        <w:t>o</w:t>
      </w:r>
      <w:r w:rsidRPr="00A9088F">
        <w:rPr>
          <w:rFonts w:ascii="Times New Roman" w:eastAsia="Arial" w:hAnsi="Times New Roman" w:cs="Times New Roman"/>
          <w:color w:val="000000"/>
          <w:spacing w:val="11"/>
          <w:w w:val="102"/>
        </w:rPr>
        <w:t>ck</w:t>
      </w:r>
      <w:r w:rsidRPr="00A9088F">
        <w:rPr>
          <w:rFonts w:ascii="Times New Roman" w:eastAsia="Arial" w:hAnsi="Times New Roman" w:cs="Times New Roman"/>
          <w:color w:val="000000"/>
          <w:spacing w:val="11"/>
          <w:w w:val="92"/>
        </w:rPr>
        <w:t>e</w:t>
      </w:r>
      <w:r w:rsidRPr="00A9088F">
        <w:rPr>
          <w:rFonts w:ascii="Times New Roman" w:eastAsia="Arial" w:hAnsi="Times New Roman" w:cs="Times New Roman"/>
          <w:color w:val="000000"/>
          <w:spacing w:val="11"/>
        </w:rPr>
        <w:t>t(</w:t>
      </w:r>
      <w:r w:rsidRPr="00A9088F">
        <w:rPr>
          <w:rFonts w:ascii="Times New Roman" w:eastAsia="Arial" w:hAnsi="Times New Roman" w:cs="Times New Roman"/>
          <w:color w:val="000000"/>
          <w:spacing w:val="11"/>
          <w:w w:val="102"/>
        </w:rPr>
        <w:t>s</w:t>
      </w:r>
      <w:r w:rsidRPr="00A9088F">
        <w:rPr>
          <w:rFonts w:ascii="Times New Roman" w:eastAsia="Arial" w:hAnsi="Times New Roman" w:cs="Times New Roman"/>
          <w:color w:val="000000"/>
          <w:spacing w:val="11"/>
          <w:w w:val="92"/>
        </w:rPr>
        <w:t>o</w:t>
      </w:r>
      <w:r w:rsidRPr="00A9088F">
        <w:rPr>
          <w:rFonts w:ascii="Times New Roman" w:eastAsia="Arial" w:hAnsi="Times New Roman" w:cs="Times New Roman"/>
          <w:color w:val="000000"/>
          <w:spacing w:val="11"/>
          <w:w w:val="102"/>
        </w:rPr>
        <w:t>ck</w:t>
      </w:r>
      <w:r w:rsidRPr="00A9088F">
        <w:rPr>
          <w:rFonts w:ascii="Times New Roman" w:eastAsia="Arial" w:hAnsi="Times New Roman" w:cs="Times New Roman"/>
          <w:color w:val="000000"/>
          <w:spacing w:val="11"/>
          <w:w w:val="92"/>
        </w:rPr>
        <w:t>e</w:t>
      </w:r>
      <w:r w:rsidRPr="00A9088F">
        <w:rPr>
          <w:rFonts w:ascii="Times New Roman" w:eastAsia="Arial" w:hAnsi="Times New Roman" w:cs="Times New Roman"/>
          <w:color w:val="000000"/>
          <w:spacing w:val="11"/>
        </w:rPr>
        <w:t>t.A</w:t>
      </w:r>
      <w:r w:rsidRPr="00A9088F">
        <w:rPr>
          <w:rFonts w:ascii="Times New Roman" w:eastAsia="Arial" w:hAnsi="Times New Roman" w:cs="Times New Roman"/>
          <w:color w:val="000000"/>
          <w:spacing w:val="11"/>
          <w:w w:val="84"/>
        </w:rPr>
        <w:t>F</w:t>
      </w:r>
      <w:r w:rsidRPr="00A9088F">
        <w:rPr>
          <w:rFonts w:ascii="Times New Roman" w:eastAsia="Arial" w:hAnsi="Times New Roman" w:cs="Times New Roman"/>
          <w:color w:val="000000"/>
          <w:spacing w:val="11"/>
          <w:w w:val="92"/>
        </w:rPr>
        <w:t>_</w:t>
      </w:r>
      <w:r w:rsidRPr="00A9088F">
        <w:rPr>
          <w:rFonts w:ascii="Times New Roman" w:eastAsia="Arial" w:hAnsi="Times New Roman" w:cs="Times New Roman"/>
          <w:color w:val="000000"/>
          <w:spacing w:val="11"/>
        </w:rPr>
        <w:t>INE</w:t>
      </w:r>
      <w:r w:rsidRPr="00A9088F">
        <w:rPr>
          <w:rFonts w:ascii="Times New Roman" w:eastAsia="Arial" w:hAnsi="Times New Roman" w:cs="Times New Roman"/>
          <w:color w:val="000000"/>
          <w:spacing w:val="11"/>
          <w:w w:val="84"/>
        </w:rPr>
        <w:t>T</w:t>
      </w:r>
      <w:r w:rsidRPr="00A9088F">
        <w:rPr>
          <w:rFonts w:ascii="Times New Roman" w:eastAsia="Arial" w:hAnsi="Times New Roman" w:cs="Times New Roman"/>
          <w:color w:val="000000"/>
          <w:spacing w:val="11"/>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4"/>
          <w:w w:val="102"/>
        </w:rPr>
        <w:t>s</w:t>
      </w:r>
      <w:r w:rsidRPr="00A9088F">
        <w:rPr>
          <w:rFonts w:ascii="Times New Roman" w:eastAsia="Arial" w:hAnsi="Times New Roman" w:cs="Times New Roman"/>
          <w:color w:val="000000"/>
          <w:spacing w:val="-14"/>
          <w:w w:val="92"/>
        </w:rPr>
        <w:t>o</w:t>
      </w:r>
      <w:r w:rsidRPr="00A9088F">
        <w:rPr>
          <w:rFonts w:ascii="Times New Roman" w:eastAsia="Arial" w:hAnsi="Times New Roman" w:cs="Times New Roman"/>
          <w:color w:val="000000"/>
          <w:spacing w:val="-14"/>
          <w:w w:val="102"/>
        </w:rPr>
        <w:t>ck</w:t>
      </w:r>
      <w:r w:rsidRPr="00A9088F">
        <w:rPr>
          <w:rFonts w:ascii="Times New Roman" w:eastAsia="Arial" w:hAnsi="Times New Roman" w:cs="Times New Roman"/>
          <w:color w:val="000000"/>
          <w:spacing w:val="-14"/>
          <w:w w:val="92"/>
        </w:rPr>
        <w:t>e</w:t>
      </w:r>
      <w:r w:rsidRPr="00A9088F">
        <w:rPr>
          <w:rFonts w:ascii="Times New Roman" w:eastAsia="Arial" w:hAnsi="Times New Roman" w:cs="Times New Roman"/>
          <w:color w:val="000000"/>
          <w:spacing w:val="-14"/>
        </w:rPr>
        <w:t>t.SOCK</w:t>
      </w:r>
      <w:r w:rsidRPr="00A9088F">
        <w:rPr>
          <w:rFonts w:ascii="Times New Roman" w:eastAsia="Arial" w:hAnsi="Times New Roman" w:cs="Times New Roman"/>
          <w:color w:val="000000"/>
          <w:spacing w:val="-14"/>
          <w:w w:val="92"/>
        </w:rPr>
        <w:t>_</w:t>
      </w:r>
      <w:r w:rsidRPr="00A9088F">
        <w:rPr>
          <w:rFonts w:ascii="Times New Roman" w:eastAsia="Arial" w:hAnsi="Times New Roman" w:cs="Times New Roman"/>
          <w:color w:val="000000"/>
          <w:spacing w:val="-14"/>
        </w:rPr>
        <w:t>S</w:t>
      </w:r>
      <w:r w:rsidRPr="00A9088F">
        <w:rPr>
          <w:rFonts w:ascii="Times New Roman" w:eastAsia="Arial" w:hAnsi="Times New Roman" w:cs="Times New Roman"/>
          <w:color w:val="000000"/>
          <w:spacing w:val="-14"/>
          <w:w w:val="84"/>
        </w:rPr>
        <w:t>T</w:t>
      </w:r>
      <w:r w:rsidRPr="00A9088F">
        <w:rPr>
          <w:rFonts w:ascii="Times New Roman" w:eastAsia="Arial" w:hAnsi="Times New Roman" w:cs="Times New Roman"/>
          <w:color w:val="000000"/>
          <w:spacing w:val="-14"/>
        </w:rPr>
        <w:t>REAM)</w:t>
      </w:r>
    </w:p>
    <w:p w:rsidR="00BC0A7F" w:rsidRPr="00A9088F" w:rsidRDefault="00BC0A7F" w:rsidP="00BC0A7F">
      <w:pPr>
        <w:spacing w:after="64" w:line="240" w:lineRule="exact"/>
        <w:rPr>
          <w:rFonts w:ascii="Times New Roman" w:eastAsia="Arial" w:hAnsi="Times New Roman" w:cs="Times New Roman"/>
          <w:spacing w:val="-14"/>
        </w:rPr>
      </w:pPr>
    </w:p>
    <w:p w:rsidR="00BC0A7F" w:rsidRPr="00A9088F" w:rsidRDefault="00BC0A7F" w:rsidP="00BC0A7F">
      <w:pPr>
        <w:ind w:left="802" w:right="-20"/>
        <w:rPr>
          <w:rFonts w:ascii="Times New Roman" w:eastAsia="Arial" w:hAnsi="Times New Roman" w:cs="Times New Roman"/>
          <w:color w:val="000000"/>
          <w:spacing w:val="4"/>
          <w:w w:val="98"/>
        </w:rPr>
      </w:pPr>
      <w:r w:rsidRPr="00A9088F">
        <w:rPr>
          <w:rFonts w:ascii="Times New Roman" w:eastAsia="Arial" w:hAnsi="Times New Roman" w:cs="Times New Roman"/>
          <w:color w:val="000000"/>
          <w:w w:val="88"/>
        </w:rPr>
        <w:t>5</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3"/>
          <w:w w:val="104"/>
        </w:rPr>
        <w:t>B</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97"/>
        </w:rPr>
        <w:t>nd</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1"/>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6"/>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6"/>
        </w:rPr>
        <w:t>et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si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2"/>
          <w:w w:val="97"/>
        </w:rPr>
        <w:t>b</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97"/>
        </w:rPr>
        <w:t>nd</w:t>
      </w:r>
      <w:r w:rsidRPr="00A9088F">
        <w:rPr>
          <w:rFonts w:ascii="Times New Roman" w:eastAsia="Arial" w:hAnsi="Times New Roman" w:cs="Times New Roman"/>
          <w:color w:val="000000"/>
          <w:spacing w:val="2"/>
          <w:w w:val="114"/>
        </w:rPr>
        <w: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4"/>
          <w:w w:val="107"/>
        </w:rPr>
        <w:t>f</w:t>
      </w:r>
      <w:r w:rsidRPr="00A9088F">
        <w:rPr>
          <w:rFonts w:ascii="Times New Roman" w:eastAsia="Arial" w:hAnsi="Times New Roman" w:cs="Times New Roman"/>
          <w:color w:val="000000"/>
          <w:spacing w:val="4"/>
          <w:w w:val="97"/>
        </w:rPr>
        <w:t>un</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rPr>
        <w:t>ti</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98"/>
        </w:rPr>
        <w:t>.</w:t>
      </w:r>
    </w:p>
    <w:p w:rsidR="00BC0A7F" w:rsidRPr="00A9088F" w:rsidRDefault="00BC0A7F" w:rsidP="00BC0A7F">
      <w:pPr>
        <w:spacing w:after="64" w:line="240" w:lineRule="exact"/>
        <w:rPr>
          <w:rFonts w:ascii="Times New Roman" w:eastAsia="Arial" w:hAnsi="Times New Roman" w:cs="Times New Roman"/>
          <w:spacing w:val="4"/>
          <w:w w:val="98"/>
        </w:rPr>
      </w:pPr>
    </w:p>
    <w:p w:rsidR="00BC0A7F" w:rsidRPr="00A9088F" w:rsidRDefault="00BC0A7F" w:rsidP="00BC0A7F">
      <w:pPr>
        <w:ind w:left="1101" w:right="-20"/>
        <w:rPr>
          <w:rFonts w:ascii="Times New Roman" w:eastAsia="Arial" w:hAnsi="Times New Roman" w:cs="Times New Roman"/>
          <w:color w:val="000000"/>
          <w:spacing w:val="-15"/>
        </w:rPr>
      </w:pPr>
      <w:r w:rsidRPr="00A9088F">
        <w:rPr>
          <w:rFonts w:ascii="Times New Roman" w:eastAsia="Arial" w:hAnsi="Times New Roman" w:cs="Times New Roman"/>
          <w:color w:val="000000"/>
          <w:spacing w:val="13"/>
          <w:w w:val="102"/>
        </w:rPr>
        <w:t>s</w:t>
      </w:r>
      <w:r w:rsidRPr="00A9088F">
        <w:rPr>
          <w:rFonts w:ascii="Times New Roman" w:eastAsia="Arial" w:hAnsi="Times New Roman" w:cs="Times New Roman"/>
          <w:color w:val="000000"/>
          <w:spacing w:val="13"/>
        </w:rPr>
        <w:t>.</w:t>
      </w:r>
      <w:r w:rsidRPr="00A9088F">
        <w:rPr>
          <w:rFonts w:ascii="Times New Roman" w:eastAsia="Arial" w:hAnsi="Times New Roman" w:cs="Times New Roman"/>
          <w:color w:val="000000"/>
          <w:spacing w:val="13"/>
          <w:w w:val="92"/>
        </w:rPr>
        <w:t>b</w:t>
      </w:r>
      <w:r w:rsidRPr="00A9088F">
        <w:rPr>
          <w:rFonts w:ascii="Times New Roman" w:eastAsia="Arial" w:hAnsi="Times New Roman" w:cs="Times New Roman"/>
          <w:color w:val="000000"/>
          <w:spacing w:val="13"/>
        </w:rPr>
        <w:t>i</w:t>
      </w:r>
      <w:r w:rsidRPr="00A9088F">
        <w:rPr>
          <w:rFonts w:ascii="Times New Roman" w:eastAsia="Arial" w:hAnsi="Times New Roman" w:cs="Times New Roman"/>
          <w:color w:val="000000"/>
          <w:spacing w:val="13"/>
          <w:w w:val="92"/>
        </w:rPr>
        <w:t>nd</w:t>
      </w:r>
      <w:r w:rsidRPr="00A9088F">
        <w:rPr>
          <w:rFonts w:ascii="Times New Roman" w:eastAsia="Arial" w:hAnsi="Times New Roman" w:cs="Times New Roman"/>
          <w:color w:val="000000"/>
          <w:spacing w:val="13"/>
        </w:rPr>
        <w:t>((</w:t>
      </w:r>
      <w:r w:rsidRPr="00A9088F">
        <w:rPr>
          <w:rFonts w:ascii="Times New Roman" w:eastAsia="Arial" w:hAnsi="Times New Roman" w:cs="Times New Roman"/>
          <w:color w:val="000000"/>
          <w:spacing w:val="13"/>
          <w:w w:val="84"/>
        </w:rPr>
        <w:t>T</w:t>
      </w:r>
      <w:r w:rsidRPr="00A9088F">
        <w:rPr>
          <w:rFonts w:ascii="Times New Roman" w:eastAsia="Arial" w:hAnsi="Times New Roman" w:cs="Times New Roman"/>
          <w:color w:val="000000"/>
          <w:spacing w:val="13"/>
        </w:rPr>
        <w:t>CP</w:t>
      </w:r>
      <w:r w:rsidRPr="00A9088F">
        <w:rPr>
          <w:rFonts w:ascii="Times New Roman" w:eastAsia="Arial" w:hAnsi="Times New Roman" w:cs="Times New Roman"/>
          <w:color w:val="000000"/>
          <w:spacing w:val="13"/>
          <w:w w:val="92"/>
        </w:rPr>
        <w:t>_</w:t>
      </w:r>
      <w:r w:rsidRPr="00A9088F">
        <w:rPr>
          <w:rFonts w:ascii="Times New Roman" w:eastAsia="Arial" w:hAnsi="Times New Roman" w:cs="Times New Roman"/>
          <w:color w:val="000000"/>
          <w:spacing w:val="13"/>
        </w:rPr>
        <w:t>IP,</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5"/>
          <w:w w:val="84"/>
        </w:rPr>
        <w:t>T</w:t>
      </w:r>
      <w:r w:rsidRPr="00A9088F">
        <w:rPr>
          <w:rFonts w:ascii="Times New Roman" w:eastAsia="Arial" w:hAnsi="Times New Roman" w:cs="Times New Roman"/>
          <w:color w:val="000000"/>
          <w:spacing w:val="-15"/>
        </w:rPr>
        <w:t>CP</w:t>
      </w:r>
      <w:r w:rsidRPr="00A9088F">
        <w:rPr>
          <w:rFonts w:ascii="Times New Roman" w:eastAsia="Arial" w:hAnsi="Times New Roman" w:cs="Times New Roman"/>
          <w:color w:val="000000"/>
          <w:spacing w:val="-15"/>
          <w:w w:val="92"/>
        </w:rPr>
        <w:t>_</w:t>
      </w:r>
      <w:r w:rsidRPr="00A9088F">
        <w:rPr>
          <w:rFonts w:ascii="Times New Roman" w:eastAsia="Arial" w:hAnsi="Times New Roman" w:cs="Times New Roman"/>
          <w:color w:val="000000"/>
          <w:spacing w:val="-15"/>
        </w:rPr>
        <w:t>POR</w:t>
      </w:r>
      <w:r w:rsidRPr="00A9088F">
        <w:rPr>
          <w:rFonts w:ascii="Times New Roman" w:eastAsia="Arial" w:hAnsi="Times New Roman" w:cs="Times New Roman"/>
          <w:color w:val="000000"/>
          <w:spacing w:val="-15"/>
          <w:w w:val="84"/>
        </w:rPr>
        <w:t>T</w:t>
      </w:r>
      <w:r w:rsidRPr="00A9088F">
        <w:rPr>
          <w:rFonts w:ascii="Times New Roman" w:eastAsia="Arial" w:hAnsi="Times New Roman" w:cs="Times New Roman"/>
          <w:color w:val="000000"/>
          <w:spacing w:val="-15"/>
        </w:rPr>
        <w:t>))</w:t>
      </w:r>
    </w:p>
    <w:p w:rsidR="00BC0A7F" w:rsidRPr="00A9088F" w:rsidRDefault="00BC0A7F" w:rsidP="00BC0A7F">
      <w:pPr>
        <w:spacing w:after="64" w:line="240" w:lineRule="exact"/>
        <w:rPr>
          <w:rFonts w:ascii="Times New Roman" w:eastAsia="Arial" w:hAnsi="Times New Roman" w:cs="Times New Roman"/>
          <w:spacing w:val="-15"/>
        </w:rPr>
      </w:pPr>
    </w:p>
    <w:p w:rsidR="00BC0A7F" w:rsidRPr="00A9088F" w:rsidRDefault="00BC0A7F" w:rsidP="00BC0A7F">
      <w:pPr>
        <w:ind w:left="802" w:right="-20"/>
        <w:rPr>
          <w:rFonts w:ascii="Times New Roman" w:eastAsia="Arial" w:hAnsi="Times New Roman" w:cs="Times New Roman"/>
          <w:color w:val="000000"/>
          <w:spacing w:val="4"/>
          <w:w w:val="98"/>
        </w:rPr>
      </w:pPr>
      <w:r w:rsidRPr="00A9088F">
        <w:rPr>
          <w:rFonts w:ascii="Times New Roman" w:eastAsia="Arial" w:hAnsi="Times New Roman" w:cs="Times New Roman"/>
          <w:color w:val="000000"/>
          <w:w w:val="88"/>
        </w:rPr>
        <w:t>6</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2"/>
          <w:w w:val="109"/>
        </w:rPr>
        <w:t>L</w:t>
      </w:r>
      <w:r w:rsidRPr="00A9088F">
        <w:rPr>
          <w:rFonts w:ascii="Times New Roman" w:eastAsia="Arial" w:hAnsi="Times New Roman" w:cs="Times New Roman"/>
          <w:color w:val="000000"/>
          <w:spacing w:val="-2"/>
        </w:rPr>
        <w:t>et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1"/>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2"/>
        </w:rPr>
        <w:t>liste</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lie</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1"/>
        </w:rPr>
        <w:t>ts</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7"/>
          <w:w w:val="98"/>
        </w:rPr>
        <w:t>w</w:t>
      </w:r>
      <w:r w:rsidRPr="00A9088F">
        <w:rPr>
          <w:rFonts w:ascii="Times New Roman" w:eastAsia="Arial" w:hAnsi="Times New Roman" w:cs="Times New Roman"/>
          <w:color w:val="000000"/>
          <w:spacing w:val="7"/>
        </w:rPr>
        <w:t>illi</w:t>
      </w:r>
      <w:r w:rsidRPr="00A9088F">
        <w:rPr>
          <w:rFonts w:ascii="Times New Roman" w:eastAsia="Arial" w:hAnsi="Times New Roman" w:cs="Times New Roman"/>
          <w:color w:val="000000"/>
          <w:spacing w:val="7"/>
          <w:w w:val="97"/>
        </w:rPr>
        <w:t>n</w:t>
      </w:r>
      <w:r w:rsidRPr="00A9088F">
        <w:rPr>
          <w:rFonts w:ascii="Times New Roman" w:eastAsia="Arial" w:hAnsi="Times New Roman" w:cs="Times New Roman"/>
          <w:color w:val="000000"/>
          <w:spacing w:val="7"/>
          <w:w w:val="88"/>
        </w:rPr>
        <w:t>g</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8"/>
        </w:rPr>
        <w:t>it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si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rPr>
        <w:t>liste</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w w:val="114"/>
        </w:rPr>
        <w:t>()</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4"/>
          <w:w w:val="107"/>
        </w:rPr>
        <w:t>f</w:t>
      </w:r>
      <w:r w:rsidRPr="00A9088F">
        <w:rPr>
          <w:rFonts w:ascii="Times New Roman" w:eastAsia="Arial" w:hAnsi="Times New Roman" w:cs="Times New Roman"/>
          <w:color w:val="000000"/>
          <w:spacing w:val="4"/>
          <w:w w:val="97"/>
        </w:rPr>
        <w:t>un</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rPr>
        <w:t>ti</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98"/>
        </w:rPr>
        <w:t>.</w:t>
      </w:r>
    </w:p>
    <w:p w:rsidR="00BC0A7F" w:rsidRPr="00A9088F" w:rsidRDefault="00BC0A7F" w:rsidP="00BC0A7F">
      <w:pPr>
        <w:spacing w:after="64" w:line="240" w:lineRule="exact"/>
        <w:rPr>
          <w:rFonts w:ascii="Times New Roman" w:eastAsia="Arial" w:hAnsi="Times New Roman" w:cs="Times New Roman"/>
          <w:spacing w:val="4"/>
          <w:w w:val="98"/>
        </w:rPr>
      </w:pPr>
    </w:p>
    <w:p w:rsidR="00BC0A7F" w:rsidRPr="00A9088F" w:rsidRDefault="00BC0A7F" w:rsidP="00BC0A7F">
      <w:pPr>
        <w:ind w:left="1101" w:right="-20"/>
        <w:rPr>
          <w:rFonts w:ascii="Times New Roman" w:eastAsia="Arial" w:hAnsi="Times New Roman" w:cs="Times New Roman"/>
          <w:color w:val="000000"/>
          <w:spacing w:val="31"/>
        </w:rPr>
      </w:pPr>
      <w:r w:rsidRPr="00A9088F">
        <w:rPr>
          <w:rFonts w:ascii="Times New Roman" w:eastAsia="Arial" w:hAnsi="Times New Roman" w:cs="Times New Roman"/>
          <w:color w:val="000000"/>
          <w:spacing w:val="31"/>
          <w:w w:val="102"/>
        </w:rPr>
        <w:t>s</w:t>
      </w:r>
      <w:r w:rsidRPr="00A9088F">
        <w:rPr>
          <w:rFonts w:ascii="Times New Roman" w:eastAsia="Arial" w:hAnsi="Times New Roman" w:cs="Times New Roman"/>
          <w:color w:val="000000"/>
          <w:spacing w:val="31"/>
        </w:rPr>
        <w:t>.li</w:t>
      </w:r>
      <w:r w:rsidRPr="00A9088F">
        <w:rPr>
          <w:rFonts w:ascii="Times New Roman" w:eastAsia="Arial" w:hAnsi="Times New Roman" w:cs="Times New Roman"/>
          <w:color w:val="000000"/>
          <w:spacing w:val="31"/>
          <w:w w:val="102"/>
        </w:rPr>
        <w:t>s</w:t>
      </w:r>
      <w:r w:rsidRPr="00A9088F">
        <w:rPr>
          <w:rFonts w:ascii="Times New Roman" w:eastAsia="Arial" w:hAnsi="Times New Roman" w:cs="Times New Roman"/>
          <w:color w:val="000000"/>
          <w:spacing w:val="31"/>
        </w:rPr>
        <w:t>t</w:t>
      </w:r>
      <w:r w:rsidRPr="00A9088F">
        <w:rPr>
          <w:rFonts w:ascii="Times New Roman" w:eastAsia="Arial" w:hAnsi="Times New Roman" w:cs="Times New Roman"/>
          <w:color w:val="000000"/>
          <w:spacing w:val="31"/>
          <w:w w:val="92"/>
        </w:rPr>
        <w:t>en</w:t>
      </w:r>
      <w:r w:rsidRPr="00A9088F">
        <w:rPr>
          <w:rFonts w:ascii="Times New Roman" w:eastAsia="Arial" w:hAnsi="Times New Roman" w:cs="Times New Roman"/>
          <w:color w:val="000000"/>
          <w:spacing w:val="31"/>
        </w:rPr>
        <w:t>(</w:t>
      </w:r>
      <w:r w:rsidRPr="00A9088F">
        <w:rPr>
          <w:rFonts w:ascii="Times New Roman" w:eastAsia="Arial" w:hAnsi="Times New Roman" w:cs="Times New Roman"/>
          <w:color w:val="000000"/>
          <w:spacing w:val="31"/>
          <w:w w:val="92"/>
        </w:rPr>
        <w:t>1</w:t>
      </w:r>
      <w:r w:rsidRPr="00A9088F">
        <w:rPr>
          <w:rFonts w:ascii="Times New Roman" w:eastAsia="Arial" w:hAnsi="Times New Roman" w:cs="Times New Roman"/>
          <w:color w:val="000000"/>
          <w:spacing w:val="31"/>
        </w:rPr>
        <w:t>)</w:t>
      </w:r>
    </w:p>
    <w:p w:rsidR="00BC0A7F" w:rsidRPr="00A9088F" w:rsidRDefault="00BC0A7F" w:rsidP="00BC0A7F">
      <w:pPr>
        <w:spacing w:after="64" w:line="240" w:lineRule="exact"/>
        <w:rPr>
          <w:rFonts w:ascii="Times New Roman" w:eastAsia="Arial" w:hAnsi="Times New Roman" w:cs="Times New Roman"/>
          <w:spacing w:val="31"/>
        </w:rPr>
      </w:pPr>
    </w:p>
    <w:p w:rsidR="00BC0A7F" w:rsidRPr="00A9088F" w:rsidRDefault="00BC0A7F" w:rsidP="00BC0A7F">
      <w:pPr>
        <w:ind w:left="802" w:right="-20"/>
        <w:rPr>
          <w:rFonts w:ascii="Times New Roman" w:eastAsia="Arial" w:hAnsi="Times New Roman" w:cs="Times New Roman"/>
          <w:color w:val="000000"/>
          <w:spacing w:val="4"/>
          <w:w w:val="98"/>
        </w:rPr>
      </w:pPr>
      <w:r w:rsidRPr="00A9088F">
        <w:rPr>
          <w:rFonts w:ascii="Times New Roman" w:eastAsia="Arial" w:hAnsi="Times New Roman" w:cs="Times New Roman"/>
          <w:color w:val="000000"/>
          <w:w w:val="88"/>
        </w:rPr>
        <w:t>7</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1"/>
          <w:w w:val="110"/>
        </w:rPr>
        <w:t>A</w:t>
      </w:r>
      <w:r w:rsidRPr="00A9088F">
        <w:rPr>
          <w:rFonts w:ascii="Times New Roman" w:eastAsia="Arial" w:hAnsi="Times New Roman" w:cs="Times New Roman"/>
          <w:color w:val="000000"/>
          <w:spacing w:val="-1"/>
          <w:w w:val="87"/>
        </w:rPr>
        <w:t>cc</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w w:val="98"/>
        </w:rPr>
        <w:t>m</w:t>
      </w:r>
      <w:r w:rsidRPr="00A9088F">
        <w:rPr>
          <w:rFonts w:ascii="Times New Roman" w:eastAsia="Arial" w:hAnsi="Times New Roman" w:cs="Times New Roman"/>
          <w:color w:val="000000"/>
          <w:spacing w:val="3"/>
        </w:rPr>
        <w:t>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9"/>
          <w:w w:val="114"/>
        </w:rPr>
        <w:t>r</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92"/>
        </w:rPr>
        <w:t>q</w:t>
      </w:r>
      <w:r w:rsidRPr="00A9088F">
        <w:rPr>
          <w:rFonts w:ascii="Times New Roman" w:eastAsia="Arial" w:hAnsi="Times New Roman" w:cs="Times New Roman"/>
          <w:color w:val="000000"/>
          <w:spacing w:val="-9"/>
          <w:w w:val="97"/>
        </w:rPr>
        <w:t>u</w:t>
      </w:r>
      <w:r w:rsidRPr="00A9088F">
        <w:rPr>
          <w:rFonts w:ascii="Times New Roman" w:eastAsia="Arial" w:hAnsi="Times New Roman" w:cs="Times New Roman"/>
          <w:color w:val="000000"/>
          <w:spacing w:val="-9"/>
        </w:rPr>
        <w:t>est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si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87"/>
        </w:rPr>
        <w:t>cc</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114"/>
        </w:rPr>
        <w: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4"/>
          <w:w w:val="107"/>
        </w:rPr>
        <w:t>f</w:t>
      </w:r>
      <w:r w:rsidRPr="00A9088F">
        <w:rPr>
          <w:rFonts w:ascii="Times New Roman" w:eastAsia="Arial" w:hAnsi="Times New Roman" w:cs="Times New Roman"/>
          <w:color w:val="000000"/>
          <w:spacing w:val="4"/>
          <w:w w:val="97"/>
        </w:rPr>
        <w:t>un</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rPr>
        <w:t>ti</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98"/>
        </w:rPr>
        <w:t>.</w:t>
      </w:r>
    </w:p>
    <w:p w:rsidR="00BC0A7F" w:rsidRPr="00A9088F" w:rsidRDefault="00BC0A7F" w:rsidP="00BC0A7F">
      <w:pPr>
        <w:spacing w:after="64" w:line="240" w:lineRule="exact"/>
        <w:rPr>
          <w:rFonts w:ascii="Times New Roman" w:eastAsia="Arial" w:hAnsi="Times New Roman" w:cs="Times New Roman"/>
          <w:spacing w:val="4"/>
          <w:w w:val="98"/>
        </w:rPr>
      </w:pPr>
    </w:p>
    <w:p w:rsidR="00BC0A7F" w:rsidRPr="00A9088F" w:rsidRDefault="00BC0A7F" w:rsidP="00BC0A7F">
      <w:pPr>
        <w:ind w:left="1101" w:right="-20"/>
        <w:rPr>
          <w:rFonts w:ascii="Times New Roman" w:eastAsia="Arial" w:hAnsi="Times New Roman" w:cs="Times New Roman"/>
          <w:color w:val="000000"/>
          <w:spacing w:val="20"/>
        </w:rPr>
      </w:pPr>
      <w:r w:rsidRPr="00A9088F">
        <w:rPr>
          <w:rFonts w:ascii="Times New Roman" w:eastAsia="Arial" w:hAnsi="Times New Roman" w:cs="Times New Roman"/>
          <w:color w:val="000000"/>
          <w:spacing w:val="11"/>
          <w:w w:val="102"/>
        </w:rPr>
        <w:t>c</w:t>
      </w:r>
      <w:r w:rsidRPr="00A9088F">
        <w:rPr>
          <w:rFonts w:ascii="Times New Roman" w:eastAsia="Arial" w:hAnsi="Times New Roman" w:cs="Times New Roman"/>
          <w:color w:val="000000"/>
          <w:spacing w:val="11"/>
          <w:w w:val="92"/>
        </w:rPr>
        <w:t>onn</w:t>
      </w:r>
      <w:r w:rsidRPr="00A9088F">
        <w:rPr>
          <w:rFonts w:ascii="Times New Roman" w:eastAsia="Arial" w:hAnsi="Times New Roman" w:cs="Times New Roman"/>
          <w:color w:val="000000"/>
          <w:spacing w:val="11"/>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1"/>
          <w:w w:val="92"/>
        </w:rPr>
        <w:t>add</w:t>
      </w:r>
      <w:r w:rsidRPr="00A9088F">
        <w:rPr>
          <w:rFonts w:ascii="Times New Roman" w:eastAsia="Arial" w:hAnsi="Times New Roman" w:cs="Times New Roman"/>
          <w:color w:val="000000"/>
          <w:spacing w:val="11"/>
        </w:rPr>
        <w:t>r</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7"/>
        </w:rPr>
        <w:t xml:space="preserve"> </w:t>
      </w:r>
      <w:r w:rsidRPr="00A9088F">
        <w:rPr>
          <w:rFonts w:ascii="Times New Roman" w:eastAsia="Arial" w:hAnsi="Times New Roman" w:cs="Times New Roman"/>
          <w:color w:val="000000"/>
          <w:spacing w:val="20"/>
          <w:w w:val="102"/>
        </w:rPr>
        <w:t>s</w:t>
      </w:r>
      <w:r w:rsidRPr="00A9088F">
        <w:rPr>
          <w:rFonts w:ascii="Times New Roman" w:eastAsia="Arial" w:hAnsi="Times New Roman" w:cs="Times New Roman"/>
          <w:color w:val="000000"/>
          <w:spacing w:val="20"/>
        </w:rPr>
        <w:t>.</w:t>
      </w:r>
      <w:r w:rsidRPr="00A9088F">
        <w:rPr>
          <w:rFonts w:ascii="Times New Roman" w:eastAsia="Arial" w:hAnsi="Times New Roman" w:cs="Times New Roman"/>
          <w:color w:val="000000"/>
          <w:spacing w:val="20"/>
          <w:w w:val="92"/>
        </w:rPr>
        <w:t>a</w:t>
      </w:r>
      <w:r w:rsidRPr="00A9088F">
        <w:rPr>
          <w:rFonts w:ascii="Times New Roman" w:eastAsia="Arial" w:hAnsi="Times New Roman" w:cs="Times New Roman"/>
          <w:color w:val="000000"/>
          <w:spacing w:val="20"/>
          <w:w w:val="102"/>
        </w:rPr>
        <w:t>cc</w:t>
      </w:r>
      <w:r w:rsidRPr="00A9088F">
        <w:rPr>
          <w:rFonts w:ascii="Times New Roman" w:eastAsia="Arial" w:hAnsi="Times New Roman" w:cs="Times New Roman"/>
          <w:color w:val="000000"/>
          <w:spacing w:val="20"/>
          <w:w w:val="92"/>
        </w:rPr>
        <w:t>ep</w:t>
      </w:r>
      <w:r w:rsidRPr="00A9088F">
        <w:rPr>
          <w:rFonts w:ascii="Times New Roman" w:eastAsia="Arial" w:hAnsi="Times New Roman" w:cs="Times New Roman"/>
          <w:color w:val="000000"/>
          <w:spacing w:val="20"/>
        </w:rPr>
        <w:t>t()</w:t>
      </w:r>
    </w:p>
    <w:p w:rsidR="00BC0A7F" w:rsidRPr="00A9088F" w:rsidRDefault="00BC0A7F" w:rsidP="00BC0A7F">
      <w:pPr>
        <w:spacing w:after="64" w:line="240" w:lineRule="exact"/>
        <w:rPr>
          <w:rFonts w:ascii="Times New Roman" w:eastAsia="Arial" w:hAnsi="Times New Roman" w:cs="Times New Roman"/>
          <w:spacing w:val="20"/>
        </w:rPr>
      </w:pPr>
    </w:p>
    <w:p w:rsidR="00BC0A7F" w:rsidRPr="00A9088F" w:rsidRDefault="00BC0A7F" w:rsidP="00BC0A7F">
      <w:pPr>
        <w:ind w:left="802" w:right="-20"/>
        <w:rPr>
          <w:rFonts w:ascii="Times New Roman" w:eastAsia="Arial" w:hAnsi="Times New Roman" w:cs="Times New Roman"/>
          <w:color w:val="000000"/>
          <w:spacing w:val="2"/>
          <w:w w:val="98"/>
        </w:rPr>
      </w:pPr>
      <w:r w:rsidRPr="00A9088F">
        <w:rPr>
          <w:rFonts w:ascii="Times New Roman" w:eastAsia="Arial" w:hAnsi="Times New Roman" w:cs="Times New Roman"/>
          <w:color w:val="000000"/>
          <w:w w:val="88"/>
        </w:rPr>
        <w:t>8</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7"/>
          <w:w w:val="97"/>
        </w:rPr>
        <w:t>On</w:t>
      </w:r>
      <w:r w:rsidRPr="00A9088F">
        <w:rPr>
          <w:rFonts w:ascii="Times New Roman" w:eastAsia="Arial" w:hAnsi="Times New Roman" w:cs="Times New Roman"/>
          <w:color w:val="000000"/>
          <w:spacing w:val="-7"/>
          <w:w w:val="87"/>
        </w:rPr>
        <w:t>c</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9"/>
          <w:w w:val="114"/>
        </w:rPr>
        <w:t>r</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92"/>
        </w:rPr>
        <w:t>q</w:t>
      </w:r>
      <w:r w:rsidRPr="00A9088F">
        <w:rPr>
          <w:rFonts w:ascii="Times New Roman" w:eastAsia="Arial" w:hAnsi="Times New Roman" w:cs="Times New Roman"/>
          <w:color w:val="000000"/>
          <w:spacing w:val="-9"/>
          <w:w w:val="97"/>
        </w:rPr>
        <w:t>u</w:t>
      </w:r>
      <w:r w:rsidRPr="00A9088F">
        <w:rPr>
          <w:rFonts w:ascii="Times New Roman" w:eastAsia="Arial" w:hAnsi="Times New Roman" w:cs="Times New Roman"/>
          <w:color w:val="000000"/>
          <w:spacing w:val="-9"/>
        </w:rPr>
        <w:t>est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4"/>
          <w:w w:val="88"/>
        </w:rPr>
        <w:t>a</w:t>
      </w:r>
      <w:r w:rsidRPr="00A9088F">
        <w:rPr>
          <w:rFonts w:ascii="Times New Roman" w:eastAsia="Arial" w:hAnsi="Times New Roman" w:cs="Times New Roman"/>
          <w:color w:val="000000"/>
          <w:spacing w:val="-4"/>
          <w:w w:val="87"/>
        </w:rPr>
        <w:t>cc</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4"/>
          <w:w w:val="97"/>
        </w:rPr>
        <w:t>p</w:t>
      </w:r>
      <w:r w:rsidRPr="00A9088F">
        <w:rPr>
          <w:rFonts w:ascii="Times New Roman" w:eastAsia="Arial" w:hAnsi="Times New Roman" w:cs="Times New Roman"/>
          <w:color w:val="000000"/>
          <w:spacing w:val="-4"/>
        </w:rPr>
        <w:t>te</w:t>
      </w:r>
      <w:r w:rsidRPr="00A9088F">
        <w:rPr>
          <w:rFonts w:ascii="Times New Roman" w:eastAsia="Arial" w:hAnsi="Times New Roman" w:cs="Times New Roman"/>
          <w:color w:val="000000"/>
          <w:spacing w:val="-4"/>
          <w:w w:val="97"/>
        </w:rPr>
        <w:t>d</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7"/>
        </w:rPr>
        <w:t>i</w:t>
      </w:r>
      <w:r w:rsidRPr="00A9088F">
        <w:rPr>
          <w:rFonts w:ascii="Times New Roman" w:eastAsia="Arial" w:hAnsi="Times New Roman" w:cs="Times New Roman"/>
          <w:color w:val="000000"/>
          <w:spacing w:val="7"/>
          <w:w w:val="97"/>
        </w:rPr>
        <w:t>n</w:t>
      </w:r>
      <w:r w:rsidRPr="00A9088F">
        <w:rPr>
          <w:rFonts w:ascii="Times New Roman" w:eastAsia="Arial" w:hAnsi="Times New Roman" w:cs="Times New Roman"/>
          <w:color w:val="000000"/>
          <w:spacing w:val="7"/>
        </w:rPr>
        <w:t>iti</w:t>
      </w:r>
      <w:r w:rsidRPr="00A9088F">
        <w:rPr>
          <w:rFonts w:ascii="Times New Roman" w:eastAsia="Arial" w:hAnsi="Times New Roman" w:cs="Times New Roman"/>
          <w:color w:val="000000"/>
          <w:spacing w:val="7"/>
          <w:w w:val="88"/>
        </w:rPr>
        <w:t>a</w:t>
      </w:r>
      <w:r w:rsidRPr="00A9088F">
        <w:rPr>
          <w:rFonts w:ascii="Times New Roman" w:eastAsia="Arial" w:hAnsi="Times New Roman" w:cs="Times New Roman"/>
          <w:color w:val="000000"/>
          <w:spacing w:val="7"/>
        </w:rPr>
        <w:t>te</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2"/>
        </w:rPr>
        <w:t>l</w:t>
      </w:r>
      <w:r w:rsidRPr="00A9088F">
        <w:rPr>
          <w:rFonts w:ascii="Times New Roman" w:eastAsia="Arial" w:hAnsi="Times New Roman" w:cs="Times New Roman"/>
          <w:color w:val="000000"/>
          <w:spacing w:val="9"/>
          <w:w w:val="88"/>
        </w:rPr>
        <w:t>o</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7"/>
        </w:rPr>
        <w:t>p</w:t>
      </w:r>
      <w:r w:rsidRPr="00A9088F">
        <w:rPr>
          <w:rFonts w:ascii="Times New Roman" w:eastAsia="Arial" w:hAnsi="Times New Roman" w:cs="Times New Roman"/>
          <w:color w:val="000000"/>
          <w:spacing w:val="2"/>
          <w:w w:val="98"/>
        </w:rPr>
        <w:t>.</w:t>
      </w:r>
    </w:p>
    <w:p w:rsidR="00BC0A7F" w:rsidRPr="00A9088F" w:rsidRDefault="00BC0A7F" w:rsidP="00BC0A7F">
      <w:pPr>
        <w:spacing w:after="10" w:line="200" w:lineRule="exact"/>
        <w:rPr>
          <w:rFonts w:ascii="Times New Roman" w:eastAsia="Arial" w:hAnsi="Times New Roman" w:cs="Times New Roman"/>
          <w:spacing w:val="2"/>
          <w:w w:val="98"/>
        </w:rPr>
      </w:pPr>
    </w:p>
    <w:p w:rsidR="00BC0A7F" w:rsidRPr="00A9088F" w:rsidRDefault="00BC0A7F" w:rsidP="00BC0A7F">
      <w:pPr>
        <w:spacing w:line="251" w:lineRule="auto"/>
        <w:ind w:left="1616" w:right="1340" w:hanging="416"/>
        <w:rPr>
          <w:rFonts w:ascii="Times New Roman" w:eastAsia="Arial" w:hAnsi="Times New Roman" w:cs="Times New Roman"/>
          <w:color w:val="000000"/>
          <w:spacing w:val="-14"/>
          <w:w w:val="98"/>
        </w:rPr>
      </w:pPr>
      <w:r w:rsidRPr="00A9088F">
        <w:rPr>
          <w:rFonts w:ascii="Times New Roman" w:eastAsia="Arial" w:hAnsi="Times New Roman" w:cs="Times New Roman"/>
          <w:color w:val="000000"/>
          <w:w w:val="114"/>
        </w:rPr>
        <w:t>(</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114"/>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11"/>
          <w:w w:val="99"/>
        </w:rPr>
        <w:t>R</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1"/>
        </w:rPr>
        <w:t>ei</w:t>
      </w:r>
      <w:r w:rsidRPr="00A9088F">
        <w:rPr>
          <w:rFonts w:ascii="Times New Roman" w:eastAsia="Arial" w:hAnsi="Times New Roman" w:cs="Times New Roman"/>
          <w:color w:val="000000"/>
          <w:spacing w:val="-17"/>
          <w:w w:val="103"/>
        </w:rPr>
        <w:t>v</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8"/>
        </w:rPr>
        <w:t>m</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si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w w:val="103"/>
        </w:rPr>
        <w:t>v</w:t>
      </w:r>
      <w:r w:rsidRPr="00A9088F">
        <w:rPr>
          <w:rFonts w:ascii="Times New Roman" w:eastAsia="Arial" w:hAnsi="Times New Roman" w:cs="Times New Roman"/>
          <w:color w:val="000000"/>
          <w:spacing w:val="-5"/>
          <w:w w:val="114"/>
        </w:rPr>
        <w:t>()</w:t>
      </w:r>
      <w:r w:rsidRPr="00A9088F">
        <w:rPr>
          <w:rFonts w:ascii="Times New Roman" w:eastAsia="Arial" w:hAnsi="Times New Roman" w:cs="Times New Roman"/>
          <w:color w:val="000000"/>
          <w:spacing w:val="4"/>
        </w:rPr>
        <w:t xml:space="preserve"> </w:t>
      </w:r>
      <w:r w:rsidRPr="00A9088F">
        <w:rPr>
          <w:rFonts w:ascii="Times New Roman" w:eastAsia="Arial" w:hAnsi="Times New Roman" w:cs="Times New Roman"/>
          <w:color w:val="000000"/>
          <w:spacing w:val="5"/>
          <w:w w:val="107"/>
        </w:rPr>
        <w:t>f</w:t>
      </w:r>
      <w:r w:rsidRPr="00A9088F">
        <w:rPr>
          <w:rFonts w:ascii="Times New Roman" w:eastAsia="Arial" w:hAnsi="Times New Roman" w:cs="Times New Roman"/>
          <w:color w:val="000000"/>
          <w:spacing w:val="5"/>
          <w:w w:val="97"/>
        </w:rPr>
        <w:t>un</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rPr>
        <w:t>ti</w:t>
      </w:r>
      <w:r w:rsidRPr="00A9088F">
        <w:rPr>
          <w:rFonts w:ascii="Times New Roman" w:eastAsia="Arial" w:hAnsi="Times New Roman" w:cs="Times New Roman"/>
          <w:color w:val="000000"/>
          <w:spacing w:val="5"/>
          <w:w w:val="88"/>
        </w:rPr>
        <w:t>o</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6"/>
        </w:rPr>
        <w:t xml:space="preserve"> </w:t>
      </w:r>
      <w:r w:rsidRPr="00A9088F">
        <w:rPr>
          <w:rFonts w:ascii="Times New Roman" w:eastAsia="Arial" w:hAnsi="Times New Roman" w:cs="Times New Roman"/>
          <w:color w:val="000000"/>
          <w:spacing w:val="-1"/>
          <w:w w:val="97"/>
        </w:rPr>
        <w:t>d</w:t>
      </w:r>
      <w:r w:rsidRPr="00A9088F">
        <w:rPr>
          <w:rFonts w:ascii="Times New Roman" w:eastAsia="Arial" w:hAnsi="Times New Roman" w:cs="Times New Roman"/>
          <w:color w:val="000000"/>
          <w:spacing w:val="-1"/>
        </w:rPr>
        <w:t>is</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rPr>
        <w:t>l</w:t>
      </w:r>
      <w:r w:rsidRPr="00A9088F">
        <w:rPr>
          <w:rFonts w:ascii="Times New Roman" w:eastAsia="Arial" w:hAnsi="Times New Roman" w:cs="Times New Roman"/>
          <w:color w:val="000000"/>
          <w:spacing w:val="-7"/>
          <w:w w:val="88"/>
        </w:rPr>
        <w:t>a</w:t>
      </w:r>
      <w:r w:rsidRPr="00A9088F">
        <w:rPr>
          <w:rFonts w:ascii="Times New Roman" w:eastAsia="Arial" w:hAnsi="Times New Roman" w:cs="Times New Roman"/>
          <w:color w:val="000000"/>
          <w:spacing w:val="-1"/>
          <w:w w:val="103"/>
        </w:rPr>
        <w:t>y</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spacing w:val="11"/>
        </w:rPr>
        <w:t>it</w:t>
      </w:r>
      <w:r w:rsidRPr="00A9088F">
        <w:rPr>
          <w:rFonts w:ascii="Times New Roman" w:eastAsia="Arial" w:hAnsi="Times New Roman" w:cs="Times New Roman"/>
          <w:color w:val="000000"/>
          <w:spacing w:val="11"/>
          <w:w w:val="98"/>
        </w:rPr>
        <w:t>.</w:t>
      </w:r>
      <w:r>
        <w:rPr>
          <w:rFonts w:ascii="Times New Roman" w:eastAsia="Arial" w:hAnsi="Times New Roman" w:cs="Times New Roman"/>
          <w:color w:val="000000"/>
          <w:spacing w:val="11"/>
          <w:w w:val="98"/>
        </w:rPr>
        <w:t xml:space="preserve"> </w:t>
      </w:r>
      <w:r w:rsidRPr="00A9088F">
        <w:rPr>
          <w:rFonts w:ascii="Times New Roman" w:eastAsia="Arial" w:hAnsi="Times New Roman" w:cs="Times New Roman"/>
          <w:color w:val="000000"/>
          <w:spacing w:val="11"/>
        </w:rPr>
        <w:t>I</w:t>
      </w:r>
      <w:r w:rsidRPr="00A9088F">
        <w:rPr>
          <w:rFonts w:ascii="Times New Roman" w:eastAsia="Arial" w:hAnsi="Times New Roman" w:cs="Times New Roman"/>
          <w:color w:val="000000"/>
          <w:spacing w:val="11"/>
          <w:w w:val="107"/>
        </w:rPr>
        <w:t>f</w:t>
      </w:r>
      <w:r w:rsidRPr="00A9088F">
        <w:rPr>
          <w:rFonts w:ascii="Times New Roman" w:eastAsia="Arial" w:hAnsi="Times New Roman" w:cs="Times New Roman"/>
          <w:color w:val="000000"/>
          <w:spacing w:val="5"/>
        </w:rPr>
        <w:t xml:space="preserve"> </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0"/>
        </w:rPr>
        <w:t>ei</w:t>
      </w:r>
      <w:r w:rsidRPr="00A9088F">
        <w:rPr>
          <w:rFonts w:ascii="Times New Roman" w:eastAsia="Arial" w:hAnsi="Times New Roman" w:cs="Times New Roman"/>
          <w:color w:val="000000"/>
          <w:spacing w:val="-15"/>
          <w:w w:val="103"/>
        </w:rPr>
        <w:t>v</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97"/>
        </w:rPr>
        <w:t>d</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7"/>
          <w:w w:val="97"/>
        </w:rPr>
        <w:t>p</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7"/>
        </w:rPr>
        <w:t>i</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7"/>
        </w:rPr>
        <w:t>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97"/>
        </w:rPr>
        <w:t>pp</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rPr>
        <w:t>i</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rPr>
        <w:t>te</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4"/>
          <w:w w:val="98"/>
        </w:rPr>
        <w:t>m</w:t>
      </w:r>
      <w:r w:rsidRPr="00A9088F">
        <w:rPr>
          <w:rFonts w:ascii="Times New Roman" w:eastAsia="Arial" w:hAnsi="Times New Roman" w:cs="Times New Roman"/>
          <w:color w:val="000000"/>
          <w:spacing w:val="-14"/>
        </w:rPr>
        <w:t>ess</w:t>
      </w:r>
      <w:r w:rsidRPr="00A9088F">
        <w:rPr>
          <w:rFonts w:ascii="Times New Roman" w:eastAsia="Arial" w:hAnsi="Times New Roman" w:cs="Times New Roman"/>
          <w:color w:val="000000"/>
          <w:spacing w:val="-14"/>
          <w:w w:val="88"/>
        </w:rPr>
        <w:t>ag</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98"/>
        </w:rPr>
        <w:t>.</w:t>
      </w:r>
    </w:p>
    <w:p w:rsidR="00BC0A7F" w:rsidRPr="00A9088F" w:rsidRDefault="00BC0A7F" w:rsidP="00BC0A7F">
      <w:pPr>
        <w:spacing w:after="7" w:line="140" w:lineRule="exact"/>
        <w:rPr>
          <w:rFonts w:ascii="Times New Roman" w:eastAsia="Arial" w:hAnsi="Times New Roman" w:cs="Times New Roman"/>
          <w:spacing w:val="-14"/>
          <w:w w:val="98"/>
        </w:rPr>
      </w:pPr>
    </w:p>
    <w:p w:rsidR="00BC0A7F" w:rsidRPr="00A9088F" w:rsidRDefault="00BC0A7F" w:rsidP="00BC0A7F">
      <w:pPr>
        <w:ind w:left="1616" w:right="-20"/>
        <w:rPr>
          <w:rFonts w:ascii="Times New Roman" w:eastAsia="Arial" w:hAnsi="Times New Roman" w:cs="Times New Roman"/>
          <w:color w:val="000000"/>
        </w:rPr>
      </w:pPr>
      <w:r w:rsidRPr="00A9088F">
        <w:rPr>
          <w:rFonts w:ascii="Times New Roman" w:eastAsia="Arial" w:hAnsi="Times New Roman" w:cs="Times New Roman"/>
          <w:color w:val="000000"/>
          <w:spacing w:val="14"/>
          <w:w w:val="92"/>
        </w:rPr>
        <w:t>da</w:t>
      </w:r>
      <w:r w:rsidRPr="00A9088F">
        <w:rPr>
          <w:rFonts w:ascii="Times New Roman" w:eastAsia="Arial" w:hAnsi="Times New Roman" w:cs="Times New Roman"/>
          <w:color w:val="000000"/>
          <w:spacing w:val="14"/>
        </w:rPr>
        <w:t>t</w:t>
      </w:r>
      <w:r w:rsidRPr="00A9088F">
        <w:rPr>
          <w:rFonts w:ascii="Times New Roman" w:eastAsia="Arial" w:hAnsi="Times New Roman" w:cs="Times New Roman"/>
          <w:color w:val="000000"/>
          <w:spacing w:val="14"/>
          <w:w w:val="92"/>
        </w:rPr>
        <w:t>a</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w w:val="102"/>
        </w:rPr>
        <w:t>c</w:t>
      </w:r>
      <w:r w:rsidRPr="00A9088F">
        <w:rPr>
          <w:rFonts w:ascii="Times New Roman" w:eastAsia="Arial" w:hAnsi="Times New Roman" w:cs="Times New Roman"/>
          <w:color w:val="000000"/>
          <w:w w:val="92"/>
        </w:rPr>
        <w:t>onn</w:t>
      </w:r>
      <w:r w:rsidRPr="00A9088F">
        <w:rPr>
          <w:rFonts w:ascii="Times New Roman" w:eastAsia="Arial" w:hAnsi="Times New Roman" w:cs="Times New Roman"/>
          <w:color w:val="000000"/>
        </w:rPr>
        <w:t>.r</w:t>
      </w:r>
      <w:r w:rsidRPr="00A9088F">
        <w:rPr>
          <w:rFonts w:ascii="Times New Roman" w:eastAsia="Arial" w:hAnsi="Times New Roman" w:cs="Times New Roman"/>
          <w:color w:val="000000"/>
          <w:w w:val="92"/>
        </w:rPr>
        <w:t>e</w:t>
      </w:r>
      <w:r w:rsidRPr="00A9088F">
        <w:rPr>
          <w:rFonts w:ascii="Times New Roman" w:eastAsia="Arial" w:hAnsi="Times New Roman" w:cs="Times New Roman"/>
          <w:color w:val="000000"/>
          <w:w w:val="102"/>
        </w:rPr>
        <w:t>cv</w:t>
      </w:r>
      <w:r w:rsidRPr="00A9088F">
        <w:rPr>
          <w:rFonts w:ascii="Times New Roman" w:eastAsia="Arial" w:hAnsi="Times New Roman" w:cs="Times New Roman"/>
          <w:color w:val="000000"/>
        </w:rPr>
        <w:t>(BU</w:t>
      </w:r>
      <w:r w:rsidRPr="00A9088F">
        <w:rPr>
          <w:rFonts w:ascii="Times New Roman" w:eastAsia="Arial" w:hAnsi="Times New Roman" w:cs="Times New Roman"/>
          <w:color w:val="000000"/>
          <w:w w:val="84"/>
        </w:rPr>
        <w:t>FF</w:t>
      </w:r>
      <w:r w:rsidRPr="00A9088F">
        <w:rPr>
          <w:rFonts w:ascii="Times New Roman" w:eastAsia="Arial" w:hAnsi="Times New Roman" w:cs="Times New Roman"/>
          <w:color w:val="000000"/>
        </w:rPr>
        <w:t>ER</w:t>
      </w:r>
      <w:r w:rsidRPr="00A9088F">
        <w:rPr>
          <w:rFonts w:ascii="Times New Roman" w:eastAsia="Arial" w:hAnsi="Times New Roman" w:cs="Times New Roman"/>
          <w:color w:val="000000"/>
          <w:w w:val="92"/>
        </w:rPr>
        <w:t>_</w:t>
      </w:r>
      <w:r w:rsidRPr="00A9088F">
        <w:rPr>
          <w:rFonts w:ascii="Times New Roman" w:eastAsia="Arial" w:hAnsi="Times New Roman" w:cs="Times New Roman"/>
          <w:color w:val="000000"/>
        </w:rPr>
        <w:t>SI</w:t>
      </w:r>
      <w:r w:rsidRPr="00A9088F">
        <w:rPr>
          <w:rFonts w:ascii="Times New Roman" w:eastAsia="Arial" w:hAnsi="Times New Roman" w:cs="Times New Roman"/>
          <w:color w:val="000000"/>
          <w:w w:val="84"/>
        </w:rPr>
        <w:t>Z</w:t>
      </w:r>
      <w:r w:rsidRPr="00A9088F">
        <w:rPr>
          <w:rFonts w:ascii="Times New Roman" w:eastAsia="Arial" w:hAnsi="Times New Roman" w:cs="Times New Roman"/>
          <w:color w:val="000000"/>
        </w:rPr>
        <w:t>E)</w:t>
      </w:r>
    </w:p>
    <w:p w:rsidR="00BC0A7F" w:rsidRPr="00A9088F" w:rsidRDefault="00BC0A7F" w:rsidP="00BC0A7F">
      <w:pPr>
        <w:spacing w:after="103" w:line="240" w:lineRule="exact"/>
        <w:rPr>
          <w:rFonts w:ascii="Times New Roman" w:eastAsia="Arial" w:hAnsi="Times New Roman" w:cs="Times New Roman"/>
        </w:rPr>
      </w:pPr>
    </w:p>
    <w:p w:rsidR="00BC0A7F" w:rsidRPr="00A9088F" w:rsidRDefault="00BC0A7F" w:rsidP="00BC0A7F">
      <w:pPr>
        <w:spacing w:after="3" w:line="200" w:lineRule="exact"/>
        <w:rPr>
          <w:rFonts w:ascii="Times New Roman" w:eastAsia="Times New Roman" w:hAnsi="Times New Roman" w:cs="Times New Roman"/>
        </w:rPr>
      </w:pPr>
    </w:p>
    <w:p w:rsidR="00BC0A7F" w:rsidRPr="00A9088F" w:rsidRDefault="00BC0A7F" w:rsidP="00BC0A7F">
      <w:pPr>
        <w:spacing w:line="251" w:lineRule="auto"/>
        <w:ind w:left="1616" w:right="1339" w:hanging="429"/>
        <w:rPr>
          <w:rFonts w:ascii="Times New Roman" w:eastAsia="Arial" w:hAnsi="Times New Roman" w:cs="Times New Roman"/>
          <w:color w:val="000000"/>
          <w:spacing w:val="4"/>
          <w:w w:val="98"/>
        </w:rPr>
      </w:pPr>
      <w:r w:rsidRPr="00A9088F">
        <w:rPr>
          <w:rFonts w:ascii="Times New Roman" w:eastAsia="Arial" w:hAnsi="Times New Roman" w:cs="Times New Roman"/>
          <w:color w:val="000000"/>
          <w:w w:val="114"/>
        </w:rPr>
        <w:t>(</w:t>
      </w:r>
      <w:r w:rsidRPr="00A9088F">
        <w:rPr>
          <w:rFonts w:ascii="Times New Roman" w:eastAsia="Arial" w:hAnsi="Times New Roman" w:cs="Times New Roman"/>
          <w:color w:val="000000"/>
          <w:w w:val="97"/>
        </w:rPr>
        <w:t>b</w:t>
      </w:r>
      <w:r w:rsidRPr="00A9088F">
        <w:rPr>
          <w:rFonts w:ascii="Times New Roman" w:eastAsia="Arial" w:hAnsi="Times New Roman" w:cs="Times New Roman"/>
          <w:color w:val="000000"/>
          <w:w w:val="114"/>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8"/>
        </w:rPr>
        <w:t>I</w:t>
      </w:r>
      <w:r w:rsidRPr="00A9088F">
        <w:rPr>
          <w:rFonts w:ascii="Times New Roman" w:eastAsia="Arial" w:hAnsi="Times New Roman" w:cs="Times New Roman"/>
          <w:color w:val="000000"/>
          <w:spacing w:val="8"/>
          <w:w w:val="97"/>
        </w:rPr>
        <w:t>npu</w:t>
      </w:r>
      <w:r w:rsidRPr="00A9088F">
        <w:rPr>
          <w:rFonts w:ascii="Times New Roman" w:eastAsia="Arial" w:hAnsi="Times New Roman" w:cs="Times New Roman"/>
          <w:color w:val="000000"/>
          <w:spacing w:val="8"/>
        </w:rPr>
        <w:t>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8"/>
          <w:w w:val="97"/>
        </w:rPr>
        <w:t>b</w:t>
      </w:r>
      <w:r w:rsidRPr="00A9088F">
        <w:rPr>
          <w:rFonts w:ascii="Times New Roman" w:eastAsia="Arial" w:hAnsi="Times New Roman" w:cs="Times New Roman"/>
          <w:color w:val="000000"/>
          <w:spacing w:val="-15"/>
        </w:rPr>
        <w:t>e</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8"/>
        </w:rPr>
        <w:t>se</w:t>
      </w:r>
      <w:r w:rsidRPr="00A9088F">
        <w:rPr>
          <w:rFonts w:ascii="Times New Roman" w:eastAsia="Arial" w:hAnsi="Times New Roman" w:cs="Times New Roman"/>
          <w:color w:val="000000"/>
          <w:spacing w:val="-14"/>
          <w:w w:val="97"/>
        </w:rPr>
        <w:t>n</w:t>
      </w:r>
      <w:r w:rsidRPr="00A9088F">
        <w:rPr>
          <w:rFonts w:ascii="Times New Roman" w:eastAsia="Arial" w:hAnsi="Times New Roman" w:cs="Times New Roman"/>
          <w:color w:val="000000"/>
          <w:spacing w:val="-8"/>
        </w:rPr>
        <w:t>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3"/>
        </w:rPr>
        <w:t>t</w:t>
      </w:r>
      <w:r w:rsidRPr="00A9088F">
        <w:rPr>
          <w:rFonts w:ascii="Times New Roman" w:eastAsia="Arial" w:hAnsi="Times New Roman" w:cs="Times New Roman"/>
          <w:color w:val="000000"/>
          <w:spacing w:val="13"/>
          <w:w w:val="88"/>
        </w:rPr>
        <w:t>o</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97"/>
        </w:rPr>
        <w:t>nd</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8"/>
        </w:rPr>
        <w:t>it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si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0"/>
        </w:rPr>
        <w:t>se</w:t>
      </w:r>
      <w:r w:rsidRPr="00A9088F">
        <w:rPr>
          <w:rFonts w:ascii="Times New Roman" w:eastAsia="Arial" w:hAnsi="Times New Roman" w:cs="Times New Roman"/>
          <w:color w:val="000000"/>
          <w:spacing w:val="-10"/>
          <w:w w:val="97"/>
        </w:rPr>
        <w:t>nd</w:t>
      </w:r>
      <w:r w:rsidRPr="00A9088F">
        <w:rPr>
          <w:rFonts w:ascii="Times New Roman" w:eastAsia="Arial" w:hAnsi="Times New Roman" w:cs="Times New Roman"/>
          <w:color w:val="000000"/>
          <w:spacing w:val="-10"/>
          <w:w w:val="114"/>
        </w:rPr>
        <w: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4"/>
          <w:w w:val="107"/>
        </w:rPr>
        <w:t>f</w:t>
      </w:r>
      <w:r w:rsidRPr="00A9088F">
        <w:rPr>
          <w:rFonts w:ascii="Times New Roman" w:eastAsia="Arial" w:hAnsi="Times New Roman" w:cs="Times New Roman"/>
          <w:color w:val="000000"/>
          <w:spacing w:val="4"/>
          <w:w w:val="97"/>
        </w:rPr>
        <w:t>un</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4"/>
        </w:rPr>
        <w:t>ti</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98"/>
        </w:rPr>
        <w:t>.</w:t>
      </w:r>
    </w:p>
    <w:p w:rsidR="00BC0A7F" w:rsidRPr="00A9088F" w:rsidRDefault="00BC0A7F" w:rsidP="00BC0A7F">
      <w:pPr>
        <w:spacing w:after="5" w:line="140" w:lineRule="exact"/>
        <w:rPr>
          <w:rFonts w:ascii="Times New Roman" w:eastAsia="Arial" w:hAnsi="Times New Roman" w:cs="Times New Roman"/>
          <w:spacing w:val="4"/>
          <w:w w:val="98"/>
        </w:rPr>
      </w:pPr>
    </w:p>
    <w:p w:rsidR="00BC0A7F" w:rsidRPr="00A9088F" w:rsidRDefault="00BC0A7F" w:rsidP="00BC0A7F">
      <w:pPr>
        <w:ind w:left="1616" w:right="-20"/>
        <w:rPr>
          <w:rFonts w:ascii="Times New Roman" w:eastAsia="Arial" w:hAnsi="Times New Roman" w:cs="Times New Roman"/>
          <w:color w:val="000000"/>
          <w:spacing w:val="12"/>
        </w:rPr>
      </w:pPr>
      <w:r w:rsidRPr="00A9088F">
        <w:rPr>
          <w:rFonts w:ascii="Times New Roman" w:eastAsia="Arial" w:hAnsi="Times New Roman" w:cs="Times New Roman"/>
          <w:color w:val="000000"/>
          <w:spacing w:val="12"/>
          <w:w w:val="102"/>
        </w:rPr>
        <w:t>c</w:t>
      </w:r>
      <w:r w:rsidRPr="00A9088F">
        <w:rPr>
          <w:rFonts w:ascii="Times New Roman" w:eastAsia="Arial" w:hAnsi="Times New Roman" w:cs="Times New Roman"/>
          <w:color w:val="000000"/>
          <w:spacing w:val="12"/>
          <w:w w:val="92"/>
        </w:rPr>
        <w:t>onn</w:t>
      </w:r>
      <w:r w:rsidRPr="00A9088F">
        <w:rPr>
          <w:rFonts w:ascii="Times New Roman" w:eastAsia="Arial" w:hAnsi="Times New Roman" w:cs="Times New Roman"/>
          <w:color w:val="000000"/>
          <w:spacing w:val="12"/>
        </w:rPr>
        <w:t>.</w:t>
      </w:r>
      <w:r w:rsidRPr="00A9088F">
        <w:rPr>
          <w:rFonts w:ascii="Times New Roman" w:eastAsia="Arial" w:hAnsi="Times New Roman" w:cs="Times New Roman"/>
          <w:color w:val="000000"/>
          <w:spacing w:val="12"/>
          <w:w w:val="102"/>
        </w:rPr>
        <w:t>s</w:t>
      </w:r>
      <w:r w:rsidRPr="00A9088F">
        <w:rPr>
          <w:rFonts w:ascii="Times New Roman" w:eastAsia="Arial" w:hAnsi="Times New Roman" w:cs="Times New Roman"/>
          <w:color w:val="000000"/>
          <w:spacing w:val="12"/>
          <w:w w:val="92"/>
        </w:rPr>
        <w:t>end</w:t>
      </w:r>
      <w:r w:rsidRPr="00A9088F">
        <w:rPr>
          <w:rFonts w:ascii="Times New Roman" w:eastAsia="Arial" w:hAnsi="Times New Roman" w:cs="Times New Roman"/>
          <w:color w:val="000000"/>
          <w:spacing w:val="12"/>
        </w:rPr>
        <w:t>(</w:t>
      </w:r>
      <w:r w:rsidRPr="00A9088F">
        <w:rPr>
          <w:rFonts w:ascii="Times New Roman" w:eastAsia="Arial" w:hAnsi="Times New Roman" w:cs="Times New Roman"/>
          <w:color w:val="000000"/>
          <w:spacing w:val="12"/>
          <w:w w:val="92"/>
        </w:rPr>
        <w:t>da</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92"/>
        </w:rPr>
        <w:t>a1</w:t>
      </w:r>
      <w:r w:rsidRPr="00A9088F">
        <w:rPr>
          <w:rFonts w:ascii="Times New Roman" w:eastAsia="Arial" w:hAnsi="Times New Roman" w:cs="Times New Roman"/>
          <w:color w:val="000000"/>
          <w:spacing w:val="12"/>
        </w:rPr>
        <w:t>)</w:t>
      </w:r>
    </w:p>
    <w:p w:rsidR="00BC0A7F" w:rsidRPr="00A9088F" w:rsidRDefault="00BC0A7F" w:rsidP="00BC0A7F">
      <w:pPr>
        <w:spacing w:after="8" w:line="200" w:lineRule="exact"/>
        <w:rPr>
          <w:rFonts w:ascii="Times New Roman" w:eastAsia="Arial" w:hAnsi="Times New Roman" w:cs="Times New Roman"/>
          <w:spacing w:val="12"/>
        </w:rPr>
      </w:pPr>
    </w:p>
    <w:p w:rsidR="00BC0A7F" w:rsidRPr="00A9088F" w:rsidRDefault="00BC0A7F" w:rsidP="00BC0A7F">
      <w:pPr>
        <w:ind w:left="802" w:right="-20"/>
        <w:rPr>
          <w:rFonts w:ascii="Times New Roman" w:eastAsia="Arial" w:hAnsi="Times New Roman" w:cs="Times New Roman"/>
          <w:color w:val="000000"/>
          <w:spacing w:val="-11"/>
          <w:w w:val="98"/>
        </w:rPr>
      </w:pPr>
      <w:r w:rsidRPr="00A9088F">
        <w:rPr>
          <w:rFonts w:ascii="Times New Roman" w:eastAsia="Arial" w:hAnsi="Times New Roman" w:cs="Times New Roman"/>
          <w:color w:val="000000"/>
          <w:w w:val="88"/>
        </w:rPr>
        <w:t>9</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w w:val="109"/>
        </w:rPr>
        <w:t>L</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p</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11"/>
          <w:w w:val="97"/>
        </w:rPr>
        <w:t>nd</w:t>
      </w:r>
      <w:r w:rsidRPr="00A9088F">
        <w:rPr>
          <w:rFonts w:ascii="Times New Roman" w:eastAsia="Arial" w:hAnsi="Times New Roman" w:cs="Times New Roman"/>
          <w:color w:val="000000"/>
          <w:spacing w:val="-11"/>
        </w:rPr>
        <w:t>s</w:t>
      </w:r>
      <w:r w:rsidRPr="00A9088F">
        <w:rPr>
          <w:rFonts w:ascii="Times New Roman" w:eastAsia="Arial" w:hAnsi="Times New Roman" w:cs="Times New Roman"/>
          <w:color w:val="000000"/>
          <w:spacing w:val="-11"/>
          <w:w w:val="98"/>
        </w:rPr>
        <w:t>.</w:t>
      </w:r>
    </w:p>
    <w:p w:rsidR="00BC0A7F" w:rsidRPr="00A9088F" w:rsidRDefault="00BC0A7F" w:rsidP="00BC0A7F">
      <w:pPr>
        <w:spacing w:after="8" w:line="200" w:lineRule="exact"/>
        <w:rPr>
          <w:rFonts w:ascii="Times New Roman" w:eastAsia="Arial" w:hAnsi="Times New Roman" w:cs="Times New Roman"/>
          <w:spacing w:val="-11"/>
          <w:w w:val="98"/>
        </w:rPr>
      </w:pPr>
    </w:p>
    <w:p w:rsidR="00BC0A7F" w:rsidRPr="00A9088F" w:rsidRDefault="00BC0A7F" w:rsidP="00BC0A7F">
      <w:pPr>
        <w:ind w:left="685" w:right="-20"/>
        <w:rPr>
          <w:rFonts w:ascii="Times New Roman" w:eastAsia="Arial" w:hAnsi="Times New Roman" w:cs="Times New Roman"/>
          <w:color w:val="000000"/>
          <w:spacing w:val="1"/>
          <w:w w:val="98"/>
        </w:rPr>
      </w:pPr>
      <w:r w:rsidRPr="00A9088F">
        <w:rPr>
          <w:rFonts w:ascii="Times New Roman" w:eastAsia="Arial" w:hAnsi="Times New Roman" w:cs="Times New Roman"/>
          <w:color w:val="000000"/>
          <w:w w:val="88"/>
        </w:rPr>
        <w:t>10</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9"/>
          <w:w w:val="98"/>
        </w:rPr>
        <w:t>C</w:t>
      </w:r>
      <w:r w:rsidRPr="00A9088F">
        <w:rPr>
          <w:rFonts w:ascii="Times New Roman" w:eastAsia="Arial" w:hAnsi="Times New Roman" w:cs="Times New Roman"/>
          <w:color w:val="000000"/>
          <w:spacing w:val="-9"/>
        </w:rPr>
        <w:t>l</w:t>
      </w:r>
      <w:r w:rsidRPr="00A9088F">
        <w:rPr>
          <w:rFonts w:ascii="Times New Roman" w:eastAsia="Arial" w:hAnsi="Times New Roman" w:cs="Times New Roman"/>
          <w:color w:val="000000"/>
          <w:spacing w:val="-9"/>
          <w:w w:val="88"/>
        </w:rPr>
        <w:t>o</w:t>
      </w:r>
      <w:r w:rsidRPr="00A9088F">
        <w:rPr>
          <w:rFonts w:ascii="Times New Roman" w:eastAsia="Arial" w:hAnsi="Times New Roman" w:cs="Times New Roman"/>
          <w:color w:val="000000"/>
          <w:spacing w:val="-9"/>
        </w:rPr>
        <w:t>se</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w w:val="98"/>
        </w:rPr>
        <w:t>.</w:t>
      </w:r>
    </w:p>
    <w:p w:rsidR="00BC0A7F" w:rsidRPr="00A9088F" w:rsidRDefault="00BC0A7F" w:rsidP="00BC0A7F">
      <w:pPr>
        <w:spacing w:after="58" w:line="240" w:lineRule="exact"/>
        <w:rPr>
          <w:rFonts w:ascii="Times New Roman" w:eastAsia="Arial" w:hAnsi="Times New Roman" w:cs="Times New Roman"/>
          <w:spacing w:val="1"/>
          <w:w w:val="98"/>
        </w:rPr>
      </w:pPr>
    </w:p>
    <w:p w:rsidR="00BC0A7F" w:rsidRPr="00A9088F" w:rsidRDefault="00BC0A7F" w:rsidP="00BC0A7F">
      <w:pPr>
        <w:ind w:left="1101" w:right="-20"/>
        <w:rPr>
          <w:rFonts w:ascii="Times New Roman" w:eastAsia="Arial" w:hAnsi="Times New Roman" w:cs="Times New Roman"/>
          <w:color w:val="000000"/>
          <w:spacing w:val="18"/>
        </w:rPr>
      </w:pPr>
      <w:r w:rsidRPr="00A9088F">
        <w:rPr>
          <w:rFonts w:ascii="Times New Roman" w:eastAsia="Arial" w:hAnsi="Times New Roman" w:cs="Times New Roman"/>
          <w:color w:val="000000"/>
          <w:spacing w:val="18"/>
          <w:w w:val="102"/>
        </w:rPr>
        <w:t>c</w:t>
      </w:r>
      <w:r w:rsidRPr="00A9088F">
        <w:rPr>
          <w:rFonts w:ascii="Times New Roman" w:eastAsia="Arial" w:hAnsi="Times New Roman" w:cs="Times New Roman"/>
          <w:color w:val="000000"/>
          <w:spacing w:val="18"/>
          <w:w w:val="92"/>
        </w:rPr>
        <w:t>onn</w:t>
      </w:r>
      <w:r w:rsidRPr="00A9088F">
        <w:rPr>
          <w:rFonts w:ascii="Times New Roman" w:eastAsia="Arial" w:hAnsi="Times New Roman" w:cs="Times New Roman"/>
          <w:color w:val="000000"/>
          <w:spacing w:val="18"/>
        </w:rPr>
        <w:t>.</w:t>
      </w:r>
      <w:r w:rsidRPr="00A9088F">
        <w:rPr>
          <w:rFonts w:ascii="Times New Roman" w:eastAsia="Arial" w:hAnsi="Times New Roman" w:cs="Times New Roman"/>
          <w:color w:val="000000"/>
          <w:spacing w:val="18"/>
          <w:w w:val="102"/>
        </w:rPr>
        <w:t>c</w:t>
      </w:r>
      <w:r w:rsidRPr="00A9088F">
        <w:rPr>
          <w:rFonts w:ascii="Times New Roman" w:eastAsia="Arial" w:hAnsi="Times New Roman" w:cs="Times New Roman"/>
          <w:color w:val="000000"/>
          <w:spacing w:val="18"/>
        </w:rPr>
        <w:t>l</w:t>
      </w:r>
      <w:r w:rsidRPr="00A9088F">
        <w:rPr>
          <w:rFonts w:ascii="Times New Roman" w:eastAsia="Arial" w:hAnsi="Times New Roman" w:cs="Times New Roman"/>
          <w:color w:val="000000"/>
          <w:spacing w:val="18"/>
          <w:w w:val="92"/>
        </w:rPr>
        <w:t>o</w:t>
      </w:r>
      <w:r w:rsidRPr="00A9088F">
        <w:rPr>
          <w:rFonts w:ascii="Times New Roman" w:eastAsia="Arial" w:hAnsi="Times New Roman" w:cs="Times New Roman"/>
          <w:color w:val="000000"/>
          <w:spacing w:val="18"/>
          <w:w w:val="102"/>
        </w:rPr>
        <w:t>s</w:t>
      </w:r>
      <w:r w:rsidRPr="00A9088F">
        <w:rPr>
          <w:rFonts w:ascii="Times New Roman" w:eastAsia="Arial" w:hAnsi="Times New Roman" w:cs="Times New Roman"/>
          <w:color w:val="000000"/>
          <w:spacing w:val="18"/>
          <w:w w:val="92"/>
        </w:rPr>
        <w:t>e</w:t>
      </w:r>
      <w:r w:rsidRPr="00A9088F">
        <w:rPr>
          <w:rFonts w:ascii="Times New Roman" w:eastAsia="Arial" w:hAnsi="Times New Roman" w:cs="Times New Roman"/>
          <w:color w:val="000000"/>
          <w:spacing w:val="18"/>
        </w:rPr>
        <w:t>()</w:t>
      </w:r>
    </w:p>
    <w:p w:rsidR="00BC0A7F" w:rsidRPr="00A9088F" w:rsidRDefault="00BC0A7F" w:rsidP="00BC0A7F">
      <w:pPr>
        <w:spacing w:line="240" w:lineRule="exact"/>
        <w:rPr>
          <w:rFonts w:ascii="Times New Roman" w:eastAsia="Arial" w:hAnsi="Times New Roman" w:cs="Times New Roman"/>
          <w:spacing w:val="18"/>
        </w:rPr>
      </w:pPr>
    </w:p>
    <w:p w:rsidR="00BC0A7F" w:rsidRPr="00A9088F" w:rsidRDefault="00BC0A7F" w:rsidP="00BC0A7F">
      <w:pPr>
        <w:spacing w:after="18" w:line="120" w:lineRule="exact"/>
        <w:rPr>
          <w:rFonts w:ascii="Times New Roman" w:eastAsia="Arial" w:hAnsi="Times New Roman" w:cs="Times New Roman"/>
          <w:spacing w:val="18"/>
        </w:rPr>
      </w:pPr>
    </w:p>
    <w:p w:rsidR="00BC0A7F" w:rsidRPr="002427A0" w:rsidRDefault="00BC0A7F" w:rsidP="00BC0A7F">
      <w:pPr>
        <w:ind w:left="516" w:right="-20"/>
        <w:rPr>
          <w:rFonts w:ascii="Times New Roman" w:eastAsia="Arial" w:hAnsi="Times New Roman" w:cs="Times New Roman"/>
          <w:b/>
          <w:color w:val="000000"/>
          <w:spacing w:val="7"/>
          <w:w w:val="95"/>
        </w:rPr>
      </w:pPr>
      <w:r w:rsidRPr="002427A0">
        <w:rPr>
          <w:rFonts w:ascii="Times New Roman" w:eastAsia="Arial" w:hAnsi="Times New Roman" w:cs="Times New Roman"/>
          <w:b/>
          <w:color w:val="000000"/>
          <w:spacing w:val="17"/>
          <w:w w:val="115"/>
        </w:rPr>
        <w:t>C</w:t>
      </w:r>
      <w:r w:rsidRPr="002427A0">
        <w:rPr>
          <w:rFonts w:ascii="Times New Roman" w:eastAsia="Arial" w:hAnsi="Times New Roman" w:cs="Times New Roman"/>
          <w:b/>
          <w:color w:val="000000"/>
          <w:spacing w:val="17"/>
        </w:rPr>
        <w:t>li</w:t>
      </w:r>
      <w:r w:rsidRPr="002427A0">
        <w:rPr>
          <w:rFonts w:ascii="Times New Roman" w:eastAsia="Arial" w:hAnsi="Times New Roman" w:cs="Times New Roman"/>
          <w:b/>
          <w:color w:val="000000"/>
          <w:spacing w:val="17"/>
          <w:w w:val="95"/>
        </w:rPr>
        <w:t>e</w:t>
      </w:r>
      <w:r w:rsidRPr="002427A0">
        <w:rPr>
          <w:rFonts w:ascii="Times New Roman" w:eastAsia="Arial" w:hAnsi="Times New Roman" w:cs="Times New Roman"/>
          <w:b/>
          <w:color w:val="000000"/>
          <w:spacing w:val="9"/>
          <w:w w:val="115"/>
        </w:rPr>
        <w:t>n</w:t>
      </w:r>
      <w:r w:rsidRPr="002427A0">
        <w:rPr>
          <w:rFonts w:ascii="Times New Roman" w:eastAsia="Arial" w:hAnsi="Times New Roman" w:cs="Times New Roman"/>
          <w:b/>
          <w:color w:val="000000"/>
          <w:spacing w:val="17"/>
        </w:rPr>
        <w:t>t</w:t>
      </w:r>
      <w:r w:rsidRPr="002427A0">
        <w:rPr>
          <w:rFonts w:ascii="Times New Roman" w:eastAsia="Arial" w:hAnsi="Times New Roman" w:cs="Times New Roman"/>
          <w:b/>
          <w:color w:val="000000"/>
          <w:spacing w:val="30"/>
        </w:rPr>
        <w:t xml:space="preserve"> </w:t>
      </w:r>
      <w:r w:rsidRPr="002427A0">
        <w:rPr>
          <w:rFonts w:ascii="Times New Roman" w:eastAsia="Arial" w:hAnsi="Times New Roman" w:cs="Times New Roman"/>
          <w:b/>
          <w:color w:val="000000"/>
          <w:spacing w:val="7"/>
          <w:w w:val="96"/>
        </w:rPr>
        <w:t>S</w:t>
      </w:r>
      <w:r w:rsidRPr="002427A0">
        <w:rPr>
          <w:rFonts w:ascii="Times New Roman" w:eastAsia="Arial" w:hAnsi="Times New Roman" w:cs="Times New Roman"/>
          <w:b/>
          <w:color w:val="000000"/>
          <w:spacing w:val="7"/>
        </w:rPr>
        <w:t>i</w:t>
      </w:r>
      <w:r w:rsidRPr="002427A0">
        <w:rPr>
          <w:rFonts w:ascii="Times New Roman" w:eastAsia="Arial" w:hAnsi="Times New Roman" w:cs="Times New Roman"/>
          <w:b/>
          <w:color w:val="000000"/>
          <w:spacing w:val="7"/>
          <w:w w:val="115"/>
        </w:rPr>
        <w:t>d</w:t>
      </w:r>
      <w:r w:rsidRPr="002427A0">
        <w:rPr>
          <w:rFonts w:ascii="Times New Roman" w:eastAsia="Arial" w:hAnsi="Times New Roman" w:cs="Times New Roman"/>
          <w:b/>
          <w:color w:val="000000"/>
          <w:spacing w:val="7"/>
          <w:w w:val="95"/>
        </w:rPr>
        <w:t>e</w:t>
      </w:r>
    </w:p>
    <w:p w:rsidR="00BC0A7F" w:rsidRPr="00A9088F" w:rsidRDefault="00BC0A7F" w:rsidP="00BC0A7F">
      <w:pPr>
        <w:spacing w:after="17" w:line="140" w:lineRule="exact"/>
        <w:rPr>
          <w:rFonts w:ascii="Times New Roman" w:eastAsia="Arial" w:hAnsi="Times New Roman" w:cs="Times New Roman"/>
          <w:spacing w:val="7"/>
          <w:w w:val="95"/>
        </w:rPr>
      </w:pPr>
    </w:p>
    <w:p w:rsidR="00BC0A7F" w:rsidRPr="00A9088F" w:rsidRDefault="00BC0A7F" w:rsidP="00BC0A7F">
      <w:pPr>
        <w:ind w:left="802" w:right="-20"/>
        <w:rPr>
          <w:rFonts w:ascii="Times New Roman" w:eastAsia="Arial" w:hAnsi="Times New Roman" w:cs="Times New Roman"/>
          <w:color w:val="000000"/>
          <w:w w:val="98"/>
        </w:rPr>
      </w:pPr>
      <w:r w:rsidRPr="00A9088F">
        <w:rPr>
          <w:rFonts w:ascii="Times New Roman" w:eastAsia="Arial" w:hAnsi="Times New Roman" w:cs="Times New Roman"/>
          <w:color w:val="000000"/>
          <w:w w:val="88"/>
        </w:rPr>
        <w:t>1</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7"/>
        </w:rPr>
        <w:t>I</w:t>
      </w:r>
      <w:r w:rsidRPr="00A9088F">
        <w:rPr>
          <w:rFonts w:ascii="Times New Roman" w:eastAsia="Arial" w:hAnsi="Times New Roman" w:cs="Times New Roman"/>
          <w:color w:val="000000"/>
          <w:spacing w:val="7"/>
          <w:w w:val="98"/>
        </w:rPr>
        <w:t>m</w:t>
      </w:r>
      <w:r w:rsidRPr="00A9088F">
        <w:rPr>
          <w:rFonts w:ascii="Times New Roman" w:eastAsia="Arial" w:hAnsi="Times New Roman" w:cs="Times New Roman"/>
          <w:color w:val="000000"/>
          <w:spacing w:val="13"/>
          <w:w w:val="97"/>
        </w:rPr>
        <w:t>p</w:t>
      </w:r>
      <w:r w:rsidRPr="00A9088F">
        <w:rPr>
          <w:rFonts w:ascii="Times New Roman" w:eastAsia="Arial" w:hAnsi="Times New Roman" w:cs="Times New Roman"/>
          <w:color w:val="000000"/>
          <w:spacing w:val="7"/>
          <w:w w:val="88"/>
        </w:rPr>
        <w:t>o</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7"/>
        </w:rPr>
        <w:t>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3"/>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3"/>
        </w:rPr>
        <w:t>li</w:t>
      </w:r>
      <w:r w:rsidRPr="00A9088F">
        <w:rPr>
          <w:rFonts w:ascii="Times New Roman" w:eastAsia="Arial" w:hAnsi="Times New Roman" w:cs="Times New Roman"/>
          <w:color w:val="000000"/>
          <w:spacing w:val="3"/>
          <w:w w:val="97"/>
        </w:rPr>
        <w:t>b</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w w:val="88"/>
        </w:rPr>
        <w:t>a</w:t>
      </w:r>
      <w:r w:rsidRPr="00A9088F">
        <w:rPr>
          <w:rFonts w:ascii="Times New Roman" w:eastAsia="Arial" w:hAnsi="Times New Roman" w:cs="Times New Roman"/>
          <w:color w:val="000000"/>
          <w:spacing w:val="3"/>
          <w:w w:val="114"/>
        </w:rPr>
        <w:t>r</w:t>
      </w:r>
      <w:r w:rsidRPr="00A9088F">
        <w:rPr>
          <w:rFonts w:ascii="Times New Roman" w:eastAsia="Arial" w:hAnsi="Times New Roman" w:cs="Times New Roman"/>
          <w:color w:val="000000"/>
          <w:spacing w:val="3"/>
          <w:w w:val="103"/>
        </w:rPr>
        <w:t>y</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9"/>
        </w:rPr>
        <w:t>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9"/>
        </w:rPr>
        <w:t>t</w:t>
      </w:r>
      <w:r w:rsidRPr="00A9088F">
        <w:rPr>
          <w:rFonts w:ascii="Times New Roman" w:eastAsia="Arial" w:hAnsi="Times New Roman" w:cs="Times New Roman"/>
          <w:color w:val="000000"/>
          <w:spacing w:val="9"/>
          <w:w w:val="88"/>
        </w:rPr>
        <w:t>o</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w w:val="97"/>
        </w:rPr>
        <w:t>p</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88"/>
        </w:rPr>
        <w:t>og</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8"/>
        </w:rPr>
        <w:t>m.</w:t>
      </w:r>
    </w:p>
    <w:p w:rsidR="00BC0A7F" w:rsidRPr="00A9088F" w:rsidRDefault="00BC0A7F" w:rsidP="00BC0A7F">
      <w:pPr>
        <w:spacing w:after="58" w:line="240" w:lineRule="exact"/>
        <w:rPr>
          <w:rFonts w:ascii="Times New Roman" w:eastAsia="Arial" w:hAnsi="Times New Roman" w:cs="Times New Roman"/>
          <w:w w:val="98"/>
        </w:rPr>
      </w:pPr>
    </w:p>
    <w:p w:rsidR="00BC0A7F" w:rsidRPr="00A9088F" w:rsidRDefault="00BC0A7F" w:rsidP="00BC0A7F">
      <w:pPr>
        <w:ind w:left="1101" w:right="-20"/>
        <w:rPr>
          <w:rFonts w:ascii="Times New Roman" w:eastAsia="Arial" w:hAnsi="Times New Roman" w:cs="Times New Roman"/>
          <w:color w:val="000000"/>
          <w:spacing w:val="9"/>
        </w:rPr>
      </w:pPr>
      <w:r w:rsidRPr="00A9088F">
        <w:rPr>
          <w:rFonts w:ascii="Times New Roman" w:eastAsia="Arial" w:hAnsi="Times New Roman" w:cs="Times New Roman"/>
          <w:color w:val="000000"/>
          <w:spacing w:val="15"/>
        </w:rPr>
        <w:t>im</w:t>
      </w:r>
      <w:r w:rsidRPr="00A9088F">
        <w:rPr>
          <w:rFonts w:ascii="Times New Roman" w:eastAsia="Arial" w:hAnsi="Times New Roman" w:cs="Times New Roman"/>
          <w:color w:val="000000"/>
          <w:spacing w:val="15"/>
          <w:w w:val="92"/>
        </w:rPr>
        <w:t>po</w:t>
      </w:r>
      <w:r w:rsidRPr="00A9088F">
        <w:rPr>
          <w:rFonts w:ascii="Times New Roman" w:eastAsia="Arial" w:hAnsi="Times New Roman" w:cs="Times New Roman"/>
          <w:color w:val="000000"/>
          <w:spacing w:val="15"/>
        </w:rPr>
        <w:t>rt</w:t>
      </w:r>
      <w:r w:rsidRPr="00A9088F">
        <w:rPr>
          <w:rFonts w:ascii="Times New Roman" w:eastAsia="Arial" w:hAnsi="Times New Roman" w:cs="Times New Roman"/>
          <w:color w:val="000000"/>
          <w:spacing w:val="57"/>
        </w:rPr>
        <w:t xml:space="preserve"> </w:t>
      </w:r>
      <w:r w:rsidRPr="00A9088F">
        <w:rPr>
          <w:rFonts w:ascii="Times New Roman" w:eastAsia="Arial" w:hAnsi="Times New Roman" w:cs="Times New Roman"/>
          <w:color w:val="000000"/>
          <w:spacing w:val="9"/>
          <w:w w:val="102"/>
        </w:rPr>
        <w:t>s</w:t>
      </w:r>
      <w:r w:rsidRPr="00A9088F">
        <w:rPr>
          <w:rFonts w:ascii="Times New Roman" w:eastAsia="Arial" w:hAnsi="Times New Roman" w:cs="Times New Roman"/>
          <w:color w:val="000000"/>
          <w:spacing w:val="9"/>
          <w:w w:val="92"/>
        </w:rPr>
        <w:t>o</w:t>
      </w:r>
      <w:r w:rsidRPr="00A9088F">
        <w:rPr>
          <w:rFonts w:ascii="Times New Roman" w:eastAsia="Arial" w:hAnsi="Times New Roman" w:cs="Times New Roman"/>
          <w:color w:val="000000"/>
          <w:spacing w:val="9"/>
          <w:w w:val="102"/>
        </w:rPr>
        <w:t>ck</w:t>
      </w:r>
      <w:r w:rsidRPr="00A9088F">
        <w:rPr>
          <w:rFonts w:ascii="Times New Roman" w:eastAsia="Arial" w:hAnsi="Times New Roman" w:cs="Times New Roman"/>
          <w:color w:val="000000"/>
          <w:spacing w:val="9"/>
          <w:w w:val="92"/>
        </w:rPr>
        <w:t>e</w:t>
      </w:r>
      <w:r w:rsidRPr="00A9088F">
        <w:rPr>
          <w:rFonts w:ascii="Times New Roman" w:eastAsia="Arial" w:hAnsi="Times New Roman" w:cs="Times New Roman"/>
          <w:color w:val="000000"/>
          <w:spacing w:val="9"/>
        </w:rPr>
        <w:t>t</w:t>
      </w:r>
    </w:p>
    <w:p w:rsidR="00BC0A7F" w:rsidRPr="00A9088F" w:rsidRDefault="00BC0A7F" w:rsidP="00BC0A7F">
      <w:pPr>
        <w:spacing w:after="58" w:line="240" w:lineRule="exact"/>
        <w:rPr>
          <w:rFonts w:ascii="Times New Roman" w:eastAsia="Arial" w:hAnsi="Times New Roman" w:cs="Times New Roman"/>
          <w:spacing w:val="9"/>
        </w:rPr>
      </w:pPr>
    </w:p>
    <w:p w:rsidR="00BC0A7F" w:rsidRPr="00A9088F" w:rsidRDefault="00BC0A7F" w:rsidP="00BC0A7F">
      <w:pPr>
        <w:ind w:left="802" w:right="-20"/>
        <w:rPr>
          <w:rFonts w:ascii="Times New Roman" w:eastAsia="Arial" w:hAnsi="Times New Roman" w:cs="Times New Roman"/>
          <w:color w:val="000000"/>
          <w:spacing w:val="-4"/>
          <w:w w:val="98"/>
        </w:rPr>
      </w:pPr>
      <w:r w:rsidRPr="00A9088F">
        <w:rPr>
          <w:rFonts w:ascii="Times New Roman" w:eastAsia="Arial" w:hAnsi="Times New Roman" w:cs="Times New Roman"/>
          <w:color w:val="000000"/>
          <w:w w:val="88"/>
        </w:rPr>
        <w:t>2</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2"/>
          <w:w w:val="81"/>
        </w:rPr>
        <w:t>S</w:t>
      </w:r>
      <w:r w:rsidRPr="00A9088F">
        <w:rPr>
          <w:rFonts w:ascii="Times New Roman" w:eastAsia="Arial" w:hAnsi="Times New Roman" w:cs="Times New Roman"/>
          <w:color w:val="000000"/>
          <w:spacing w:val="-2"/>
        </w:rPr>
        <w:t>et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97"/>
        </w:rPr>
        <w:t>h</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9"/>
        </w:rPr>
        <w:t>I</w:t>
      </w:r>
      <w:r w:rsidRPr="00A9088F">
        <w:rPr>
          <w:rFonts w:ascii="Times New Roman" w:eastAsia="Arial" w:hAnsi="Times New Roman" w:cs="Times New Roman"/>
          <w:color w:val="000000"/>
          <w:spacing w:val="9"/>
          <w:w w:val="99"/>
        </w:rPr>
        <w:t>P</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2"/>
          <w:w w:val="88"/>
        </w:rPr>
        <w:t>a</w:t>
      </w:r>
      <w:r w:rsidRPr="00A9088F">
        <w:rPr>
          <w:rFonts w:ascii="Times New Roman" w:eastAsia="Arial" w:hAnsi="Times New Roman" w:cs="Times New Roman"/>
          <w:color w:val="000000"/>
          <w:spacing w:val="-12"/>
          <w:w w:val="97"/>
        </w:rPr>
        <w:t>dd</w:t>
      </w:r>
      <w:r w:rsidRPr="00A9088F">
        <w:rPr>
          <w:rFonts w:ascii="Times New Roman" w:eastAsia="Arial" w:hAnsi="Times New Roman" w:cs="Times New Roman"/>
          <w:color w:val="000000"/>
          <w:spacing w:val="-12"/>
          <w:w w:val="114"/>
        </w:rPr>
        <w:t>r</w:t>
      </w:r>
      <w:r w:rsidRPr="00A9088F">
        <w:rPr>
          <w:rFonts w:ascii="Times New Roman" w:eastAsia="Arial" w:hAnsi="Times New Roman" w:cs="Times New Roman"/>
          <w:color w:val="000000"/>
          <w:spacing w:val="-12"/>
        </w:rPr>
        <w:t>ess</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2"/>
          <w:w w:val="97"/>
        </w:rPr>
        <w:t>p</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0"/>
          <w:w w:val="97"/>
        </w:rPr>
        <w:t>n</w:t>
      </w:r>
      <w:r w:rsidRPr="00A9088F">
        <w:rPr>
          <w:rFonts w:ascii="Times New Roman" w:eastAsia="Arial" w:hAnsi="Times New Roman" w:cs="Times New Roman"/>
          <w:color w:val="000000"/>
          <w:spacing w:val="-4"/>
          <w:w w:val="97"/>
        </w:rPr>
        <w:t>u</w:t>
      </w:r>
      <w:r w:rsidRPr="00A9088F">
        <w:rPr>
          <w:rFonts w:ascii="Times New Roman" w:eastAsia="Arial" w:hAnsi="Times New Roman" w:cs="Times New Roman"/>
          <w:color w:val="000000"/>
          <w:spacing w:val="-10"/>
          <w:w w:val="98"/>
        </w:rPr>
        <w:t>m</w:t>
      </w:r>
      <w:r w:rsidRPr="00A9088F">
        <w:rPr>
          <w:rFonts w:ascii="Times New Roman" w:eastAsia="Arial" w:hAnsi="Times New Roman" w:cs="Times New Roman"/>
          <w:color w:val="000000"/>
          <w:spacing w:val="1"/>
          <w:w w:val="97"/>
        </w:rPr>
        <w:t>b</w:t>
      </w:r>
      <w:r w:rsidRPr="00A9088F">
        <w:rPr>
          <w:rFonts w:ascii="Times New Roman" w:eastAsia="Arial" w:hAnsi="Times New Roman" w:cs="Times New Roman"/>
          <w:color w:val="000000"/>
          <w:spacing w:val="-4"/>
        </w:rPr>
        <w:t>e</w:t>
      </w:r>
      <w:r w:rsidRPr="00A9088F">
        <w:rPr>
          <w:rFonts w:ascii="Times New Roman" w:eastAsia="Arial" w:hAnsi="Times New Roman" w:cs="Times New Roman"/>
          <w:color w:val="000000"/>
          <w:spacing w:val="-4"/>
          <w:w w:val="114"/>
        </w:rPr>
        <w:t>r</w:t>
      </w:r>
      <w:r w:rsidRPr="00A9088F">
        <w:rPr>
          <w:rFonts w:ascii="Times New Roman" w:eastAsia="Arial" w:hAnsi="Times New Roman" w:cs="Times New Roman"/>
          <w:color w:val="000000"/>
          <w:spacing w:val="-4"/>
          <w:w w:val="98"/>
        </w:rPr>
        <w:t>.</w:t>
      </w:r>
    </w:p>
    <w:p w:rsidR="00BC0A7F" w:rsidRPr="00A9088F" w:rsidRDefault="00BC0A7F" w:rsidP="00BC0A7F">
      <w:pPr>
        <w:spacing w:after="58" w:line="240" w:lineRule="exact"/>
        <w:rPr>
          <w:rFonts w:ascii="Times New Roman" w:eastAsia="Arial" w:hAnsi="Times New Roman" w:cs="Times New Roman"/>
          <w:spacing w:val="-4"/>
          <w:w w:val="98"/>
        </w:rPr>
      </w:pPr>
    </w:p>
    <w:p w:rsidR="00BC0A7F" w:rsidRPr="00A9088F" w:rsidRDefault="00BC0A7F" w:rsidP="00BC0A7F">
      <w:pPr>
        <w:spacing w:line="251" w:lineRule="auto"/>
        <w:ind w:left="1101" w:right="2989"/>
        <w:rPr>
          <w:rFonts w:ascii="Times New Roman" w:eastAsia="Arial" w:hAnsi="Times New Roman" w:cs="Times New Roman"/>
          <w:color w:val="000000"/>
          <w:w w:val="92"/>
        </w:rPr>
      </w:pPr>
      <w:r w:rsidRPr="00A9088F">
        <w:rPr>
          <w:rFonts w:ascii="Times New Roman" w:eastAsia="Arial" w:hAnsi="Times New Roman" w:cs="Times New Roman"/>
          <w:color w:val="000000"/>
          <w:spacing w:val="-11"/>
          <w:w w:val="84"/>
        </w:rPr>
        <w:t>T</w:t>
      </w:r>
      <w:r w:rsidRPr="00A9088F">
        <w:rPr>
          <w:rFonts w:ascii="Times New Roman" w:eastAsia="Arial" w:hAnsi="Times New Roman" w:cs="Times New Roman"/>
          <w:color w:val="000000"/>
          <w:spacing w:val="-11"/>
        </w:rPr>
        <w:t>CP</w:t>
      </w:r>
      <w:r w:rsidRPr="00A9088F">
        <w:rPr>
          <w:rFonts w:ascii="Times New Roman" w:eastAsia="Arial" w:hAnsi="Times New Roman" w:cs="Times New Roman"/>
          <w:color w:val="000000"/>
          <w:spacing w:val="-11"/>
          <w:w w:val="92"/>
        </w:rPr>
        <w:t>_</w:t>
      </w:r>
      <w:r w:rsidRPr="00A9088F">
        <w:rPr>
          <w:rFonts w:ascii="Times New Roman" w:eastAsia="Arial" w:hAnsi="Times New Roman" w:cs="Times New Roman"/>
          <w:color w:val="000000"/>
          <w:spacing w:val="-11"/>
        </w:rPr>
        <w:t>IP</w:t>
      </w:r>
      <w:r w:rsidRPr="00A9088F">
        <w:rPr>
          <w:rFonts w:ascii="Times New Roman" w:eastAsia="Arial" w:hAnsi="Times New Roman" w:cs="Times New Roman"/>
          <w:color w:val="000000"/>
          <w:spacing w:val="55"/>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7"/>
        </w:rPr>
        <w:t xml:space="preserve"> </w:t>
      </w:r>
      <w:r w:rsidRPr="00A9088F">
        <w:rPr>
          <w:rFonts w:ascii="Times New Roman" w:eastAsia="Arial" w:hAnsi="Times New Roman" w:cs="Times New Roman"/>
          <w:color w:val="000000"/>
          <w:spacing w:val="24"/>
        </w:rPr>
        <w:t>’</w:t>
      </w:r>
      <w:r w:rsidRPr="00A9088F">
        <w:rPr>
          <w:rFonts w:ascii="Times New Roman" w:eastAsia="Arial" w:hAnsi="Times New Roman" w:cs="Times New Roman"/>
          <w:color w:val="000000"/>
          <w:spacing w:val="24"/>
          <w:w w:val="92"/>
        </w:rPr>
        <w:t>192</w:t>
      </w:r>
      <w:r w:rsidRPr="00A9088F">
        <w:rPr>
          <w:rFonts w:ascii="Times New Roman" w:eastAsia="Arial" w:hAnsi="Times New Roman" w:cs="Times New Roman"/>
          <w:color w:val="000000"/>
          <w:spacing w:val="24"/>
        </w:rPr>
        <w:t>.</w:t>
      </w:r>
      <w:r w:rsidRPr="00A9088F">
        <w:rPr>
          <w:rFonts w:ascii="Times New Roman" w:eastAsia="Arial" w:hAnsi="Times New Roman" w:cs="Times New Roman"/>
          <w:color w:val="000000"/>
          <w:spacing w:val="24"/>
          <w:w w:val="92"/>
        </w:rPr>
        <w:t>168</w:t>
      </w:r>
      <w:r w:rsidRPr="00A9088F">
        <w:rPr>
          <w:rFonts w:ascii="Times New Roman" w:eastAsia="Arial" w:hAnsi="Times New Roman" w:cs="Times New Roman"/>
          <w:color w:val="000000"/>
          <w:spacing w:val="24"/>
        </w:rPr>
        <w:t>.</w:t>
      </w:r>
      <w:r w:rsidRPr="00A9088F">
        <w:rPr>
          <w:rFonts w:ascii="Times New Roman" w:eastAsia="Arial" w:hAnsi="Times New Roman" w:cs="Times New Roman"/>
          <w:color w:val="000000"/>
          <w:spacing w:val="24"/>
          <w:w w:val="92"/>
        </w:rPr>
        <w:t>7</w:t>
      </w:r>
      <w:r w:rsidRPr="00A9088F">
        <w:rPr>
          <w:rFonts w:ascii="Times New Roman" w:eastAsia="Arial" w:hAnsi="Times New Roman" w:cs="Times New Roman"/>
          <w:color w:val="000000"/>
          <w:spacing w:val="24"/>
        </w:rPr>
        <w:t>.</w:t>
      </w:r>
      <w:r w:rsidRPr="00A9088F">
        <w:rPr>
          <w:rFonts w:ascii="Times New Roman" w:eastAsia="Arial" w:hAnsi="Times New Roman" w:cs="Times New Roman"/>
          <w:color w:val="000000"/>
          <w:spacing w:val="24"/>
          <w:w w:val="92"/>
        </w:rPr>
        <w:t>2</w:t>
      </w:r>
      <w:r w:rsidRPr="00A9088F">
        <w:rPr>
          <w:rFonts w:ascii="Times New Roman" w:eastAsia="Arial" w:hAnsi="Times New Roman" w:cs="Times New Roman"/>
          <w:color w:val="000000"/>
          <w:spacing w:val="24"/>
        </w:rPr>
        <w:t>’</w:t>
      </w:r>
      <w:r w:rsidRPr="00A9088F">
        <w:rPr>
          <w:rFonts w:ascii="Times New Roman" w:eastAsia="Arial" w:hAnsi="Times New Roman" w:cs="Times New Roman"/>
          <w:color w:val="000000"/>
          <w:spacing w:val="57"/>
        </w:rPr>
        <w:t xml:space="preserve"> </w:t>
      </w:r>
      <w:r w:rsidRPr="00A9088F">
        <w:rPr>
          <w:rFonts w:ascii="Times New Roman" w:eastAsia="Arial" w:hAnsi="Times New Roman" w:cs="Times New Roman"/>
          <w:color w:val="000000"/>
          <w:spacing w:val="21"/>
        </w:rPr>
        <w:t>(IP</w:t>
      </w:r>
      <w:r w:rsidRPr="00A9088F">
        <w:rPr>
          <w:rFonts w:ascii="Times New Roman" w:eastAsia="Arial" w:hAnsi="Times New Roman" w:cs="Times New Roman"/>
          <w:color w:val="000000"/>
          <w:spacing w:val="55"/>
        </w:rPr>
        <w:t xml:space="preserve"> </w:t>
      </w:r>
      <w:r w:rsidRPr="00A9088F">
        <w:rPr>
          <w:rFonts w:ascii="Times New Roman" w:eastAsia="Arial" w:hAnsi="Times New Roman" w:cs="Times New Roman"/>
          <w:color w:val="000000"/>
          <w:spacing w:val="6"/>
          <w:w w:val="92"/>
        </w:rPr>
        <w:t>add</w:t>
      </w:r>
      <w:r w:rsidRPr="00A9088F">
        <w:rPr>
          <w:rFonts w:ascii="Times New Roman" w:eastAsia="Arial" w:hAnsi="Times New Roman" w:cs="Times New Roman"/>
          <w:color w:val="000000"/>
          <w:spacing w:val="6"/>
        </w:rPr>
        <w:t>r</w:t>
      </w:r>
      <w:r w:rsidRPr="00A9088F">
        <w:rPr>
          <w:rFonts w:ascii="Times New Roman" w:eastAsia="Arial" w:hAnsi="Times New Roman" w:cs="Times New Roman"/>
          <w:color w:val="000000"/>
          <w:spacing w:val="6"/>
          <w:w w:val="92"/>
        </w:rPr>
        <w:t>e</w:t>
      </w:r>
      <w:r w:rsidRPr="00A9088F">
        <w:rPr>
          <w:rFonts w:ascii="Times New Roman" w:eastAsia="Arial" w:hAnsi="Times New Roman" w:cs="Times New Roman"/>
          <w:color w:val="000000"/>
          <w:spacing w:val="6"/>
          <w:w w:val="102"/>
        </w:rPr>
        <w:t>ss</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29"/>
          <w:w w:val="92"/>
        </w:rPr>
        <w:t>o</w:t>
      </w:r>
      <w:r w:rsidRPr="00A9088F">
        <w:rPr>
          <w:rFonts w:ascii="Times New Roman" w:eastAsia="Arial" w:hAnsi="Times New Roman" w:cs="Times New Roman"/>
          <w:color w:val="000000"/>
          <w:spacing w:val="29"/>
        </w:rPr>
        <w:t>f</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8"/>
          <w:w w:val="102"/>
        </w:rPr>
        <w:t>s</w:t>
      </w:r>
      <w:r w:rsidRPr="00A9088F">
        <w:rPr>
          <w:rFonts w:ascii="Times New Roman" w:eastAsia="Arial" w:hAnsi="Times New Roman" w:cs="Times New Roman"/>
          <w:color w:val="000000"/>
          <w:spacing w:val="18"/>
          <w:w w:val="92"/>
        </w:rPr>
        <w:t>e</w:t>
      </w:r>
      <w:r w:rsidRPr="00A9088F">
        <w:rPr>
          <w:rFonts w:ascii="Times New Roman" w:eastAsia="Arial" w:hAnsi="Times New Roman" w:cs="Times New Roman"/>
          <w:color w:val="000000"/>
          <w:spacing w:val="18"/>
        </w:rPr>
        <w:t>r</w:t>
      </w:r>
      <w:r w:rsidRPr="00A9088F">
        <w:rPr>
          <w:rFonts w:ascii="Times New Roman" w:eastAsia="Arial" w:hAnsi="Times New Roman" w:cs="Times New Roman"/>
          <w:color w:val="000000"/>
          <w:spacing w:val="18"/>
          <w:w w:val="102"/>
        </w:rPr>
        <w:t>v</w:t>
      </w:r>
      <w:r w:rsidRPr="00A9088F">
        <w:rPr>
          <w:rFonts w:ascii="Times New Roman" w:eastAsia="Arial" w:hAnsi="Times New Roman" w:cs="Times New Roman"/>
          <w:color w:val="000000"/>
          <w:spacing w:val="18"/>
          <w:w w:val="92"/>
        </w:rPr>
        <w:t>e</w:t>
      </w:r>
      <w:r w:rsidRPr="00A9088F">
        <w:rPr>
          <w:rFonts w:ascii="Times New Roman" w:eastAsia="Arial" w:hAnsi="Times New Roman" w:cs="Times New Roman"/>
          <w:color w:val="000000"/>
          <w:spacing w:val="18"/>
        </w:rPr>
        <w:t>r)</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30"/>
          <w:w w:val="84"/>
        </w:rPr>
        <w:t>T</w:t>
      </w:r>
      <w:r w:rsidRPr="00A9088F">
        <w:rPr>
          <w:rFonts w:ascii="Times New Roman" w:eastAsia="Arial" w:hAnsi="Times New Roman" w:cs="Times New Roman"/>
          <w:color w:val="000000"/>
          <w:spacing w:val="-30"/>
        </w:rPr>
        <w:t>CP</w:t>
      </w:r>
      <w:r w:rsidRPr="00A9088F">
        <w:rPr>
          <w:rFonts w:ascii="Times New Roman" w:eastAsia="Arial" w:hAnsi="Times New Roman" w:cs="Times New Roman"/>
          <w:color w:val="000000"/>
          <w:spacing w:val="-30"/>
          <w:w w:val="92"/>
        </w:rPr>
        <w:t>_</w:t>
      </w:r>
      <w:r w:rsidRPr="00A9088F">
        <w:rPr>
          <w:rFonts w:ascii="Times New Roman" w:eastAsia="Arial" w:hAnsi="Times New Roman" w:cs="Times New Roman"/>
          <w:color w:val="000000"/>
          <w:spacing w:val="-30"/>
        </w:rPr>
        <w:t>POR</w:t>
      </w:r>
      <w:r w:rsidRPr="00A9088F">
        <w:rPr>
          <w:rFonts w:ascii="Times New Roman" w:eastAsia="Arial" w:hAnsi="Times New Roman" w:cs="Times New Roman"/>
          <w:color w:val="000000"/>
          <w:spacing w:val="-30"/>
          <w:w w:val="84"/>
        </w:rPr>
        <w:t>T</w:t>
      </w:r>
      <w:r w:rsidRPr="00A9088F">
        <w:rPr>
          <w:rFonts w:ascii="Times New Roman" w:eastAsia="Arial" w:hAnsi="Times New Roman" w:cs="Times New Roman"/>
          <w:color w:val="000000"/>
          <w:spacing w:val="55"/>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w w:val="92"/>
        </w:rPr>
        <w:t>5004</w:t>
      </w:r>
    </w:p>
    <w:p w:rsidR="00BC0A7F" w:rsidRPr="00A9088F" w:rsidRDefault="00BC0A7F" w:rsidP="00BC0A7F">
      <w:pPr>
        <w:spacing w:after="45" w:line="240" w:lineRule="exact"/>
        <w:rPr>
          <w:rFonts w:ascii="Times New Roman" w:eastAsia="Arial" w:hAnsi="Times New Roman" w:cs="Times New Roman"/>
          <w:w w:val="92"/>
        </w:rPr>
      </w:pPr>
    </w:p>
    <w:p w:rsidR="00BC0A7F" w:rsidRPr="00A9088F" w:rsidRDefault="00BC0A7F" w:rsidP="00BC0A7F">
      <w:pPr>
        <w:ind w:left="802" w:right="-20"/>
        <w:rPr>
          <w:rFonts w:ascii="Times New Roman" w:eastAsia="Arial" w:hAnsi="Times New Roman" w:cs="Times New Roman"/>
          <w:color w:val="000000"/>
          <w:spacing w:val="-9"/>
          <w:w w:val="98"/>
        </w:rPr>
      </w:pPr>
      <w:r w:rsidRPr="00A9088F">
        <w:rPr>
          <w:rFonts w:ascii="Times New Roman" w:eastAsia="Arial" w:hAnsi="Times New Roman" w:cs="Times New Roman"/>
          <w:color w:val="000000"/>
          <w:w w:val="88"/>
        </w:rPr>
        <w:t>3</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2"/>
          <w:w w:val="81"/>
        </w:rPr>
        <w:t>S</w:t>
      </w:r>
      <w:r w:rsidRPr="00A9088F">
        <w:rPr>
          <w:rFonts w:ascii="Times New Roman" w:eastAsia="Arial" w:hAnsi="Times New Roman" w:cs="Times New Roman"/>
          <w:color w:val="000000"/>
          <w:spacing w:val="-2"/>
        </w:rPr>
        <w:t>et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7"/>
          <w:w w:val="104"/>
        </w:rPr>
        <w:t>B</w:t>
      </w:r>
      <w:r w:rsidRPr="00A9088F">
        <w:rPr>
          <w:rFonts w:ascii="Times New Roman" w:eastAsia="Arial" w:hAnsi="Times New Roman" w:cs="Times New Roman"/>
          <w:color w:val="000000"/>
          <w:spacing w:val="-7"/>
          <w:w w:val="97"/>
        </w:rPr>
        <w:t>u</w:t>
      </w:r>
      <w:r w:rsidRPr="00A9088F">
        <w:rPr>
          <w:rFonts w:ascii="Times New Roman" w:eastAsia="Arial" w:hAnsi="Times New Roman" w:cs="Times New Roman"/>
          <w:color w:val="000000"/>
          <w:spacing w:val="-7"/>
        </w:rPr>
        <w:t>e</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9"/>
        </w:rPr>
        <w:t>si</w:t>
      </w:r>
      <w:r w:rsidRPr="00A9088F">
        <w:rPr>
          <w:rFonts w:ascii="Times New Roman" w:eastAsia="Arial" w:hAnsi="Times New Roman" w:cs="Times New Roman"/>
          <w:color w:val="000000"/>
          <w:spacing w:val="-9"/>
          <w:w w:val="87"/>
        </w:rPr>
        <w:t>z</w:t>
      </w:r>
      <w:r w:rsidRPr="00A9088F">
        <w:rPr>
          <w:rFonts w:ascii="Times New Roman" w:eastAsia="Arial" w:hAnsi="Times New Roman" w:cs="Times New Roman"/>
          <w:color w:val="000000"/>
          <w:spacing w:val="-9"/>
        </w:rPr>
        <w:t>e</w:t>
      </w:r>
      <w:r w:rsidRPr="00A9088F">
        <w:rPr>
          <w:rFonts w:ascii="Times New Roman" w:eastAsia="Arial" w:hAnsi="Times New Roman" w:cs="Times New Roman"/>
          <w:color w:val="000000"/>
          <w:spacing w:val="-9"/>
          <w:w w:val="98"/>
        </w:rPr>
        <w:t>.</w:t>
      </w:r>
    </w:p>
    <w:p w:rsidR="00BC0A7F" w:rsidRPr="00A9088F" w:rsidRDefault="00BC0A7F" w:rsidP="00BC0A7F">
      <w:pPr>
        <w:spacing w:after="58" w:line="240" w:lineRule="exact"/>
        <w:rPr>
          <w:rFonts w:ascii="Times New Roman" w:eastAsia="Arial" w:hAnsi="Times New Roman" w:cs="Times New Roman"/>
          <w:spacing w:val="-9"/>
          <w:w w:val="98"/>
        </w:rPr>
      </w:pPr>
    </w:p>
    <w:p w:rsidR="00BC0A7F" w:rsidRPr="00A9088F" w:rsidRDefault="00BC0A7F" w:rsidP="00BC0A7F">
      <w:pPr>
        <w:ind w:left="1101" w:right="-20"/>
        <w:rPr>
          <w:rFonts w:ascii="Times New Roman" w:eastAsia="Arial" w:hAnsi="Times New Roman" w:cs="Times New Roman"/>
          <w:color w:val="000000"/>
          <w:w w:val="92"/>
        </w:rPr>
      </w:pPr>
      <w:r w:rsidRPr="00A9088F">
        <w:rPr>
          <w:rFonts w:ascii="Times New Roman" w:eastAsia="Arial" w:hAnsi="Times New Roman" w:cs="Times New Roman"/>
          <w:color w:val="000000"/>
          <w:spacing w:val="-18"/>
        </w:rPr>
        <w:t>BU</w:t>
      </w:r>
      <w:r w:rsidRPr="00A9088F">
        <w:rPr>
          <w:rFonts w:ascii="Times New Roman" w:eastAsia="Arial" w:hAnsi="Times New Roman" w:cs="Times New Roman"/>
          <w:color w:val="000000"/>
          <w:spacing w:val="-18"/>
          <w:w w:val="84"/>
        </w:rPr>
        <w:t>FF</w:t>
      </w:r>
      <w:r w:rsidRPr="00A9088F">
        <w:rPr>
          <w:rFonts w:ascii="Times New Roman" w:eastAsia="Arial" w:hAnsi="Times New Roman" w:cs="Times New Roman"/>
          <w:color w:val="000000"/>
          <w:spacing w:val="-18"/>
        </w:rPr>
        <w:t>ER</w:t>
      </w:r>
      <w:r w:rsidRPr="00A9088F">
        <w:rPr>
          <w:rFonts w:ascii="Times New Roman" w:eastAsia="Arial" w:hAnsi="Times New Roman" w:cs="Times New Roman"/>
          <w:color w:val="000000"/>
          <w:spacing w:val="-18"/>
          <w:w w:val="92"/>
        </w:rPr>
        <w:t>_</w:t>
      </w:r>
      <w:r w:rsidRPr="00A9088F">
        <w:rPr>
          <w:rFonts w:ascii="Times New Roman" w:eastAsia="Arial" w:hAnsi="Times New Roman" w:cs="Times New Roman"/>
          <w:color w:val="000000"/>
          <w:spacing w:val="-18"/>
        </w:rPr>
        <w:t>SI</w:t>
      </w:r>
      <w:r w:rsidRPr="00A9088F">
        <w:rPr>
          <w:rFonts w:ascii="Times New Roman" w:eastAsia="Arial" w:hAnsi="Times New Roman" w:cs="Times New Roman"/>
          <w:color w:val="000000"/>
          <w:spacing w:val="-18"/>
          <w:w w:val="84"/>
        </w:rPr>
        <w:t>Z</w:t>
      </w:r>
      <w:r w:rsidRPr="00A9088F">
        <w:rPr>
          <w:rFonts w:ascii="Times New Roman" w:eastAsia="Arial" w:hAnsi="Times New Roman" w:cs="Times New Roman"/>
          <w:color w:val="000000"/>
          <w:spacing w:val="-18"/>
        </w:rPr>
        <w:t>E</w:t>
      </w:r>
      <w:r w:rsidRPr="00A9088F">
        <w:rPr>
          <w:rFonts w:ascii="Times New Roman" w:eastAsia="Arial" w:hAnsi="Times New Roman" w:cs="Times New Roman"/>
          <w:color w:val="000000"/>
          <w:spacing w:val="55"/>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7"/>
        </w:rPr>
        <w:t xml:space="preserve"> </w:t>
      </w:r>
      <w:r w:rsidRPr="00A9088F">
        <w:rPr>
          <w:rFonts w:ascii="Times New Roman" w:eastAsia="Arial" w:hAnsi="Times New Roman" w:cs="Times New Roman"/>
          <w:color w:val="000000"/>
          <w:w w:val="92"/>
        </w:rPr>
        <w:t>20</w:t>
      </w:r>
    </w:p>
    <w:p w:rsidR="00BC0A7F" w:rsidRPr="00A9088F" w:rsidRDefault="00BC0A7F" w:rsidP="00BC0A7F">
      <w:pPr>
        <w:spacing w:after="58" w:line="240" w:lineRule="exact"/>
        <w:rPr>
          <w:rFonts w:ascii="Times New Roman" w:eastAsia="Arial" w:hAnsi="Times New Roman" w:cs="Times New Roman"/>
          <w:w w:val="92"/>
        </w:rPr>
      </w:pPr>
    </w:p>
    <w:p w:rsidR="00BC0A7F" w:rsidRPr="00A9088F" w:rsidRDefault="00BC0A7F" w:rsidP="00BC0A7F">
      <w:pPr>
        <w:ind w:left="802" w:right="-20"/>
        <w:rPr>
          <w:rFonts w:ascii="Times New Roman" w:eastAsia="Arial" w:hAnsi="Times New Roman" w:cs="Times New Roman"/>
          <w:color w:val="000000"/>
          <w:spacing w:val="4"/>
          <w:w w:val="98"/>
        </w:rPr>
      </w:pPr>
      <w:r w:rsidRPr="00A9088F">
        <w:rPr>
          <w:rFonts w:ascii="Times New Roman" w:eastAsia="Arial" w:hAnsi="Times New Roman" w:cs="Times New Roman"/>
          <w:color w:val="000000"/>
          <w:w w:val="88"/>
        </w:rPr>
        <w:t>4</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6"/>
          <w:w w:val="98"/>
        </w:rPr>
        <w:t>C</w:t>
      </w:r>
      <w:r w:rsidRPr="00A9088F">
        <w:rPr>
          <w:rFonts w:ascii="Times New Roman" w:eastAsia="Arial" w:hAnsi="Times New Roman" w:cs="Times New Roman"/>
          <w:color w:val="000000"/>
          <w:spacing w:val="-6"/>
          <w:w w:val="114"/>
        </w:rPr>
        <w:t>r</w:t>
      </w:r>
      <w:r w:rsidRPr="00A9088F">
        <w:rPr>
          <w:rFonts w:ascii="Times New Roman" w:eastAsia="Arial" w:hAnsi="Times New Roman" w:cs="Times New Roman"/>
          <w:color w:val="000000"/>
          <w:spacing w:val="-6"/>
        </w:rPr>
        <w:t>e</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6"/>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2"/>
          <w:w w:val="87"/>
        </w:rPr>
        <w:t>c</w:t>
      </w:r>
      <w:r w:rsidRPr="00A9088F">
        <w:rPr>
          <w:rFonts w:ascii="Times New Roman" w:eastAsia="Arial" w:hAnsi="Times New Roman" w:cs="Times New Roman"/>
          <w:color w:val="000000"/>
          <w:spacing w:val="-12"/>
          <w:w w:val="103"/>
        </w:rPr>
        <w:t>k</w:t>
      </w:r>
      <w:r w:rsidRPr="00A9088F">
        <w:rPr>
          <w:rFonts w:ascii="Times New Roman" w:eastAsia="Arial" w:hAnsi="Times New Roman" w:cs="Times New Roman"/>
          <w:color w:val="000000"/>
          <w:spacing w:val="-6"/>
        </w:rPr>
        <w:t>et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si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4"/>
        </w:rPr>
        <w:t>s</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0"/>
          <w:w w:val="103"/>
        </w:rPr>
        <w:t>k</w:t>
      </w:r>
      <w:r w:rsidRPr="00A9088F">
        <w:rPr>
          <w:rFonts w:ascii="Times New Roman" w:eastAsia="Arial" w:hAnsi="Times New Roman" w:cs="Times New Roman"/>
          <w:color w:val="000000"/>
          <w:spacing w:val="-4"/>
        </w:rPr>
        <w:t>et</w:t>
      </w:r>
      <w:r w:rsidRPr="00A9088F">
        <w:rPr>
          <w:rFonts w:ascii="Times New Roman" w:eastAsia="Arial" w:hAnsi="Times New Roman" w:cs="Times New Roman"/>
          <w:color w:val="000000"/>
          <w:spacing w:val="-4"/>
          <w:w w:val="114"/>
        </w:rPr>
        <w: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4"/>
          <w:w w:val="107"/>
        </w:rPr>
        <w:t>f</w:t>
      </w:r>
      <w:r w:rsidRPr="00A9088F">
        <w:rPr>
          <w:rFonts w:ascii="Times New Roman" w:eastAsia="Arial" w:hAnsi="Times New Roman" w:cs="Times New Roman"/>
          <w:color w:val="000000"/>
          <w:spacing w:val="4"/>
          <w:w w:val="97"/>
        </w:rPr>
        <w:t>un</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rPr>
        <w:t>ti</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98"/>
        </w:rPr>
        <w:t>.</w:t>
      </w:r>
    </w:p>
    <w:p w:rsidR="00BC0A7F" w:rsidRPr="00A9088F" w:rsidRDefault="00BC0A7F" w:rsidP="00BC0A7F">
      <w:pPr>
        <w:spacing w:after="58" w:line="240" w:lineRule="exact"/>
        <w:rPr>
          <w:rFonts w:ascii="Times New Roman" w:eastAsia="Arial" w:hAnsi="Times New Roman" w:cs="Times New Roman"/>
          <w:spacing w:val="4"/>
          <w:w w:val="98"/>
        </w:rPr>
      </w:pPr>
    </w:p>
    <w:p w:rsidR="00BC0A7F" w:rsidRPr="00A9088F" w:rsidRDefault="00BC0A7F" w:rsidP="00BC0A7F">
      <w:pPr>
        <w:ind w:left="1101" w:right="-20"/>
        <w:rPr>
          <w:rFonts w:ascii="Times New Roman" w:eastAsia="Arial" w:hAnsi="Times New Roman" w:cs="Times New Roman"/>
          <w:color w:val="000000"/>
          <w:spacing w:val="-14"/>
        </w:rPr>
      </w:pPr>
      <w:r w:rsidRPr="00A9088F">
        <w:rPr>
          <w:rFonts w:ascii="Times New Roman" w:eastAsia="Arial" w:hAnsi="Times New Roman" w:cs="Times New Roman"/>
          <w:color w:val="000000"/>
          <w:w w:val="102"/>
        </w:rPr>
        <w:t>s</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1"/>
          <w:w w:val="102"/>
        </w:rPr>
        <w:t>s</w:t>
      </w:r>
      <w:r w:rsidRPr="00A9088F">
        <w:rPr>
          <w:rFonts w:ascii="Times New Roman" w:eastAsia="Arial" w:hAnsi="Times New Roman" w:cs="Times New Roman"/>
          <w:color w:val="000000"/>
          <w:spacing w:val="11"/>
          <w:w w:val="92"/>
        </w:rPr>
        <w:t>o</w:t>
      </w:r>
      <w:r w:rsidRPr="00A9088F">
        <w:rPr>
          <w:rFonts w:ascii="Times New Roman" w:eastAsia="Arial" w:hAnsi="Times New Roman" w:cs="Times New Roman"/>
          <w:color w:val="000000"/>
          <w:spacing w:val="11"/>
          <w:w w:val="102"/>
        </w:rPr>
        <w:t>ck</w:t>
      </w:r>
      <w:r w:rsidRPr="00A9088F">
        <w:rPr>
          <w:rFonts w:ascii="Times New Roman" w:eastAsia="Arial" w:hAnsi="Times New Roman" w:cs="Times New Roman"/>
          <w:color w:val="000000"/>
          <w:spacing w:val="11"/>
          <w:w w:val="92"/>
        </w:rPr>
        <w:t>e</w:t>
      </w:r>
      <w:r w:rsidRPr="00A9088F">
        <w:rPr>
          <w:rFonts w:ascii="Times New Roman" w:eastAsia="Arial" w:hAnsi="Times New Roman" w:cs="Times New Roman"/>
          <w:color w:val="000000"/>
          <w:spacing w:val="11"/>
        </w:rPr>
        <w:t>t.</w:t>
      </w:r>
      <w:r w:rsidRPr="00A9088F">
        <w:rPr>
          <w:rFonts w:ascii="Times New Roman" w:eastAsia="Arial" w:hAnsi="Times New Roman" w:cs="Times New Roman"/>
          <w:color w:val="000000"/>
          <w:spacing w:val="11"/>
          <w:w w:val="102"/>
        </w:rPr>
        <w:t>s</w:t>
      </w:r>
      <w:r w:rsidRPr="00A9088F">
        <w:rPr>
          <w:rFonts w:ascii="Times New Roman" w:eastAsia="Arial" w:hAnsi="Times New Roman" w:cs="Times New Roman"/>
          <w:color w:val="000000"/>
          <w:spacing w:val="11"/>
          <w:w w:val="92"/>
        </w:rPr>
        <w:t>o</w:t>
      </w:r>
      <w:r w:rsidRPr="00A9088F">
        <w:rPr>
          <w:rFonts w:ascii="Times New Roman" w:eastAsia="Arial" w:hAnsi="Times New Roman" w:cs="Times New Roman"/>
          <w:color w:val="000000"/>
          <w:spacing w:val="11"/>
          <w:w w:val="102"/>
        </w:rPr>
        <w:t>ck</w:t>
      </w:r>
      <w:r w:rsidRPr="00A9088F">
        <w:rPr>
          <w:rFonts w:ascii="Times New Roman" w:eastAsia="Arial" w:hAnsi="Times New Roman" w:cs="Times New Roman"/>
          <w:color w:val="000000"/>
          <w:spacing w:val="11"/>
          <w:w w:val="92"/>
        </w:rPr>
        <w:t>e</w:t>
      </w:r>
      <w:r w:rsidRPr="00A9088F">
        <w:rPr>
          <w:rFonts w:ascii="Times New Roman" w:eastAsia="Arial" w:hAnsi="Times New Roman" w:cs="Times New Roman"/>
          <w:color w:val="000000"/>
          <w:spacing w:val="11"/>
        </w:rPr>
        <w:t>t(</w:t>
      </w:r>
      <w:r w:rsidRPr="00A9088F">
        <w:rPr>
          <w:rFonts w:ascii="Times New Roman" w:eastAsia="Arial" w:hAnsi="Times New Roman" w:cs="Times New Roman"/>
          <w:color w:val="000000"/>
          <w:spacing w:val="11"/>
          <w:w w:val="102"/>
        </w:rPr>
        <w:t>s</w:t>
      </w:r>
      <w:r w:rsidRPr="00A9088F">
        <w:rPr>
          <w:rFonts w:ascii="Times New Roman" w:eastAsia="Arial" w:hAnsi="Times New Roman" w:cs="Times New Roman"/>
          <w:color w:val="000000"/>
          <w:spacing w:val="11"/>
          <w:w w:val="92"/>
        </w:rPr>
        <w:t>o</w:t>
      </w:r>
      <w:r w:rsidRPr="00A9088F">
        <w:rPr>
          <w:rFonts w:ascii="Times New Roman" w:eastAsia="Arial" w:hAnsi="Times New Roman" w:cs="Times New Roman"/>
          <w:color w:val="000000"/>
          <w:spacing w:val="11"/>
          <w:w w:val="102"/>
        </w:rPr>
        <w:t>ck</w:t>
      </w:r>
      <w:r w:rsidRPr="00A9088F">
        <w:rPr>
          <w:rFonts w:ascii="Times New Roman" w:eastAsia="Arial" w:hAnsi="Times New Roman" w:cs="Times New Roman"/>
          <w:color w:val="000000"/>
          <w:spacing w:val="11"/>
          <w:w w:val="92"/>
        </w:rPr>
        <w:t>e</w:t>
      </w:r>
      <w:r w:rsidRPr="00A9088F">
        <w:rPr>
          <w:rFonts w:ascii="Times New Roman" w:eastAsia="Arial" w:hAnsi="Times New Roman" w:cs="Times New Roman"/>
          <w:color w:val="000000"/>
          <w:spacing w:val="11"/>
        </w:rPr>
        <w:t>t.A</w:t>
      </w:r>
      <w:r w:rsidRPr="00A9088F">
        <w:rPr>
          <w:rFonts w:ascii="Times New Roman" w:eastAsia="Arial" w:hAnsi="Times New Roman" w:cs="Times New Roman"/>
          <w:color w:val="000000"/>
          <w:spacing w:val="11"/>
          <w:w w:val="84"/>
        </w:rPr>
        <w:t>F</w:t>
      </w:r>
      <w:r w:rsidRPr="00A9088F">
        <w:rPr>
          <w:rFonts w:ascii="Times New Roman" w:eastAsia="Arial" w:hAnsi="Times New Roman" w:cs="Times New Roman"/>
          <w:color w:val="000000"/>
          <w:spacing w:val="11"/>
          <w:w w:val="92"/>
        </w:rPr>
        <w:t>_</w:t>
      </w:r>
      <w:r w:rsidRPr="00A9088F">
        <w:rPr>
          <w:rFonts w:ascii="Times New Roman" w:eastAsia="Arial" w:hAnsi="Times New Roman" w:cs="Times New Roman"/>
          <w:color w:val="000000"/>
          <w:spacing w:val="11"/>
        </w:rPr>
        <w:t>INE</w:t>
      </w:r>
      <w:r w:rsidRPr="00A9088F">
        <w:rPr>
          <w:rFonts w:ascii="Times New Roman" w:eastAsia="Arial" w:hAnsi="Times New Roman" w:cs="Times New Roman"/>
          <w:color w:val="000000"/>
          <w:spacing w:val="11"/>
          <w:w w:val="84"/>
        </w:rPr>
        <w:t>T</w:t>
      </w:r>
      <w:r w:rsidRPr="00A9088F">
        <w:rPr>
          <w:rFonts w:ascii="Times New Roman" w:eastAsia="Arial" w:hAnsi="Times New Roman" w:cs="Times New Roman"/>
          <w:color w:val="000000"/>
          <w:spacing w:val="11"/>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4"/>
          <w:w w:val="102"/>
        </w:rPr>
        <w:t>s</w:t>
      </w:r>
      <w:r w:rsidRPr="00A9088F">
        <w:rPr>
          <w:rFonts w:ascii="Times New Roman" w:eastAsia="Arial" w:hAnsi="Times New Roman" w:cs="Times New Roman"/>
          <w:color w:val="000000"/>
          <w:spacing w:val="-14"/>
          <w:w w:val="92"/>
        </w:rPr>
        <w:t>o</w:t>
      </w:r>
      <w:r w:rsidRPr="00A9088F">
        <w:rPr>
          <w:rFonts w:ascii="Times New Roman" w:eastAsia="Arial" w:hAnsi="Times New Roman" w:cs="Times New Roman"/>
          <w:color w:val="000000"/>
          <w:spacing w:val="-14"/>
          <w:w w:val="102"/>
        </w:rPr>
        <w:t>ck</w:t>
      </w:r>
      <w:r w:rsidRPr="00A9088F">
        <w:rPr>
          <w:rFonts w:ascii="Times New Roman" w:eastAsia="Arial" w:hAnsi="Times New Roman" w:cs="Times New Roman"/>
          <w:color w:val="000000"/>
          <w:spacing w:val="-14"/>
          <w:w w:val="92"/>
        </w:rPr>
        <w:t>e</w:t>
      </w:r>
      <w:r w:rsidRPr="00A9088F">
        <w:rPr>
          <w:rFonts w:ascii="Times New Roman" w:eastAsia="Arial" w:hAnsi="Times New Roman" w:cs="Times New Roman"/>
          <w:color w:val="000000"/>
          <w:spacing w:val="-14"/>
        </w:rPr>
        <w:t>t.SOCK</w:t>
      </w:r>
      <w:r w:rsidRPr="00A9088F">
        <w:rPr>
          <w:rFonts w:ascii="Times New Roman" w:eastAsia="Arial" w:hAnsi="Times New Roman" w:cs="Times New Roman"/>
          <w:color w:val="000000"/>
          <w:spacing w:val="-14"/>
          <w:w w:val="92"/>
        </w:rPr>
        <w:t>_</w:t>
      </w:r>
      <w:r w:rsidRPr="00A9088F">
        <w:rPr>
          <w:rFonts w:ascii="Times New Roman" w:eastAsia="Arial" w:hAnsi="Times New Roman" w:cs="Times New Roman"/>
          <w:color w:val="000000"/>
          <w:spacing w:val="-14"/>
        </w:rPr>
        <w:t>S</w:t>
      </w:r>
      <w:r w:rsidRPr="00A9088F">
        <w:rPr>
          <w:rFonts w:ascii="Times New Roman" w:eastAsia="Arial" w:hAnsi="Times New Roman" w:cs="Times New Roman"/>
          <w:color w:val="000000"/>
          <w:spacing w:val="-14"/>
          <w:w w:val="84"/>
        </w:rPr>
        <w:t>T</w:t>
      </w:r>
      <w:r w:rsidRPr="00A9088F">
        <w:rPr>
          <w:rFonts w:ascii="Times New Roman" w:eastAsia="Arial" w:hAnsi="Times New Roman" w:cs="Times New Roman"/>
          <w:color w:val="000000"/>
          <w:spacing w:val="-14"/>
        </w:rPr>
        <w:t>REAM)</w:t>
      </w:r>
    </w:p>
    <w:p w:rsidR="00BC0A7F" w:rsidRPr="00A9088F" w:rsidRDefault="00BC0A7F" w:rsidP="00BC0A7F">
      <w:pPr>
        <w:spacing w:after="58" w:line="240" w:lineRule="exact"/>
        <w:rPr>
          <w:rFonts w:ascii="Times New Roman" w:eastAsia="Arial" w:hAnsi="Times New Roman" w:cs="Times New Roman"/>
          <w:spacing w:val="-14"/>
        </w:rPr>
      </w:pPr>
    </w:p>
    <w:p w:rsidR="00BC0A7F" w:rsidRPr="00A9088F" w:rsidRDefault="00BC0A7F" w:rsidP="00BC0A7F">
      <w:pPr>
        <w:ind w:left="802" w:right="-20"/>
        <w:rPr>
          <w:rFonts w:ascii="Times New Roman" w:eastAsia="Arial" w:hAnsi="Times New Roman" w:cs="Times New Roman"/>
          <w:color w:val="000000"/>
          <w:spacing w:val="4"/>
          <w:w w:val="98"/>
        </w:rPr>
      </w:pPr>
      <w:r w:rsidRPr="00A9088F">
        <w:rPr>
          <w:rFonts w:ascii="Times New Roman" w:eastAsia="Arial" w:hAnsi="Times New Roman" w:cs="Times New Roman"/>
          <w:color w:val="000000"/>
          <w:w w:val="88"/>
        </w:rPr>
        <w:t>5</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1"/>
          <w:w w:val="98"/>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2"/>
        </w:rPr>
        <w:t xml:space="preserve"> 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0"/>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5"/>
        </w:rPr>
        <w:t>s</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3"/>
          <w:w w:val="103"/>
        </w:rPr>
        <w:t>k</w:t>
      </w:r>
      <w:r w:rsidRPr="00A9088F">
        <w:rPr>
          <w:rFonts w:ascii="Times New Roman" w:eastAsia="Arial" w:hAnsi="Times New Roman" w:cs="Times New Roman"/>
          <w:color w:val="000000"/>
          <w:spacing w:val="-5"/>
        </w:rPr>
        <w:t>et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si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
          <w:w w:val="114"/>
        </w:rPr>
        <w:t>()</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4"/>
          <w:w w:val="107"/>
        </w:rPr>
        <w:t>f</w:t>
      </w:r>
      <w:r w:rsidRPr="00A9088F">
        <w:rPr>
          <w:rFonts w:ascii="Times New Roman" w:eastAsia="Arial" w:hAnsi="Times New Roman" w:cs="Times New Roman"/>
          <w:color w:val="000000"/>
          <w:spacing w:val="4"/>
          <w:w w:val="97"/>
        </w:rPr>
        <w:t>un</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rPr>
        <w:t>ti</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98"/>
        </w:rPr>
        <w:t>.</w:t>
      </w:r>
    </w:p>
    <w:p w:rsidR="00BC0A7F" w:rsidRPr="00A9088F" w:rsidRDefault="00BC0A7F" w:rsidP="00BC0A7F">
      <w:pPr>
        <w:spacing w:after="58" w:line="240" w:lineRule="exact"/>
        <w:rPr>
          <w:rFonts w:ascii="Times New Roman" w:eastAsia="Arial" w:hAnsi="Times New Roman" w:cs="Times New Roman"/>
          <w:spacing w:val="4"/>
          <w:w w:val="98"/>
        </w:rPr>
      </w:pPr>
    </w:p>
    <w:p w:rsidR="00BC0A7F" w:rsidRPr="00A9088F" w:rsidRDefault="00BC0A7F" w:rsidP="00BC0A7F">
      <w:pPr>
        <w:ind w:left="1101" w:right="-20"/>
        <w:rPr>
          <w:rFonts w:ascii="Times New Roman" w:eastAsia="Arial" w:hAnsi="Times New Roman" w:cs="Times New Roman"/>
          <w:color w:val="000000"/>
          <w:spacing w:val="-15"/>
        </w:rPr>
      </w:pPr>
      <w:r w:rsidRPr="00A9088F">
        <w:rPr>
          <w:rFonts w:ascii="Times New Roman" w:eastAsia="Arial" w:hAnsi="Times New Roman" w:cs="Times New Roman"/>
          <w:color w:val="000000"/>
          <w:spacing w:val="10"/>
          <w:w w:val="102"/>
        </w:rPr>
        <w:t>s</w:t>
      </w:r>
      <w:r w:rsidRPr="00A9088F">
        <w:rPr>
          <w:rFonts w:ascii="Times New Roman" w:eastAsia="Arial" w:hAnsi="Times New Roman" w:cs="Times New Roman"/>
          <w:color w:val="000000"/>
          <w:spacing w:val="10"/>
        </w:rPr>
        <w:t>.</w:t>
      </w:r>
      <w:r w:rsidRPr="00A9088F">
        <w:rPr>
          <w:rFonts w:ascii="Times New Roman" w:eastAsia="Arial" w:hAnsi="Times New Roman" w:cs="Times New Roman"/>
          <w:color w:val="000000"/>
          <w:spacing w:val="10"/>
          <w:w w:val="102"/>
        </w:rPr>
        <w:t>c</w:t>
      </w:r>
      <w:r w:rsidRPr="00A9088F">
        <w:rPr>
          <w:rFonts w:ascii="Times New Roman" w:eastAsia="Arial" w:hAnsi="Times New Roman" w:cs="Times New Roman"/>
          <w:color w:val="000000"/>
          <w:spacing w:val="10"/>
          <w:w w:val="92"/>
        </w:rPr>
        <w:t>onne</w:t>
      </w:r>
      <w:r w:rsidRPr="00A9088F">
        <w:rPr>
          <w:rFonts w:ascii="Times New Roman" w:eastAsia="Arial" w:hAnsi="Times New Roman" w:cs="Times New Roman"/>
          <w:color w:val="000000"/>
          <w:spacing w:val="10"/>
          <w:w w:val="102"/>
        </w:rPr>
        <w:t>c</w:t>
      </w:r>
      <w:r w:rsidRPr="00A9088F">
        <w:rPr>
          <w:rFonts w:ascii="Times New Roman" w:eastAsia="Arial" w:hAnsi="Times New Roman" w:cs="Times New Roman"/>
          <w:color w:val="000000"/>
          <w:spacing w:val="10"/>
        </w:rPr>
        <w:t>t((</w:t>
      </w:r>
      <w:r w:rsidRPr="00A9088F">
        <w:rPr>
          <w:rFonts w:ascii="Times New Roman" w:eastAsia="Arial" w:hAnsi="Times New Roman" w:cs="Times New Roman"/>
          <w:color w:val="000000"/>
          <w:spacing w:val="10"/>
          <w:w w:val="84"/>
        </w:rPr>
        <w:t>T</w:t>
      </w:r>
      <w:r w:rsidRPr="00A9088F">
        <w:rPr>
          <w:rFonts w:ascii="Times New Roman" w:eastAsia="Arial" w:hAnsi="Times New Roman" w:cs="Times New Roman"/>
          <w:color w:val="000000"/>
          <w:spacing w:val="10"/>
        </w:rPr>
        <w:t>CP</w:t>
      </w:r>
      <w:r w:rsidRPr="00A9088F">
        <w:rPr>
          <w:rFonts w:ascii="Times New Roman" w:eastAsia="Arial" w:hAnsi="Times New Roman" w:cs="Times New Roman"/>
          <w:color w:val="000000"/>
          <w:spacing w:val="10"/>
          <w:w w:val="92"/>
        </w:rPr>
        <w:t>_</w:t>
      </w:r>
      <w:r w:rsidRPr="00A9088F">
        <w:rPr>
          <w:rFonts w:ascii="Times New Roman" w:eastAsia="Arial" w:hAnsi="Times New Roman" w:cs="Times New Roman"/>
          <w:color w:val="000000"/>
          <w:spacing w:val="10"/>
        </w:rPr>
        <w:t>IP,</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spacing w:val="-15"/>
          <w:w w:val="84"/>
        </w:rPr>
        <w:t>T</w:t>
      </w:r>
      <w:r w:rsidRPr="00A9088F">
        <w:rPr>
          <w:rFonts w:ascii="Times New Roman" w:eastAsia="Arial" w:hAnsi="Times New Roman" w:cs="Times New Roman"/>
          <w:color w:val="000000"/>
          <w:spacing w:val="-15"/>
        </w:rPr>
        <w:t>CP</w:t>
      </w:r>
      <w:r w:rsidRPr="00A9088F">
        <w:rPr>
          <w:rFonts w:ascii="Times New Roman" w:eastAsia="Arial" w:hAnsi="Times New Roman" w:cs="Times New Roman"/>
          <w:color w:val="000000"/>
          <w:spacing w:val="-15"/>
          <w:w w:val="92"/>
        </w:rPr>
        <w:t>_</w:t>
      </w:r>
      <w:r w:rsidRPr="00A9088F">
        <w:rPr>
          <w:rFonts w:ascii="Times New Roman" w:eastAsia="Arial" w:hAnsi="Times New Roman" w:cs="Times New Roman"/>
          <w:color w:val="000000"/>
          <w:spacing w:val="-15"/>
        </w:rPr>
        <w:t>POR</w:t>
      </w:r>
      <w:r w:rsidRPr="00A9088F">
        <w:rPr>
          <w:rFonts w:ascii="Times New Roman" w:eastAsia="Arial" w:hAnsi="Times New Roman" w:cs="Times New Roman"/>
          <w:color w:val="000000"/>
          <w:spacing w:val="-15"/>
          <w:w w:val="84"/>
        </w:rPr>
        <w:t>T</w:t>
      </w:r>
      <w:r w:rsidRPr="00A9088F">
        <w:rPr>
          <w:rFonts w:ascii="Times New Roman" w:eastAsia="Arial" w:hAnsi="Times New Roman" w:cs="Times New Roman"/>
          <w:color w:val="000000"/>
          <w:spacing w:val="-15"/>
        </w:rPr>
        <w:t>))</w:t>
      </w:r>
    </w:p>
    <w:p w:rsidR="00BC0A7F" w:rsidRPr="00A9088F" w:rsidRDefault="00BC0A7F" w:rsidP="00BC0A7F">
      <w:pPr>
        <w:spacing w:after="58" w:line="240" w:lineRule="exact"/>
        <w:rPr>
          <w:rFonts w:ascii="Times New Roman" w:eastAsia="Arial" w:hAnsi="Times New Roman" w:cs="Times New Roman"/>
          <w:spacing w:val="-15"/>
        </w:rPr>
      </w:pPr>
    </w:p>
    <w:p w:rsidR="00BC0A7F" w:rsidRPr="00A9088F" w:rsidRDefault="00BC0A7F" w:rsidP="00BC0A7F">
      <w:pPr>
        <w:ind w:left="802" w:right="-20"/>
        <w:rPr>
          <w:rFonts w:ascii="Times New Roman" w:eastAsia="Arial" w:hAnsi="Times New Roman" w:cs="Times New Roman"/>
          <w:color w:val="000000"/>
          <w:spacing w:val="2"/>
          <w:w w:val="98"/>
        </w:rPr>
      </w:pPr>
      <w:r w:rsidRPr="00A9088F">
        <w:rPr>
          <w:rFonts w:ascii="Times New Roman" w:eastAsia="Arial" w:hAnsi="Times New Roman" w:cs="Times New Roman"/>
          <w:color w:val="000000"/>
          <w:w w:val="88"/>
        </w:rPr>
        <w:lastRenderedPageBreak/>
        <w:t>6</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8"/>
        </w:rPr>
        <w:t>I</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8"/>
        </w:rPr>
        <w:t>iti</w:t>
      </w:r>
      <w:r w:rsidRPr="00A9088F">
        <w:rPr>
          <w:rFonts w:ascii="Times New Roman" w:eastAsia="Arial" w:hAnsi="Times New Roman" w:cs="Times New Roman"/>
          <w:color w:val="000000"/>
          <w:spacing w:val="8"/>
          <w:w w:val="88"/>
        </w:rPr>
        <w:t>a</w:t>
      </w:r>
      <w:r w:rsidRPr="00A9088F">
        <w:rPr>
          <w:rFonts w:ascii="Times New Roman" w:eastAsia="Arial" w:hAnsi="Times New Roman" w:cs="Times New Roman"/>
          <w:color w:val="000000"/>
          <w:spacing w:val="8"/>
        </w:rPr>
        <w:t>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2"/>
        </w:rPr>
        <w:t>l</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7"/>
        </w:rPr>
        <w:t>p</w:t>
      </w:r>
      <w:r w:rsidRPr="00A9088F">
        <w:rPr>
          <w:rFonts w:ascii="Times New Roman" w:eastAsia="Arial" w:hAnsi="Times New Roman" w:cs="Times New Roman"/>
          <w:color w:val="000000"/>
          <w:spacing w:val="2"/>
          <w:w w:val="98"/>
        </w:rPr>
        <w:t>.</w:t>
      </w:r>
    </w:p>
    <w:p w:rsidR="00BC0A7F" w:rsidRPr="00A9088F" w:rsidRDefault="00BC0A7F" w:rsidP="00BC0A7F">
      <w:pPr>
        <w:spacing w:after="8" w:line="200" w:lineRule="exact"/>
        <w:rPr>
          <w:rFonts w:ascii="Times New Roman" w:eastAsia="Arial" w:hAnsi="Times New Roman" w:cs="Times New Roman"/>
          <w:spacing w:val="2"/>
          <w:w w:val="98"/>
        </w:rPr>
      </w:pPr>
    </w:p>
    <w:p w:rsidR="00BC0A7F" w:rsidRPr="00A9088F" w:rsidRDefault="00BC0A7F" w:rsidP="00BC0A7F">
      <w:pPr>
        <w:spacing w:line="251" w:lineRule="auto"/>
        <w:ind w:left="1616" w:right="1339" w:hanging="416"/>
        <w:rPr>
          <w:rFonts w:ascii="Times New Roman" w:eastAsia="Arial" w:hAnsi="Times New Roman" w:cs="Times New Roman"/>
          <w:color w:val="000000"/>
          <w:spacing w:val="4"/>
          <w:w w:val="98"/>
        </w:rPr>
      </w:pPr>
      <w:r w:rsidRPr="00A9088F">
        <w:rPr>
          <w:rFonts w:ascii="Times New Roman" w:eastAsia="Arial" w:hAnsi="Times New Roman" w:cs="Times New Roman"/>
          <w:color w:val="000000"/>
          <w:w w:val="114"/>
        </w:rPr>
        <w:t>(</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114"/>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8"/>
        </w:rPr>
        <w:t>I</w:t>
      </w:r>
      <w:r w:rsidRPr="00A9088F">
        <w:rPr>
          <w:rFonts w:ascii="Times New Roman" w:eastAsia="Arial" w:hAnsi="Times New Roman" w:cs="Times New Roman"/>
          <w:color w:val="000000"/>
          <w:spacing w:val="8"/>
          <w:w w:val="97"/>
        </w:rPr>
        <w:t>npu</w:t>
      </w:r>
      <w:r w:rsidRPr="00A9088F">
        <w:rPr>
          <w:rFonts w:ascii="Times New Roman" w:eastAsia="Arial" w:hAnsi="Times New Roman" w:cs="Times New Roman"/>
          <w:color w:val="000000"/>
          <w:spacing w:val="8"/>
        </w:rPr>
        <w:t>t</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97"/>
        </w:rPr>
        <w:t>h</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8"/>
          <w:w w:val="97"/>
        </w:rPr>
        <w:t>b</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7"/>
        </w:rPr>
        <w:t xml:space="preserve"> </w:t>
      </w:r>
      <w:r w:rsidRPr="00A9088F">
        <w:rPr>
          <w:rFonts w:ascii="Times New Roman" w:eastAsia="Arial" w:hAnsi="Times New Roman" w:cs="Times New Roman"/>
          <w:color w:val="000000"/>
          <w:spacing w:val="-8"/>
        </w:rPr>
        <w:t>se</w:t>
      </w:r>
      <w:r w:rsidRPr="00A9088F">
        <w:rPr>
          <w:rFonts w:ascii="Times New Roman" w:eastAsia="Arial" w:hAnsi="Times New Roman" w:cs="Times New Roman"/>
          <w:color w:val="000000"/>
          <w:spacing w:val="-14"/>
          <w:w w:val="97"/>
        </w:rPr>
        <w:t>n</w:t>
      </w:r>
      <w:r w:rsidRPr="00A9088F">
        <w:rPr>
          <w:rFonts w:ascii="Times New Roman" w:eastAsia="Arial" w:hAnsi="Times New Roman" w:cs="Times New Roman"/>
          <w:color w:val="000000"/>
          <w:spacing w:val="-8"/>
        </w:rPr>
        <w:t>t</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12"/>
        </w:rPr>
        <w:t>t</w:t>
      </w:r>
      <w:r w:rsidRPr="00A9088F">
        <w:rPr>
          <w:rFonts w:ascii="Times New Roman" w:eastAsia="Arial" w:hAnsi="Times New Roman" w:cs="Times New Roman"/>
          <w:color w:val="000000"/>
          <w:spacing w:val="12"/>
          <w:w w:val="88"/>
        </w:rPr>
        <w:t>o</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0"/>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8"/>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97"/>
        </w:rPr>
        <w:t>nd</w:t>
      </w:r>
      <w:r w:rsidRPr="00A9088F">
        <w:rPr>
          <w:rFonts w:ascii="Times New Roman" w:eastAsia="Arial" w:hAnsi="Times New Roman" w:cs="Times New Roman"/>
          <w:color w:val="000000"/>
          <w:spacing w:val="7"/>
        </w:rPr>
        <w:t xml:space="preserve"> </w:t>
      </w:r>
      <w:r w:rsidRPr="00A9088F">
        <w:rPr>
          <w:rFonts w:ascii="Times New Roman" w:eastAsia="Arial" w:hAnsi="Times New Roman" w:cs="Times New Roman"/>
          <w:color w:val="000000"/>
          <w:spacing w:val="18"/>
        </w:rPr>
        <w:t>it</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si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9"/>
        </w:rPr>
        <w:t xml:space="preserve"> </w:t>
      </w:r>
      <w:r w:rsidRPr="00A9088F">
        <w:rPr>
          <w:rFonts w:ascii="Times New Roman" w:eastAsia="Arial" w:hAnsi="Times New Roman" w:cs="Times New Roman"/>
          <w:color w:val="000000"/>
          <w:spacing w:val="-9"/>
        </w:rPr>
        <w:t>se</w:t>
      </w:r>
      <w:r w:rsidRPr="00A9088F">
        <w:rPr>
          <w:rFonts w:ascii="Times New Roman" w:eastAsia="Arial" w:hAnsi="Times New Roman" w:cs="Times New Roman"/>
          <w:color w:val="000000"/>
          <w:spacing w:val="-9"/>
          <w:w w:val="97"/>
        </w:rPr>
        <w:t>nd</w:t>
      </w:r>
      <w:r w:rsidRPr="00A9088F">
        <w:rPr>
          <w:rFonts w:ascii="Times New Roman" w:eastAsia="Arial" w:hAnsi="Times New Roman" w:cs="Times New Roman"/>
          <w:color w:val="000000"/>
          <w:spacing w:val="-9"/>
          <w:w w:val="114"/>
        </w:rPr>
        <w:t>()</w:t>
      </w:r>
      <w:r w:rsidRPr="00A9088F">
        <w:rPr>
          <w:rFonts w:ascii="Times New Roman" w:eastAsia="Arial" w:hAnsi="Times New Roman" w:cs="Times New Roman"/>
          <w:color w:val="000000"/>
          <w:spacing w:val="7"/>
        </w:rPr>
        <w:t xml:space="preserve"> </w:t>
      </w:r>
      <w:r w:rsidRPr="00A9088F">
        <w:rPr>
          <w:rFonts w:ascii="Times New Roman" w:eastAsia="Arial" w:hAnsi="Times New Roman" w:cs="Times New Roman"/>
          <w:color w:val="000000"/>
          <w:spacing w:val="4"/>
          <w:w w:val="107"/>
        </w:rPr>
        <w:t>f</w:t>
      </w:r>
      <w:r w:rsidRPr="00A9088F">
        <w:rPr>
          <w:rFonts w:ascii="Times New Roman" w:eastAsia="Arial" w:hAnsi="Times New Roman" w:cs="Times New Roman"/>
          <w:color w:val="000000"/>
          <w:spacing w:val="4"/>
          <w:w w:val="97"/>
        </w:rPr>
        <w:t>un</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w w:val="98"/>
        </w:rPr>
        <w:t>-</w:t>
      </w:r>
      <w:r w:rsidRPr="00A9088F">
        <w:rPr>
          <w:rFonts w:ascii="Times New Roman" w:eastAsia="Arial" w:hAnsi="Times New Roman" w:cs="Times New Roman"/>
          <w:color w:val="000000"/>
          <w:spacing w:val="4"/>
        </w:rPr>
        <w:t>ti</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4"/>
          <w:w w:val="98"/>
        </w:rPr>
        <w:t>.</w:t>
      </w:r>
    </w:p>
    <w:p w:rsidR="00BC0A7F" w:rsidRPr="00A9088F" w:rsidRDefault="00BC0A7F" w:rsidP="00BC0A7F">
      <w:pPr>
        <w:spacing w:after="5" w:line="140" w:lineRule="exact"/>
        <w:rPr>
          <w:rFonts w:ascii="Times New Roman" w:eastAsia="Arial" w:hAnsi="Times New Roman" w:cs="Times New Roman"/>
          <w:spacing w:val="4"/>
          <w:w w:val="98"/>
        </w:rPr>
      </w:pPr>
    </w:p>
    <w:p w:rsidR="00BC0A7F" w:rsidRPr="00A9088F" w:rsidRDefault="00BC0A7F" w:rsidP="00BC0A7F">
      <w:pPr>
        <w:ind w:left="1616" w:right="-20"/>
        <w:rPr>
          <w:rFonts w:ascii="Times New Roman" w:eastAsia="Arial" w:hAnsi="Times New Roman" w:cs="Times New Roman"/>
          <w:color w:val="000000"/>
          <w:spacing w:val="6"/>
        </w:rPr>
      </w:pPr>
      <w:r w:rsidRPr="00A9088F">
        <w:rPr>
          <w:rFonts w:ascii="Times New Roman" w:eastAsia="Arial" w:hAnsi="Times New Roman" w:cs="Times New Roman"/>
          <w:color w:val="000000"/>
          <w:spacing w:val="6"/>
          <w:w w:val="102"/>
        </w:rPr>
        <w:t>s</w:t>
      </w:r>
      <w:r w:rsidRPr="00A9088F">
        <w:rPr>
          <w:rFonts w:ascii="Times New Roman" w:eastAsia="Arial" w:hAnsi="Times New Roman" w:cs="Times New Roman"/>
          <w:color w:val="000000"/>
          <w:spacing w:val="6"/>
        </w:rPr>
        <w:t>.</w:t>
      </w:r>
      <w:r w:rsidRPr="00A9088F">
        <w:rPr>
          <w:rFonts w:ascii="Times New Roman" w:eastAsia="Arial" w:hAnsi="Times New Roman" w:cs="Times New Roman"/>
          <w:color w:val="000000"/>
          <w:spacing w:val="6"/>
          <w:w w:val="102"/>
        </w:rPr>
        <w:t>s</w:t>
      </w:r>
      <w:r w:rsidRPr="00A9088F">
        <w:rPr>
          <w:rFonts w:ascii="Times New Roman" w:eastAsia="Arial" w:hAnsi="Times New Roman" w:cs="Times New Roman"/>
          <w:color w:val="000000"/>
          <w:spacing w:val="6"/>
          <w:w w:val="92"/>
        </w:rPr>
        <w:t>end</w:t>
      </w:r>
      <w:r w:rsidRPr="00A9088F">
        <w:rPr>
          <w:rFonts w:ascii="Times New Roman" w:eastAsia="Arial" w:hAnsi="Times New Roman" w:cs="Times New Roman"/>
          <w:color w:val="000000"/>
          <w:spacing w:val="6"/>
        </w:rPr>
        <w:t>(m</w:t>
      </w:r>
      <w:r w:rsidRPr="00A9088F">
        <w:rPr>
          <w:rFonts w:ascii="Times New Roman" w:eastAsia="Arial" w:hAnsi="Times New Roman" w:cs="Times New Roman"/>
          <w:color w:val="000000"/>
          <w:spacing w:val="6"/>
          <w:w w:val="102"/>
        </w:rPr>
        <w:t>s</w:t>
      </w:r>
      <w:r w:rsidRPr="00A9088F">
        <w:rPr>
          <w:rFonts w:ascii="Times New Roman" w:eastAsia="Arial" w:hAnsi="Times New Roman" w:cs="Times New Roman"/>
          <w:color w:val="000000"/>
          <w:spacing w:val="6"/>
          <w:w w:val="92"/>
        </w:rPr>
        <w:t>g</w:t>
      </w:r>
      <w:r w:rsidRPr="00A9088F">
        <w:rPr>
          <w:rFonts w:ascii="Times New Roman" w:eastAsia="Arial" w:hAnsi="Times New Roman" w:cs="Times New Roman"/>
          <w:color w:val="000000"/>
          <w:spacing w:val="6"/>
        </w:rPr>
        <w:t>)</w:t>
      </w:r>
    </w:p>
    <w:p w:rsidR="00BC0A7F" w:rsidRPr="00A9088F" w:rsidRDefault="00BC0A7F" w:rsidP="00BC0A7F">
      <w:pPr>
        <w:spacing w:line="240" w:lineRule="exact"/>
        <w:rPr>
          <w:rFonts w:ascii="Times New Roman" w:eastAsia="Arial" w:hAnsi="Times New Roman" w:cs="Times New Roman"/>
          <w:spacing w:val="6"/>
        </w:rPr>
      </w:pPr>
    </w:p>
    <w:p w:rsidR="00BC0A7F" w:rsidRPr="00A9088F" w:rsidRDefault="00BC0A7F" w:rsidP="00BC0A7F">
      <w:pPr>
        <w:spacing w:after="14" w:line="120" w:lineRule="exact"/>
        <w:rPr>
          <w:rFonts w:ascii="Times New Roman" w:eastAsia="Arial" w:hAnsi="Times New Roman" w:cs="Times New Roman"/>
          <w:spacing w:val="6"/>
        </w:rPr>
      </w:pPr>
    </w:p>
    <w:p w:rsidR="00BC0A7F" w:rsidRPr="00A9088F" w:rsidRDefault="00BC0A7F" w:rsidP="00BC0A7F">
      <w:pPr>
        <w:spacing w:line="251" w:lineRule="auto"/>
        <w:ind w:left="1616" w:right="1340" w:hanging="429"/>
        <w:rPr>
          <w:rFonts w:ascii="Times New Roman" w:eastAsia="Arial" w:hAnsi="Times New Roman" w:cs="Times New Roman"/>
          <w:color w:val="000000"/>
          <w:spacing w:val="-14"/>
          <w:w w:val="98"/>
        </w:rPr>
      </w:pPr>
      <w:r w:rsidRPr="00A9088F">
        <w:rPr>
          <w:rFonts w:ascii="Times New Roman" w:eastAsia="Arial" w:hAnsi="Times New Roman" w:cs="Times New Roman"/>
          <w:color w:val="000000"/>
          <w:w w:val="114"/>
        </w:rPr>
        <w:t>(</w:t>
      </w:r>
      <w:r w:rsidRPr="00A9088F">
        <w:rPr>
          <w:rFonts w:ascii="Times New Roman" w:eastAsia="Arial" w:hAnsi="Times New Roman" w:cs="Times New Roman"/>
          <w:color w:val="000000"/>
          <w:w w:val="97"/>
        </w:rPr>
        <w:t>b</w:t>
      </w:r>
      <w:r w:rsidRPr="00A9088F">
        <w:rPr>
          <w:rFonts w:ascii="Times New Roman" w:eastAsia="Arial" w:hAnsi="Times New Roman" w:cs="Times New Roman"/>
          <w:color w:val="000000"/>
          <w:w w:val="114"/>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11"/>
          <w:w w:val="99"/>
        </w:rPr>
        <w:t>R</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11"/>
          <w:w w:val="87"/>
        </w:rPr>
        <w:t>c</w:t>
      </w:r>
      <w:r w:rsidRPr="00A9088F">
        <w:rPr>
          <w:rFonts w:ascii="Times New Roman" w:eastAsia="Arial" w:hAnsi="Times New Roman" w:cs="Times New Roman"/>
          <w:color w:val="000000"/>
          <w:spacing w:val="-12"/>
        </w:rPr>
        <w:t>e</w:t>
      </w:r>
      <w:r w:rsidRPr="00A9088F">
        <w:rPr>
          <w:rFonts w:ascii="Times New Roman" w:eastAsia="Arial" w:hAnsi="Times New Roman" w:cs="Times New Roman"/>
          <w:color w:val="000000"/>
          <w:spacing w:val="-11"/>
        </w:rPr>
        <w:t>i</w:t>
      </w:r>
      <w:r w:rsidRPr="00A9088F">
        <w:rPr>
          <w:rFonts w:ascii="Times New Roman" w:eastAsia="Arial" w:hAnsi="Times New Roman" w:cs="Times New Roman"/>
          <w:color w:val="000000"/>
          <w:spacing w:val="-17"/>
          <w:w w:val="103"/>
        </w:rPr>
        <w:t>v</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w w:val="107"/>
        </w:rPr>
        <w:t>f</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8"/>
        </w:rPr>
        <w:t>m</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spacing w:val="-14"/>
        </w:rPr>
        <w:t>se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spacing w:val="-21"/>
          <w:w w:val="103"/>
        </w:rPr>
        <w:t>v</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114"/>
        </w:rPr>
        <w:t>r</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si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5"/>
        </w:rPr>
        <w:t>e</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w w:val="103"/>
        </w:rPr>
        <w:t>v</w:t>
      </w:r>
      <w:r w:rsidRPr="00A9088F">
        <w:rPr>
          <w:rFonts w:ascii="Times New Roman" w:eastAsia="Arial" w:hAnsi="Times New Roman" w:cs="Times New Roman"/>
          <w:color w:val="000000"/>
          <w:spacing w:val="-5"/>
          <w:w w:val="114"/>
        </w:rPr>
        <w:t>()</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4"/>
          <w:w w:val="107"/>
        </w:rPr>
        <w:t>f</w:t>
      </w:r>
      <w:r w:rsidRPr="00A9088F">
        <w:rPr>
          <w:rFonts w:ascii="Times New Roman" w:eastAsia="Arial" w:hAnsi="Times New Roman" w:cs="Times New Roman"/>
          <w:color w:val="000000"/>
          <w:spacing w:val="4"/>
          <w:w w:val="97"/>
        </w:rPr>
        <w:t>un</w:t>
      </w:r>
      <w:r w:rsidRPr="00A9088F">
        <w:rPr>
          <w:rFonts w:ascii="Times New Roman" w:eastAsia="Arial" w:hAnsi="Times New Roman" w:cs="Times New Roman"/>
          <w:color w:val="000000"/>
          <w:spacing w:val="4"/>
          <w:w w:val="87"/>
        </w:rPr>
        <w:t>c</w:t>
      </w:r>
      <w:r w:rsidRPr="00A9088F">
        <w:rPr>
          <w:rFonts w:ascii="Times New Roman" w:eastAsia="Arial" w:hAnsi="Times New Roman" w:cs="Times New Roman"/>
          <w:color w:val="000000"/>
          <w:spacing w:val="4"/>
        </w:rPr>
        <w:t>ti</w:t>
      </w:r>
      <w:r w:rsidRPr="00A9088F">
        <w:rPr>
          <w:rFonts w:ascii="Times New Roman" w:eastAsia="Arial" w:hAnsi="Times New Roman" w:cs="Times New Roman"/>
          <w:color w:val="000000"/>
          <w:spacing w:val="4"/>
          <w:w w:val="88"/>
        </w:rPr>
        <w:t>o</w:t>
      </w:r>
      <w:r w:rsidRPr="00A9088F">
        <w:rPr>
          <w:rFonts w:ascii="Times New Roman" w:eastAsia="Arial" w:hAnsi="Times New Roman" w:cs="Times New Roman"/>
          <w:color w:val="000000"/>
          <w:spacing w:val="4"/>
          <w:w w:val="97"/>
        </w:rPr>
        <w:t>n</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spacing w:val="-1"/>
          <w:w w:val="97"/>
        </w:rPr>
        <w:t>d</w:t>
      </w:r>
      <w:r w:rsidRPr="00A9088F">
        <w:rPr>
          <w:rFonts w:ascii="Times New Roman" w:eastAsia="Arial" w:hAnsi="Times New Roman" w:cs="Times New Roman"/>
          <w:color w:val="000000"/>
          <w:spacing w:val="-1"/>
        </w:rPr>
        <w:t>is</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rPr>
        <w:t>l</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1"/>
          <w:w w:val="103"/>
        </w:rPr>
        <w:t>y</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11"/>
        </w:rPr>
        <w:t>it</w:t>
      </w:r>
      <w:r w:rsidRPr="00A9088F">
        <w:rPr>
          <w:rFonts w:ascii="Times New Roman" w:eastAsia="Arial" w:hAnsi="Times New Roman" w:cs="Times New Roman"/>
          <w:color w:val="000000"/>
          <w:spacing w:val="11"/>
          <w:w w:val="98"/>
        </w:rPr>
        <w:t>.</w:t>
      </w:r>
      <w:r w:rsidRPr="00A9088F">
        <w:rPr>
          <w:rFonts w:ascii="Times New Roman" w:eastAsia="Arial" w:hAnsi="Times New Roman" w:cs="Times New Roman"/>
          <w:color w:val="000000"/>
          <w:spacing w:val="11"/>
        </w:rPr>
        <w:t>I</w:t>
      </w:r>
      <w:r w:rsidRPr="00A9088F">
        <w:rPr>
          <w:rFonts w:ascii="Times New Roman" w:eastAsia="Arial" w:hAnsi="Times New Roman" w:cs="Times New Roman"/>
          <w:color w:val="000000"/>
          <w:spacing w:val="11"/>
          <w:w w:val="107"/>
        </w:rPr>
        <w:t>f</w:t>
      </w:r>
      <w:r w:rsidRPr="00A9088F">
        <w:rPr>
          <w:rFonts w:ascii="Times New Roman" w:eastAsia="Arial" w:hAnsi="Times New Roman" w:cs="Times New Roman"/>
          <w:color w:val="000000"/>
          <w:spacing w:val="1"/>
        </w:rPr>
        <w:t xml:space="preserve"> </w:t>
      </w:r>
      <w:r w:rsidRPr="00A9088F">
        <w:rPr>
          <w:rFonts w:ascii="Times New Roman" w:eastAsia="Arial" w:hAnsi="Times New Roman" w:cs="Times New Roman"/>
          <w:color w:val="000000"/>
          <w:w w:val="97"/>
        </w:rPr>
        <w:t>n</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rPr>
        <w:t xml:space="preserve"> </w:t>
      </w:r>
      <w:r w:rsidRPr="00A9088F">
        <w:rPr>
          <w:rFonts w:ascii="Times New Roman" w:eastAsia="Arial" w:hAnsi="Times New Roman" w:cs="Times New Roman"/>
          <w:color w:val="000000"/>
          <w:spacing w:val="6"/>
          <w:w w:val="97"/>
        </w:rPr>
        <w:t>d</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6"/>
        </w:rPr>
        <w:t>t</w:t>
      </w:r>
      <w:r w:rsidRPr="00A9088F">
        <w:rPr>
          <w:rFonts w:ascii="Times New Roman" w:eastAsia="Arial" w:hAnsi="Times New Roman" w:cs="Times New Roman"/>
          <w:color w:val="000000"/>
          <w:spacing w:val="6"/>
          <w:w w:val="88"/>
        </w:rPr>
        <w:t>a</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87"/>
        </w:rPr>
        <w:t>c</w:t>
      </w:r>
      <w:r w:rsidRPr="00A9088F">
        <w:rPr>
          <w:rFonts w:ascii="Times New Roman" w:eastAsia="Arial" w:hAnsi="Times New Roman" w:cs="Times New Roman"/>
          <w:color w:val="000000"/>
          <w:spacing w:val="-10"/>
        </w:rPr>
        <w:t>ei</w:t>
      </w:r>
      <w:r w:rsidRPr="00A9088F">
        <w:rPr>
          <w:rFonts w:ascii="Times New Roman" w:eastAsia="Arial" w:hAnsi="Times New Roman" w:cs="Times New Roman"/>
          <w:color w:val="000000"/>
          <w:spacing w:val="-15"/>
          <w:w w:val="103"/>
        </w:rPr>
        <w:t>v</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97"/>
        </w:rPr>
        <w:t>d</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7"/>
          <w:w w:val="97"/>
        </w:rPr>
        <w:t>p</w:t>
      </w:r>
      <w:r w:rsidRPr="00A9088F">
        <w:rPr>
          <w:rFonts w:ascii="Times New Roman" w:eastAsia="Arial" w:hAnsi="Times New Roman" w:cs="Times New Roman"/>
          <w:color w:val="000000"/>
          <w:spacing w:val="7"/>
          <w:w w:val="114"/>
        </w:rPr>
        <w:t>r</w:t>
      </w:r>
      <w:r w:rsidRPr="00A9088F">
        <w:rPr>
          <w:rFonts w:ascii="Times New Roman" w:eastAsia="Arial" w:hAnsi="Times New Roman" w:cs="Times New Roman"/>
          <w:color w:val="000000"/>
          <w:spacing w:val="7"/>
        </w:rPr>
        <w:t>i</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7"/>
        </w:rPr>
        <w:t>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97"/>
        </w:rPr>
        <w:t>pp</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rPr>
        <w:t>i</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rPr>
        <w:t>te</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4"/>
          <w:w w:val="98"/>
        </w:rPr>
        <w:t>m</w:t>
      </w:r>
      <w:r w:rsidRPr="00A9088F">
        <w:rPr>
          <w:rFonts w:ascii="Times New Roman" w:eastAsia="Arial" w:hAnsi="Times New Roman" w:cs="Times New Roman"/>
          <w:color w:val="000000"/>
          <w:spacing w:val="-14"/>
        </w:rPr>
        <w:t>ess</w:t>
      </w:r>
      <w:r w:rsidRPr="00A9088F">
        <w:rPr>
          <w:rFonts w:ascii="Times New Roman" w:eastAsia="Arial" w:hAnsi="Times New Roman" w:cs="Times New Roman"/>
          <w:color w:val="000000"/>
          <w:spacing w:val="-14"/>
          <w:w w:val="88"/>
        </w:rPr>
        <w:t>ag</w:t>
      </w:r>
      <w:r w:rsidRPr="00A9088F">
        <w:rPr>
          <w:rFonts w:ascii="Times New Roman" w:eastAsia="Arial" w:hAnsi="Times New Roman" w:cs="Times New Roman"/>
          <w:color w:val="000000"/>
          <w:spacing w:val="-14"/>
        </w:rPr>
        <w:t>e</w:t>
      </w:r>
      <w:r w:rsidRPr="00A9088F">
        <w:rPr>
          <w:rFonts w:ascii="Times New Roman" w:eastAsia="Arial" w:hAnsi="Times New Roman" w:cs="Times New Roman"/>
          <w:color w:val="000000"/>
          <w:spacing w:val="-14"/>
          <w:w w:val="98"/>
        </w:rPr>
        <w:t>.</w:t>
      </w:r>
    </w:p>
    <w:p w:rsidR="00BC0A7F" w:rsidRPr="00A9088F" w:rsidRDefault="00BC0A7F" w:rsidP="00BC0A7F">
      <w:pPr>
        <w:spacing w:after="9" w:line="140" w:lineRule="exact"/>
        <w:rPr>
          <w:rFonts w:ascii="Times New Roman" w:eastAsia="Arial" w:hAnsi="Times New Roman" w:cs="Times New Roman"/>
          <w:spacing w:val="-14"/>
          <w:w w:val="98"/>
        </w:rPr>
      </w:pPr>
    </w:p>
    <w:p w:rsidR="00BC0A7F" w:rsidRPr="00A9088F" w:rsidRDefault="00BC0A7F" w:rsidP="00BC0A7F">
      <w:pPr>
        <w:ind w:left="1616" w:right="-20"/>
        <w:rPr>
          <w:rFonts w:ascii="Times New Roman" w:eastAsia="Arial" w:hAnsi="Times New Roman" w:cs="Times New Roman"/>
          <w:color w:val="000000"/>
        </w:rPr>
      </w:pPr>
      <w:r w:rsidRPr="00A9088F">
        <w:rPr>
          <w:rFonts w:ascii="Times New Roman" w:eastAsia="Arial" w:hAnsi="Times New Roman" w:cs="Times New Roman"/>
          <w:color w:val="000000"/>
          <w:spacing w:val="14"/>
          <w:w w:val="92"/>
        </w:rPr>
        <w:t>da</w:t>
      </w:r>
      <w:r w:rsidRPr="00A9088F">
        <w:rPr>
          <w:rFonts w:ascii="Times New Roman" w:eastAsia="Arial" w:hAnsi="Times New Roman" w:cs="Times New Roman"/>
          <w:color w:val="000000"/>
          <w:spacing w:val="14"/>
        </w:rPr>
        <w:t>t</w:t>
      </w:r>
      <w:r w:rsidRPr="00A9088F">
        <w:rPr>
          <w:rFonts w:ascii="Times New Roman" w:eastAsia="Arial" w:hAnsi="Times New Roman" w:cs="Times New Roman"/>
          <w:color w:val="000000"/>
          <w:spacing w:val="14"/>
          <w:w w:val="92"/>
        </w:rPr>
        <w:t>a</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w w:val="88"/>
        </w:rPr>
        <w:t>=</w:t>
      </w:r>
      <w:r w:rsidRPr="00A9088F">
        <w:rPr>
          <w:rFonts w:ascii="Times New Roman" w:eastAsia="Arial" w:hAnsi="Times New Roman" w:cs="Times New Roman"/>
          <w:color w:val="000000"/>
          <w:spacing w:val="56"/>
        </w:rPr>
        <w:t xml:space="preserve"> </w:t>
      </w:r>
      <w:r w:rsidRPr="00A9088F">
        <w:rPr>
          <w:rFonts w:ascii="Times New Roman" w:eastAsia="Arial" w:hAnsi="Times New Roman" w:cs="Times New Roman"/>
          <w:color w:val="000000"/>
          <w:w w:val="102"/>
        </w:rPr>
        <w:t>s</w:t>
      </w:r>
      <w:r w:rsidRPr="00A9088F">
        <w:rPr>
          <w:rFonts w:ascii="Times New Roman" w:eastAsia="Arial" w:hAnsi="Times New Roman" w:cs="Times New Roman"/>
          <w:color w:val="000000"/>
        </w:rPr>
        <w:t>.r</w:t>
      </w:r>
      <w:r w:rsidRPr="00A9088F">
        <w:rPr>
          <w:rFonts w:ascii="Times New Roman" w:eastAsia="Arial" w:hAnsi="Times New Roman" w:cs="Times New Roman"/>
          <w:color w:val="000000"/>
          <w:w w:val="92"/>
        </w:rPr>
        <w:t>e</w:t>
      </w:r>
      <w:r w:rsidRPr="00A9088F">
        <w:rPr>
          <w:rFonts w:ascii="Times New Roman" w:eastAsia="Arial" w:hAnsi="Times New Roman" w:cs="Times New Roman"/>
          <w:color w:val="000000"/>
          <w:w w:val="102"/>
        </w:rPr>
        <w:t>cv</w:t>
      </w:r>
      <w:r w:rsidRPr="00A9088F">
        <w:rPr>
          <w:rFonts w:ascii="Times New Roman" w:eastAsia="Arial" w:hAnsi="Times New Roman" w:cs="Times New Roman"/>
          <w:color w:val="000000"/>
        </w:rPr>
        <w:t>(BU</w:t>
      </w:r>
      <w:r w:rsidRPr="00A9088F">
        <w:rPr>
          <w:rFonts w:ascii="Times New Roman" w:eastAsia="Arial" w:hAnsi="Times New Roman" w:cs="Times New Roman"/>
          <w:color w:val="000000"/>
          <w:w w:val="84"/>
        </w:rPr>
        <w:t>FF</w:t>
      </w:r>
      <w:r w:rsidRPr="00A9088F">
        <w:rPr>
          <w:rFonts w:ascii="Times New Roman" w:eastAsia="Arial" w:hAnsi="Times New Roman" w:cs="Times New Roman"/>
          <w:color w:val="000000"/>
        </w:rPr>
        <w:t>ER</w:t>
      </w:r>
      <w:r w:rsidRPr="00A9088F">
        <w:rPr>
          <w:rFonts w:ascii="Times New Roman" w:eastAsia="Arial" w:hAnsi="Times New Roman" w:cs="Times New Roman"/>
          <w:color w:val="000000"/>
          <w:w w:val="92"/>
        </w:rPr>
        <w:t>_</w:t>
      </w:r>
      <w:r w:rsidRPr="00A9088F">
        <w:rPr>
          <w:rFonts w:ascii="Times New Roman" w:eastAsia="Arial" w:hAnsi="Times New Roman" w:cs="Times New Roman"/>
          <w:color w:val="000000"/>
        </w:rPr>
        <w:t>SI</w:t>
      </w:r>
      <w:r w:rsidRPr="00A9088F">
        <w:rPr>
          <w:rFonts w:ascii="Times New Roman" w:eastAsia="Arial" w:hAnsi="Times New Roman" w:cs="Times New Roman"/>
          <w:color w:val="000000"/>
          <w:w w:val="84"/>
        </w:rPr>
        <w:t>Z</w:t>
      </w:r>
      <w:r w:rsidRPr="00A9088F">
        <w:rPr>
          <w:rFonts w:ascii="Times New Roman" w:eastAsia="Arial" w:hAnsi="Times New Roman" w:cs="Times New Roman"/>
          <w:color w:val="000000"/>
        </w:rPr>
        <w:t>E)</w:t>
      </w:r>
    </w:p>
    <w:p w:rsidR="00BC0A7F" w:rsidRPr="00A9088F" w:rsidRDefault="00BC0A7F" w:rsidP="00BC0A7F">
      <w:pPr>
        <w:spacing w:after="12" w:line="200" w:lineRule="exact"/>
        <w:rPr>
          <w:rFonts w:ascii="Times New Roman" w:eastAsia="Arial" w:hAnsi="Times New Roman" w:cs="Times New Roman"/>
        </w:rPr>
      </w:pPr>
    </w:p>
    <w:p w:rsidR="00BC0A7F" w:rsidRPr="00A9088F" w:rsidRDefault="00BC0A7F" w:rsidP="00BC0A7F">
      <w:pPr>
        <w:ind w:left="802" w:right="-20"/>
        <w:rPr>
          <w:rFonts w:ascii="Times New Roman" w:eastAsia="Arial" w:hAnsi="Times New Roman" w:cs="Times New Roman"/>
          <w:color w:val="000000"/>
          <w:spacing w:val="-11"/>
          <w:w w:val="98"/>
        </w:rPr>
      </w:pPr>
      <w:r w:rsidRPr="00A9088F">
        <w:rPr>
          <w:rFonts w:ascii="Times New Roman" w:eastAsia="Arial" w:hAnsi="Times New Roman" w:cs="Times New Roman"/>
          <w:color w:val="000000"/>
          <w:w w:val="88"/>
        </w:rPr>
        <w:t>7</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w w:val="109"/>
        </w:rPr>
        <w:t>L</w:t>
      </w:r>
      <w:r w:rsidRPr="00A9088F">
        <w:rPr>
          <w:rFonts w:ascii="Times New Roman" w:eastAsia="Arial" w:hAnsi="Times New Roman" w:cs="Times New Roman"/>
          <w:color w:val="000000"/>
          <w:spacing w:val="6"/>
          <w:w w:val="88"/>
        </w:rPr>
        <w:t>o</w:t>
      </w:r>
      <w:r w:rsidRPr="00A9088F">
        <w:rPr>
          <w:rFonts w:ascii="Times New Roman" w:eastAsia="Arial" w:hAnsi="Times New Roman" w:cs="Times New Roman"/>
          <w:color w:val="000000"/>
          <w:w w:val="88"/>
        </w:rPr>
        <w:t>o</w:t>
      </w:r>
      <w:r w:rsidRPr="00A9088F">
        <w:rPr>
          <w:rFonts w:ascii="Times New Roman" w:eastAsia="Arial" w:hAnsi="Times New Roman" w:cs="Times New Roman"/>
          <w:color w:val="000000"/>
          <w:w w:val="97"/>
        </w:rPr>
        <w:t>p</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1"/>
        </w:rPr>
        <w:t>e</w:t>
      </w:r>
      <w:r w:rsidRPr="00A9088F">
        <w:rPr>
          <w:rFonts w:ascii="Times New Roman" w:eastAsia="Arial" w:hAnsi="Times New Roman" w:cs="Times New Roman"/>
          <w:color w:val="000000"/>
          <w:spacing w:val="-11"/>
          <w:w w:val="97"/>
        </w:rPr>
        <w:t>nd</w:t>
      </w:r>
      <w:r w:rsidRPr="00A9088F">
        <w:rPr>
          <w:rFonts w:ascii="Times New Roman" w:eastAsia="Arial" w:hAnsi="Times New Roman" w:cs="Times New Roman"/>
          <w:color w:val="000000"/>
          <w:spacing w:val="-11"/>
        </w:rPr>
        <w:t>s</w:t>
      </w:r>
      <w:r w:rsidRPr="00A9088F">
        <w:rPr>
          <w:rFonts w:ascii="Times New Roman" w:eastAsia="Arial" w:hAnsi="Times New Roman" w:cs="Times New Roman"/>
          <w:color w:val="000000"/>
          <w:spacing w:val="-11"/>
          <w:w w:val="98"/>
        </w:rPr>
        <w:t>.</w:t>
      </w:r>
    </w:p>
    <w:p w:rsidR="00BC0A7F" w:rsidRPr="00A9088F" w:rsidRDefault="00BC0A7F" w:rsidP="00BC0A7F">
      <w:pPr>
        <w:spacing w:after="12" w:line="200" w:lineRule="exact"/>
        <w:rPr>
          <w:rFonts w:ascii="Times New Roman" w:eastAsia="Arial" w:hAnsi="Times New Roman" w:cs="Times New Roman"/>
          <w:spacing w:val="-11"/>
          <w:w w:val="98"/>
        </w:rPr>
      </w:pPr>
    </w:p>
    <w:p w:rsidR="00BC0A7F" w:rsidRPr="00A9088F" w:rsidRDefault="00BC0A7F" w:rsidP="00BC0A7F">
      <w:pPr>
        <w:ind w:left="802" w:right="-20"/>
        <w:rPr>
          <w:rFonts w:ascii="Times New Roman" w:eastAsia="Arial" w:hAnsi="Times New Roman" w:cs="Times New Roman"/>
          <w:color w:val="000000"/>
          <w:spacing w:val="1"/>
          <w:w w:val="98"/>
        </w:rPr>
      </w:pPr>
      <w:r w:rsidRPr="00A9088F">
        <w:rPr>
          <w:rFonts w:ascii="Times New Roman" w:eastAsia="Arial" w:hAnsi="Times New Roman" w:cs="Times New Roman"/>
          <w:color w:val="000000"/>
          <w:w w:val="88"/>
        </w:rPr>
        <w:t>8</w:t>
      </w:r>
      <w:r w:rsidRPr="00A9088F">
        <w:rPr>
          <w:rFonts w:ascii="Times New Roman" w:eastAsia="Arial" w:hAnsi="Times New Roman" w:cs="Times New Roman"/>
          <w:color w:val="000000"/>
          <w:w w:val="98"/>
        </w:rPr>
        <w:t>.</w:t>
      </w:r>
      <w:r w:rsidRPr="00A9088F">
        <w:rPr>
          <w:rFonts w:ascii="Times New Roman" w:eastAsia="Arial" w:hAnsi="Times New Roman" w:cs="Times New Roman"/>
          <w:color w:val="000000"/>
          <w:spacing w:val="50"/>
        </w:rPr>
        <w:t xml:space="preserve"> </w:t>
      </w:r>
      <w:r w:rsidRPr="00A9088F">
        <w:rPr>
          <w:rFonts w:ascii="Times New Roman" w:eastAsia="Arial" w:hAnsi="Times New Roman" w:cs="Times New Roman"/>
          <w:color w:val="000000"/>
          <w:spacing w:val="-9"/>
          <w:w w:val="98"/>
        </w:rPr>
        <w:t>C</w:t>
      </w:r>
      <w:r w:rsidRPr="00A9088F">
        <w:rPr>
          <w:rFonts w:ascii="Times New Roman" w:eastAsia="Arial" w:hAnsi="Times New Roman" w:cs="Times New Roman"/>
          <w:color w:val="000000"/>
          <w:spacing w:val="-9"/>
        </w:rPr>
        <w:t>l</w:t>
      </w:r>
      <w:r w:rsidRPr="00A9088F">
        <w:rPr>
          <w:rFonts w:ascii="Times New Roman" w:eastAsia="Arial" w:hAnsi="Times New Roman" w:cs="Times New Roman"/>
          <w:color w:val="000000"/>
          <w:spacing w:val="-9"/>
          <w:w w:val="88"/>
        </w:rPr>
        <w:t>o</w:t>
      </w:r>
      <w:r w:rsidRPr="00A9088F">
        <w:rPr>
          <w:rFonts w:ascii="Times New Roman" w:eastAsia="Arial" w:hAnsi="Times New Roman" w:cs="Times New Roman"/>
          <w:color w:val="000000"/>
          <w:spacing w:val="-9"/>
        </w:rPr>
        <w:t>se</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1"/>
          <w:w w:val="87"/>
        </w:rPr>
        <w:t>c</w:t>
      </w:r>
      <w:r w:rsidRPr="00A9088F">
        <w:rPr>
          <w:rFonts w:ascii="Times New Roman" w:eastAsia="Arial" w:hAnsi="Times New Roman" w:cs="Times New Roman"/>
          <w:color w:val="000000"/>
          <w:spacing w:val="1"/>
        </w:rPr>
        <w:t>ti</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97"/>
        </w:rPr>
        <w:t>n</w:t>
      </w:r>
      <w:r w:rsidRPr="00A9088F">
        <w:rPr>
          <w:rFonts w:ascii="Times New Roman" w:eastAsia="Arial" w:hAnsi="Times New Roman" w:cs="Times New Roman"/>
          <w:color w:val="000000"/>
          <w:spacing w:val="1"/>
          <w:w w:val="98"/>
        </w:rPr>
        <w:t>.</w:t>
      </w:r>
    </w:p>
    <w:p w:rsidR="00BC0A7F" w:rsidRPr="00A9088F" w:rsidRDefault="00BC0A7F" w:rsidP="00BC0A7F">
      <w:pPr>
        <w:spacing w:after="71" w:line="240" w:lineRule="exact"/>
        <w:rPr>
          <w:rFonts w:ascii="Times New Roman" w:eastAsia="Arial" w:hAnsi="Times New Roman" w:cs="Times New Roman"/>
          <w:spacing w:val="1"/>
          <w:w w:val="98"/>
        </w:rPr>
      </w:pPr>
    </w:p>
    <w:p w:rsidR="00BC0A7F" w:rsidRPr="00A9088F" w:rsidRDefault="00BC0A7F" w:rsidP="00BC0A7F">
      <w:pPr>
        <w:ind w:left="1101" w:right="-20"/>
        <w:rPr>
          <w:rFonts w:ascii="Times New Roman" w:eastAsia="Arial" w:hAnsi="Times New Roman" w:cs="Times New Roman"/>
          <w:color w:val="000000"/>
          <w:spacing w:val="23"/>
        </w:rPr>
      </w:pPr>
      <w:r w:rsidRPr="00A9088F">
        <w:rPr>
          <w:rFonts w:ascii="Times New Roman" w:eastAsia="Arial" w:hAnsi="Times New Roman" w:cs="Times New Roman"/>
          <w:color w:val="000000"/>
          <w:spacing w:val="23"/>
          <w:w w:val="102"/>
        </w:rPr>
        <w:t>s</w:t>
      </w:r>
      <w:r w:rsidRPr="00A9088F">
        <w:rPr>
          <w:rFonts w:ascii="Times New Roman" w:eastAsia="Arial" w:hAnsi="Times New Roman" w:cs="Times New Roman"/>
          <w:color w:val="000000"/>
          <w:spacing w:val="23"/>
        </w:rPr>
        <w:t>.</w:t>
      </w:r>
      <w:r w:rsidRPr="00A9088F">
        <w:rPr>
          <w:rFonts w:ascii="Times New Roman" w:eastAsia="Arial" w:hAnsi="Times New Roman" w:cs="Times New Roman"/>
          <w:color w:val="000000"/>
          <w:spacing w:val="23"/>
          <w:w w:val="102"/>
        </w:rPr>
        <w:t>c</w:t>
      </w:r>
      <w:r w:rsidRPr="00A9088F">
        <w:rPr>
          <w:rFonts w:ascii="Times New Roman" w:eastAsia="Arial" w:hAnsi="Times New Roman" w:cs="Times New Roman"/>
          <w:color w:val="000000"/>
          <w:spacing w:val="23"/>
        </w:rPr>
        <w:t>l</w:t>
      </w:r>
      <w:r w:rsidRPr="00A9088F">
        <w:rPr>
          <w:rFonts w:ascii="Times New Roman" w:eastAsia="Arial" w:hAnsi="Times New Roman" w:cs="Times New Roman"/>
          <w:color w:val="000000"/>
          <w:spacing w:val="23"/>
          <w:w w:val="92"/>
        </w:rPr>
        <w:t>o</w:t>
      </w:r>
      <w:r w:rsidRPr="00A9088F">
        <w:rPr>
          <w:rFonts w:ascii="Times New Roman" w:eastAsia="Arial" w:hAnsi="Times New Roman" w:cs="Times New Roman"/>
          <w:color w:val="000000"/>
          <w:spacing w:val="23"/>
          <w:w w:val="102"/>
        </w:rPr>
        <w:t>s</w:t>
      </w:r>
      <w:r w:rsidRPr="00A9088F">
        <w:rPr>
          <w:rFonts w:ascii="Times New Roman" w:eastAsia="Arial" w:hAnsi="Times New Roman" w:cs="Times New Roman"/>
          <w:color w:val="000000"/>
          <w:spacing w:val="23"/>
          <w:w w:val="92"/>
        </w:rPr>
        <w:t>e</w:t>
      </w:r>
      <w:r w:rsidRPr="00A9088F">
        <w:rPr>
          <w:rFonts w:ascii="Times New Roman" w:eastAsia="Arial" w:hAnsi="Times New Roman" w:cs="Times New Roman"/>
          <w:color w:val="000000"/>
          <w:spacing w:val="23"/>
        </w:rPr>
        <w:t>()</w:t>
      </w:r>
    </w:p>
    <w:p w:rsidR="00BC0A7F" w:rsidRDefault="00BC0A7F" w:rsidP="00BC0A7F">
      <w:pPr>
        <w:ind w:left="516" w:right="-20"/>
        <w:rPr>
          <w:rFonts w:ascii="Times New Roman" w:eastAsia="Arial" w:hAnsi="Times New Roman" w:cs="Times New Roman"/>
          <w:color w:val="000000"/>
          <w:spacing w:val="21"/>
        </w:rPr>
      </w:pPr>
    </w:p>
    <w:p w:rsidR="00BC0A7F" w:rsidRPr="00A9088F" w:rsidRDefault="00BC0A7F" w:rsidP="00BC0A7F">
      <w:pPr>
        <w:ind w:left="516" w:right="-20"/>
        <w:rPr>
          <w:rFonts w:ascii="Times New Roman" w:eastAsia="Arial" w:hAnsi="Times New Roman" w:cs="Times New Roman"/>
          <w:color w:val="000000"/>
          <w:spacing w:val="19"/>
        </w:rPr>
      </w:pPr>
      <w:r w:rsidRPr="00A9088F">
        <w:rPr>
          <w:rFonts w:ascii="Times New Roman" w:eastAsia="Arial" w:hAnsi="Times New Roman" w:cs="Times New Roman"/>
          <w:color w:val="000000"/>
          <w:spacing w:val="21"/>
        </w:rPr>
        <w:t>I</w:t>
      </w:r>
      <w:r w:rsidRPr="00A9088F">
        <w:rPr>
          <w:rFonts w:ascii="Times New Roman" w:eastAsia="Arial" w:hAnsi="Times New Roman" w:cs="Times New Roman"/>
          <w:color w:val="000000"/>
          <w:spacing w:val="21"/>
          <w:w w:val="114"/>
        </w:rPr>
        <w:t>npu</w:t>
      </w:r>
      <w:r w:rsidRPr="00A9088F">
        <w:rPr>
          <w:rFonts w:ascii="Times New Roman" w:eastAsia="Arial" w:hAnsi="Times New Roman" w:cs="Times New Roman"/>
          <w:color w:val="000000"/>
          <w:spacing w:val="21"/>
        </w:rPr>
        <w:t>t</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w w:val="99"/>
        </w:rPr>
        <w:t>a</w:t>
      </w:r>
      <w:r w:rsidRPr="00A9088F">
        <w:rPr>
          <w:rFonts w:ascii="Times New Roman" w:eastAsia="Arial" w:hAnsi="Times New Roman" w:cs="Times New Roman"/>
          <w:color w:val="000000"/>
          <w:w w:val="114"/>
        </w:rPr>
        <w:t>nd</w:t>
      </w:r>
      <w:r w:rsidRPr="00A9088F">
        <w:rPr>
          <w:rFonts w:ascii="Times New Roman" w:eastAsia="Arial" w:hAnsi="Times New Roman" w:cs="Times New Roman"/>
          <w:color w:val="000000"/>
          <w:spacing w:val="35"/>
        </w:rPr>
        <w:t xml:space="preserve"> </w:t>
      </w:r>
      <w:r w:rsidRPr="00A9088F">
        <w:rPr>
          <w:rFonts w:ascii="Times New Roman" w:eastAsia="Arial" w:hAnsi="Times New Roman" w:cs="Times New Roman"/>
          <w:color w:val="000000"/>
          <w:spacing w:val="19"/>
          <w:w w:val="110"/>
        </w:rPr>
        <w:t>O</w:t>
      </w:r>
      <w:r w:rsidRPr="00A9088F">
        <w:rPr>
          <w:rFonts w:ascii="Times New Roman" w:eastAsia="Arial" w:hAnsi="Times New Roman" w:cs="Times New Roman"/>
          <w:color w:val="000000"/>
          <w:spacing w:val="19"/>
          <w:w w:val="114"/>
        </w:rPr>
        <w:t>u</w:t>
      </w:r>
      <w:r w:rsidRPr="00A9088F">
        <w:rPr>
          <w:rFonts w:ascii="Times New Roman" w:eastAsia="Arial" w:hAnsi="Times New Roman" w:cs="Times New Roman"/>
          <w:color w:val="000000"/>
          <w:spacing w:val="19"/>
        </w:rPr>
        <w:t>t</w:t>
      </w:r>
      <w:r w:rsidRPr="00A9088F">
        <w:rPr>
          <w:rFonts w:ascii="Times New Roman" w:eastAsia="Arial" w:hAnsi="Times New Roman" w:cs="Times New Roman"/>
          <w:color w:val="000000"/>
          <w:spacing w:val="19"/>
          <w:w w:val="114"/>
        </w:rPr>
        <w:t>pu</w:t>
      </w:r>
      <w:r w:rsidRPr="00A9088F">
        <w:rPr>
          <w:rFonts w:ascii="Times New Roman" w:eastAsia="Arial" w:hAnsi="Times New Roman" w:cs="Times New Roman"/>
          <w:color w:val="000000"/>
          <w:spacing w:val="19"/>
        </w:rPr>
        <w:t>t</w:t>
      </w:r>
    </w:p>
    <w:p w:rsidR="00BC0A7F" w:rsidRPr="00A9088F" w:rsidRDefault="00BC0A7F" w:rsidP="00BC0A7F">
      <w:pPr>
        <w:spacing w:line="240" w:lineRule="exact"/>
        <w:rPr>
          <w:rFonts w:ascii="Times New Roman" w:eastAsia="Arial" w:hAnsi="Times New Roman" w:cs="Times New Roman"/>
          <w:spacing w:val="19"/>
        </w:rPr>
      </w:pPr>
    </w:p>
    <w:p w:rsidR="00BC0A7F" w:rsidRPr="00A9088F" w:rsidRDefault="00BC0A7F" w:rsidP="00BC0A7F">
      <w:pPr>
        <w:spacing w:after="19" w:line="240" w:lineRule="exact"/>
        <w:rPr>
          <w:rFonts w:ascii="Times New Roman" w:eastAsia="Arial" w:hAnsi="Times New Roman" w:cs="Times New Roman"/>
          <w:spacing w:val="19"/>
        </w:rPr>
      </w:pPr>
    </w:p>
    <w:tbl>
      <w:tblPr>
        <w:tblW w:w="0" w:type="auto"/>
        <w:tblInd w:w="516" w:type="dxa"/>
        <w:tblLayout w:type="fixed"/>
        <w:tblCellMar>
          <w:left w:w="10" w:type="dxa"/>
          <w:right w:w="10" w:type="dxa"/>
        </w:tblCellMar>
        <w:tblLook w:val="04A0" w:firstRow="1" w:lastRow="0" w:firstColumn="1" w:lastColumn="0" w:noHBand="0" w:noVBand="1"/>
      </w:tblPr>
      <w:tblGrid>
        <w:gridCol w:w="876"/>
        <w:gridCol w:w="1795"/>
        <w:gridCol w:w="1795"/>
      </w:tblGrid>
      <w:tr w:rsidR="00BC0A7F" w:rsidRPr="00A9088F" w:rsidTr="00BC0A7F">
        <w:trPr>
          <w:cantSplit/>
          <w:trHeight w:hRule="exact" w:val="296"/>
        </w:trPr>
        <w:tc>
          <w:tcPr>
            <w:tcW w:w="87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BC0A7F" w:rsidRPr="00A9088F" w:rsidRDefault="00BC0A7F" w:rsidP="00BC0A7F">
            <w:pPr>
              <w:rPr>
                <w:rFonts w:ascii="Times New Roman" w:hAnsi="Times New Roman" w:cs="Times New Roman"/>
              </w:rPr>
            </w:pPr>
          </w:p>
        </w:tc>
        <w:tc>
          <w:tcPr>
            <w:tcW w:w="179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BC0A7F" w:rsidRPr="00A9088F" w:rsidRDefault="00BC0A7F" w:rsidP="00BC0A7F">
            <w:pPr>
              <w:ind w:left="119" w:right="-20"/>
              <w:rPr>
                <w:rFonts w:ascii="Times New Roman" w:eastAsia="Arial" w:hAnsi="Times New Roman" w:cs="Times New Roman"/>
                <w:color w:val="000000"/>
                <w:spacing w:val="8"/>
              </w:rPr>
            </w:pPr>
            <w:r w:rsidRPr="00A9088F">
              <w:rPr>
                <w:rFonts w:ascii="Times New Roman" w:eastAsia="Arial" w:hAnsi="Times New Roman" w:cs="Times New Roman"/>
                <w:color w:val="000000"/>
                <w:spacing w:val="8"/>
              </w:rPr>
              <w:t>I</w:t>
            </w:r>
            <w:r w:rsidRPr="00A9088F">
              <w:rPr>
                <w:rFonts w:ascii="Times New Roman" w:eastAsia="Arial" w:hAnsi="Times New Roman" w:cs="Times New Roman"/>
                <w:color w:val="000000"/>
                <w:spacing w:val="8"/>
                <w:w w:val="97"/>
              </w:rPr>
              <w:t>npu</w:t>
            </w:r>
            <w:r w:rsidRPr="00A9088F">
              <w:rPr>
                <w:rFonts w:ascii="Times New Roman" w:eastAsia="Arial" w:hAnsi="Times New Roman" w:cs="Times New Roman"/>
                <w:color w:val="000000"/>
                <w:spacing w:val="8"/>
              </w:rPr>
              <w:t>t</w:t>
            </w:r>
          </w:p>
        </w:tc>
        <w:tc>
          <w:tcPr>
            <w:tcW w:w="179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BC0A7F" w:rsidRPr="00A9088F" w:rsidRDefault="00BC0A7F" w:rsidP="00BC0A7F">
            <w:pPr>
              <w:ind w:left="119" w:right="-20"/>
              <w:rPr>
                <w:rFonts w:ascii="Times New Roman" w:eastAsia="Arial" w:hAnsi="Times New Roman" w:cs="Times New Roman"/>
                <w:color w:val="000000"/>
                <w:spacing w:val="8"/>
              </w:rPr>
            </w:pPr>
            <w:r w:rsidRPr="00A9088F">
              <w:rPr>
                <w:rFonts w:ascii="Times New Roman" w:eastAsia="Arial" w:hAnsi="Times New Roman" w:cs="Times New Roman"/>
                <w:color w:val="000000"/>
                <w:spacing w:val="8"/>
                <w:w w:val="97"/>
              </w:rPr>
              <w:t>Ou</w:t>
            </w:r>
            <w:r w:rsidRPr="00A9088F">
              <w:rPr>
                <w:rFonts w:ascii="Times New Roman" w:eastAsia="Arial" w:hAnsi="Times New Roman" w:cs="Times New Roman"/>
                <w:color w:val="000000"/>
                <w:spacing w:val="8"/>
              </w:rPr>
              <w:t>t</w:t>
            </w:r>
            <w:r w:rsidRPr="00A9088F">
              <w:rPr>
                <w:rFonts w:ascii="Times New Roman" w:eastAsia="Arial" w:hAnsi="Times New Roman" w:cs="Times New Roman"/>
                <w:color w:val="000000"/>
                <w:spacing w:val="8"/>
                <w:w w:val="97"/>
              </w:rPr>
              <w:t>pu</w:t>
            </w:r>
            <w:r w:rsidRPr="00A9088F">
              <w:rPr>
                <w:rFonts w:ascii="Times New Roman" w:eastAsia="Arial" w:hAnsi="Times New Roman" w:cs="Times New Roman"/>
                <w:color w:val="000000"/>
                <w:spacing w:val="8"/>
              </w:rPr>
              <w:t>t</w:t>
            </w:r>
          </w:p>
        </w:tc>
      </w:tr>
      <w:tr w:rsidR="00BC0A7F" w:rsidRPr="00A9088F" w:rsidTr="00BC0A7F">
        <w:trPr>
          <w:cantSplit/>
          <w:trHeight w:hRule="exact" w:val="296"/>
        </w:trPr>
        <w:tc>
          <w:tcPr>
            <w:tcW w:w="87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BC0A7F" w:rsidRPr="00A9088F" w:rsidRDefault="00BC0A7F" w:rsidP="00BC0A7F">
            <w:pPr>
              <w:ind w:left="119" w:right="-20"/>
              <w:rPr>
                <w:rFonts w:ascii="Times New Roman" w:eastAsia="Arial" w:hAnsi="Times New Roman" w:cs="Times New Roman"/>
                <w:color w:val="000000"/>
                <w:spacing w:val="-10"/>
                <w:w w:val="114"/>
              </w:rPr>
            </w:pPr>
            <w:r w:rsidRPr="00A9088F">
              <w:rPr>
                <w:rFonts w:ascii="Times New Roman" w:eastAsia="Arial" w:hAnsi="Times New Roman" w:cs="Times New Roman"/>
                <w:color w:val="000000"/>
                <w:spacing w:val="-10"/>
                <w:w w:val="81"/>
              </w:rPr>
              <w:t>S</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6"/>
                <w:w w:val="103"/>
              </w:rPr>
              <w:t>v</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114"/>
              </w:rPr>
              <w:t>r</w:t>
            </w:r>
          </w:p>
        </w:tc>
        <w:tc>
          <w:tcPr>
            <w:tcW w:w="179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BC0A7F" w:rsidRPr="00A9088F" w:rsidRDefault="00BC0A7F" w:rsidP="00BC0A7F">
            <w:pPr>
              <w:ind w:left="119" w:right="-20"/>
              <w:rPr>
                <w:rFonts w:ascii="Times New Roman" w:eastAsia="Arial" w:hAnsi="Times New Roman" w:cs="Times New Roman"/>
                <w:color w:val="000000"/>
                <w:spacing w:val="-16"/>
              </w:rPr>
            </w:pPr>
            <w:r w:rsidRPr="00A9088F">
              <w:rPr>
                <w:rFonts w:ascii="Times New Roman" w:eastAsia="Arial" w:hAnsi="Times New Roman" w:cs="Times New Roman"/>
                <w:color w:val="000000"/>
                <w:spacing w:val="3"/>
                <w:w w:val="98"/>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6"/>
                <w:w w:val="107"/>
              </w:rPr>
              <w:t>M</w:t>
            </w:r>
            <w:r w:rsidRPr="00A9088F">
              <w:rPr>
                <w:rFonts w:ascii="Times New Roman" w:eastAsia="Arial" w:hAnsi="Times New Roman" w:cs="Times New Roman"/>
                <w:color w:val="000000"/>
                <w:spacing w:val="-16"/>
              </w:rPr>
              <w:t>ess</w:t>
            </w:r>
            <w:r w:rsidRPr="00A9088F">
              <w:rPr>
                <w:rFonts w:ascii="Times New Roman" w:eastAsia="Arial" w:hAnsi="Times New Roman" w:cs="Times New Roman"/>
                <w:color w:val="000000"/>
                <w:spacing w:val="-16"/>
                <w:w w:val="88"/>
              </w:rPr>
              <w:t>ag</w:t>
            </w:r>
            <w:r w:rsidRPr="00A9088F">
              <w:rPr>
                <w:rFonts w:ascii="Times New Roman" w:eastAsia="Arial" w:hAnsi="Times New Roman" w:cs="Times New Roman"/>
                <w:color w:val="000000"/>
                <w:spacing w:val="-16"/>
              </w:rPr>
              <w:t>e</w:t>
            </w:r>
          </w:p>
        </w:tc>
        <w:tc>
          <w:tcPr>
            <w:tcW w:w="179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BC0A7F" w:rsidRPr="00A9088F" w:rsidRDefault="00BC0A7F" w:rsidP="00BC0A7F">
            <w:pPr>
              <w:ind w:left="119" w:right="-20"/>
              <w:rPr>
                <w:rFonts w:ascii="Times New Roman" w:eastAsia="Arial" w:hAnsi="Times New Roman" w:cs="Times New Roman"/>
                <w:color w:val="000000"/>
                <w:spacing w:val="-16"/>
              </w:rPr>
            </w:pPr>
            <w:r w:rsidRPr="00A9088F">
              <w:rPr>
                <w:rFonts w:ascii="Times New Roman" w:eastAsia="Arial" w:hAnsi="Times New Roman" w:cs="Times New Roman"/>
                <w:color w:val="000000"/>
                <w:spacing w:val="-10"/>
                <w:w w:val="81"/>
              </w:rPr>
              <w:t>S</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6"/>
                <w:w w:val="103"/>
              </w:rPr>
              <w:t>v</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6"/>
                <w:w w:val="107"/>
              </w:rPr>
              <w:t>M</w:t>
            </w:r>
            <w:r w:rsidRPr="00A9088F">
              <w:rPr>
                <w:rFonts w:ascii="Times New Roman" w:eastAsia="Arial" w:hAnsi="Times New Roman" w:cs="Times New Roman"/>
                <w:color w:val="000000"/>
                <w:spacing w:val="-16"/>
              </w:rPr>
              <w:t>ess</w:t>
            </w:r>
            <w:r w:rsidRPr="00A9088F">
              <w:rPr>
                <w:rFonts w:ascii="Times New Roman" w:eastAsia="Arial" w:hAnsi="Times New Roman" w:cs="Times New Roman"/>
                <w:color w:val="000000"/>
                <w:spacing w:val="-16"/>
                <w:w w:val="88"/>
              </w:rPr>
              <w:t>ag</w:t>
            </w:r>
            <w:r w:rsidRPr="00A9088F">
              <w:rPr>
                <w:rFonts w:ascii="Times New Roman" w:eastAsia="Arial" w:hAnsi="Times New Roman" w:cs="Times New Roman"/>
                <w:color w:val="000000"/>
                <w:spacing w:val="-16"/>
              </w:rPr>
              <w:t>e</w:t>
            </w:r>
          </w:p>
        </w:tc>
      </w:tr>
      <w:tr w:rsidR="00BC0A7F" w:rsidRPr="00A9088F" w:rsidTr="00BC0A7F">
        <w:trPr>
          <w:cantSplit/>
          <w:trHeight w:hRule="exact" w:val="296"/>
        </w:trPr>
        <w:tc>
          <w:tcPr>
            <w:tcW w:w="87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BC0A7F" w:rsidRPr="00A9088F" w:rsidRDefault="00BC0A7F" w:rsidP="00BC0A7F">
            <w:pPr>
              <w:ind w:left="119" w:right="-20"/>
              <w:rPr>
                <w:rFonts w:ascii="Times New Roman" w:eastAsia="Arial" w:hAnsi="Times New Roman" w:cs="Times New Roman"/>
                <w:color w:val="000000"/>
                <w:spacing w:val="3"/>
              </w:rPr>
            </w:pPr>
            <w:r w:rsidRPr="00A9088F">
              <w:rPr>
                <w:rFonts w:ascii="Times New Roman" w:eastAsia="Arial" w:hAnsi="Times New Roman" w:cs="Times New Roman"/>
                <w:color w:val="000000"/>
                <w:spacing w:val="3"/>
                <w:w w:val="98"/>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t</w:t>
            </w:r>
          </w:p>
        </w:tc>
        <w:tc>
          <w:tcPr>
            <w:tcW w:w="179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BC0A7F" w:rsidRPr="00A9088F" w:rsidRDefault="00BC0A7F" w:rsidP="00BC0A7F">
            <w:pPr>
              <w:ind w:left="119" w:right="-20"/>
              <w:rPr>
                <w:rFonts w:ascii="Times New Roman" w:eastAsia="Arial" w:hAnsi="Times New Roman" w:cs="Times New Roman"/>
                <w:color w:val="000000"/>
                <w:spacing w:val="-16"/>
              </w:rPr>
            </w:pPr>
            <w:r w:rsidRPr="00A9088F">
              <w:rPr>
                <w:rFonts w:ascii="Times New Roman" w:eastAsia="Arial" w:hAnsi="Times New Roman" w:cs="Times New Roman"/>
                <w:color w:val="000000"/>
                <w:spacing w:val="-10"/>
                <w:w w:val="81"/>
              </w:rPr>
              <w:t>S</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6"/>
                <w:w w:val="103"/>
              </w:rPr>
              <w:t>v</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16"/>
                <w:w w:val="107"/>
              </w:rPr>
              <w:t>M</w:t>
            </w:r>
            <w:r w:rsidRPr="00A9088F">
              <w:rPr>
                <w:rFonts w:ascii="Times New Roman" w:eastAsia="Arial" w:hAnsi="Times New Roman" w:cs="Times New Roman"/>
                <w:color w:val="000000"/>
                <w:spacing w:val="-16"/>
              </w:rPr>
              <w:t>ess</w:t>
            </w:r>
            <w:r w:rsidRPr="00A9088F">
              <w:rPr>
                <w:rFonts w:ascii="Times New Roman" w:eastAsia="Arial" w:hAnsi="Times New Roman" w:cs="Times New Roman"/>
                <w:color w:val="000000"/>
                <w:spacing w:val="-16"/>
                <w:w w:val="88"/>
              </w:rPr>
              <w:t>ag</w:t>
            </w:r>
            <w:r w:rsidRPr="00A9088F">
              <w:rPr>
                <w:rFonts w:ascii="Times New Roman" w:eastAsia="Arial" w:hAnsi="Times New Roman" w:cs="Times New Roman"/>
                <w:color w:val="000000"/>
                <w:spacing w:val="-16"/>
              </w:rPr>
              <w:t>e</w:t>
            </w:r>
          </w:p>
        </w:tc>
        <w:tc>
          <w:tcPr>
            <w:tcW w:w="179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BC0A7F" w:rsidRPr="00A9088F" w:rsidRDefault="00BC0A7F" w:rsidP="00BC0A7F">
            <w:pPr>
              <w:ind w:left="119" w:right="-20"/>
              <w:rPr>
                <w:rFonts w:ascii="Times New Roman" w:eastAsia="Arial" w:hAnsi="Times New Roman" w:cs="Times New Roman"/>
                <w:color w:val="000000"/>
                <w:spacing w:val="-16"/>
              </w:rPr>
            </w:pPr>
            <w:r w:rsidRPr="00A9088F">
              <w:rPr>
                <w:rFonts w:ascii="Times New Roman" w:eastAsia="Arial" w:hAnsi="Times New Roman" w:cs="Times New Roman"/>
                <w:color w:val="000000"/>
                <w:spacing w:val="3"/>
                <w:w w:val="98"/>
              </w:rPr>
              <w:t>C</w:t>
            </w:r>
            <w:r w:rsidRPr="00A9088F">
              <w:rPr>
                <w:rFonts w:ascii="Times New Roman" w:eastAsia="Arial" w:hAnsi="Times New Roman" w:cs="Times New Roman"/>
                <w:color w:val="000000"/>
                <w:spacing w:val="3"/>
              </w:rPr>
              <w:t>lie</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16"/>
                <w:w w:val="107"/>
              </w:rPr>
              <w:t>M</w:t>
            </w:r>
            <w:r w:rsidRPr="00A9088F">
              <w:rPr>
                <w:rFonts w:ascii="Times New Roman" w:eastAsia="Arial" w:hAnsi="Times New Roman" w:cs="Times New Roman"/>
                <w:color w:val="000000"/>
                <w:spacing w:val="-16"/>
              </w:rPr>
              <w:t>ess</w:t>
            </w:r>
            <w:r w:rsidRPr="00A9088F">
              <w:rPr>
                <w:rFonts w:ascii="Times New Roman" w:eastAsia="Arial" w:hAnsi="Times New Roman" w:cs="Times New Roman"/>
                <w:color w:val="000000"/>
                <w:spacing w:val="-16"/>
                <w:w w:val="88"/>
              </w:rPr>
              <w:t>ag</w:t>
            </w:r>
            <w:r w:rsidRPr="00A9088F">
              <w:rPr>
                <w:rFonts w:ascii="Times New Roman" w:eastAsia="Arial" w:hAnsi="Times New Roman" w:cs="Times New Roman"/>
                <w:color w:val="000000"/>
                <w:spacing w:val="-16"/>
              </w:rPr>
              <w:t>e</w:t>
            </w:r>
          </w:p>
        </w:tc>
      </w:tr>
    </w:tbl>
    <w:p w:rsidR="00BC0A7F" w:rsidRPr="00A9088F" w:rsidRDefault="00BC0A7F" w:rsidP="00BC0A7F">
      <w:pPr>
        <w:spacing w:line="240" w:lineRule="exact"/>
        <w:rPr>
          <w:rFonts w:ascii="Times New Roman" w:eastAsia="Times New Roman" w:hAnsi="Times New Roman" w:cs="Times New Roman"/>
        </w:rPr>
      </w:pPr>
    </w:p>
    <w:p w:rsidR="00BC0A7F" w:rsidRPr="00A9088F" w:rsidRDefault="00BC0A7F" w:rsidP="00BC0A7F">
      <w:pPr>
        <w:spacing w:line="240" w:lineRule="exact"/>
        <w:rPr>
          <w:rFonts w:ascii="Times New Roman" w:eastAsia="Times New Roman" w:hAnsi="Times New Roman" w:cs="Times New Roman"/>
        </w:rPr>
      </w:pPr>
    </w:p>
    <w:p w:rsidR="00BC0A7F" w:rsidRPr="002427A0" w:rsidRDefault="00BC0A7F" w:rsidP="00BC0A7F">
      <w:pPr>
        <w:spacing w:after="2" w:line="220" w:lineRule="exact"/>
        <w:rPr>
          <w:rFonts w:ascii="Times New Roman" w:eastAsia="Times New Roman" w:hAnsi="Times New Roman" w:cs="Times New Roman"/>
          <w:b/>
        </w:rPr>
      </w:pPr>
    </w:p>
    <w:p w:rsidR="00BC0A7F" w:rsidRPr="002427A0" w:rsidRDefault="00BC0A7F" w:rsidP="00BC0A7F">
      <w:pPr>
        <w:ind w:left="516" w:right="-20"/>
        <w:rPr>
          <w:rFonts w:ascii="Times New Roman" w:eastAsia="Arial" w:hAnsi="Times New Roman" w:cs="Times New Roman"/>
          <w:b/>
          <w:color w:val="000000"/>
          <w:spacing w:val="6"/>
          <w:w w:val="114"/>
        </w:rPr>
      </w:pPr>
      <w:r w:rsidRPr="002427A0">
        <w:rPr>
          <w:rFonts w:ascii="Times New Roman" w:eastAsia="Arial" w:hAnsi="Times New Roman" w:cs="Times New Roman"/>
          <w:b/>
          <w:color w:val="000000"/>
          <w:spacing w:val="6"/>
          <w:w w:val="114"/>
        </w:rPr>
        <w:t>C</w:t>
      </w:r>
      <w:r w:rsidRPr="002427A0">
        <w:rPr>
          <w:rFonts w:ascii="Times New Roman" w:eastAsia="Arial" w:hAnsi="Times New Roman" w:cs="Times New Roman"/>
          <w:b/>
          <w:color w:val="000000"/>
          <w:spacing w:val="6"/>
          <w:w w:val="102"/>
        </w:rPr>
        <w:t>o</w:t>
      </w:r>
      <w:r w:rsidRPr="002427A0">
        <w:rPr>
          <w:rFonts w:ascii="Times New Roman" w:eastAsia="Arial" w:hAnsi="Times New Roman" w:cs="Times New Roman"/>
          <w:b/>
          <w:color w:val="000000"/>
          <w:spacing w:val="6"/>
          <w:w w:val="114"/>
        </w:rPr>
        <w:t>n</w:t>
      </w:r>
      <w:r w:rsidRPr="002427A0">
        <w:rPr>
          <w:rFonts w:ascii="Times New Roman" w:eastAsia="Arial" w:hAnsi="Times New Roman" w:cs="Times New Roman"/>
          <w:b/>
          <w:color w:val="000000"/>
          <w:spacing w:val="6"/>
          <w:w w:val="101"/>
        </w:rPr>
        <w:t>c</w:t>
      </w:r>
      <w:r w:rsidRPr="002427A0">
        <w:rPr>
          <w:rFonts w:ascii="Times New Roman" w:eastAsia="Arial" w:hAnsi="Times New Roman" w:cs="Times New Roman"/>
          <w:b/>
          <w:color w:val="000000"/>
          <w:spacing w:val="6"/>
        </w:rPr>
        <w:t>l</w:t>
      </w:r>
      <w:r w:rsidRPr="002427A0">
        <w:rPr>
          <w:rFonts w:ascii="Times New Roman" w:eastAsia="Arial" w:hAnsi="Times New Roman" w:cs="Times New Roman"/>
          <w:b/>
          <w:color w:val="000000"/>
          <w:spacing w:val="6"/>
          <w:w w:val="114"/>
        </w:rPr>
        <w:t>u</w:t>
      </w:r>
      <w:r w:rsidRPr="002427A0">
        <w:rPr>
          <w:rFonts w:ascii="Times New Roman" w:eastAsia="Arial" w:hAnsi="Times New Roman" w:cs="Times New Roman"/>
          <w:b/>
          <w:color w:val="000000"/>
          <w:spacing w:val="6"/>
          <w:w w:val="90"/>
        </w:rPr>
        <w:t>s</w:t>
      </w:r>
      <w:r w:rsidRPr="002427A0">
        <w:rPr>
          <w:rFonts w:ascii="Times New Roman" w:eastAsia="Arial" w:hAnsi="Times New Roman" w:cs="Times New Roman"/>
          <w:b/>
          <w:color w:val="000000"/>
          <w:spacing w:val="6"/>
        </w:rPr>
        <w:t>i</w:t>
      </w:r>
      <w:r w:rsidRPr="002427A0">
        <w:rPr>
          <w:rFonts w:ascii="Times New Roman" w:eastAsia="Arial" w:hAnsi="Times New Roman" w:cs="Times New Roman"/>
          <w:b/>
          <w:color w:val="000000"/>
          <w:spacing w:val="6"/>
          <w:w w:val="102"/>
        </w:rPr>
        <w:t>o</w:t>
      </w:r>
      <w:r w:rsidRPr="002427A0">
        <w:rPr>
          <w:rFonts w:ascii="Times New Roman" w:eastAsia="Arial" w:hAnsi="Times New Roman" w:cs="Times New Roman"/>
          <w:b/>
          <w:color w:val="000000"/>
          <w:spacing w:val="6"/>
          <w:w w:val="114"/>
        </w:rPr>
        <w:t>n</w:t>
      </w:r>
    </w:p>
    <w:p w:rsidR="00BC0A7F" w:rsidRPr="00A9088F" w:rsidRDefault="00BC0A7F" w:rsidP="00BC0A7F">
      <w:pPr>
        <w:spacing w:after="5" w:line="220" w:lineRule="exact"/>
        <w:rPr>
          <w:rFonts w:ascii="Times New Roman" w:eastAsia="Arial" w:hAnsi="Times New Roman" w:cs="Times New Roman"/>
          <w:spacing w:val="6"/>
          <w:w w:val="114"/>
        </w:rPr>
      </w:pPr>
    </w:p>
    <w:p w:rsidR="00BC0A7F" w:rsidRPr="00A9088F" w:rsidRDefault="00BC0A7F" w:rsidP="00BC0A7F">
      <w:pPr>
        <w:spacing w:line="251" w:lineRule="auto"/>
        <w:ind w:left="516" w:right="1340"/>
        <w:rPr>
          <w:rFonts w:ascii="Times New Roman" w:eastAsia="Arial" w:hAnsi="Times New Roman" w:cs="Times New Roman"/>
          <w:color w:val="000000"/>
          <w:spacing w:val="3"/>
          <w:w w:val="98"/>
        </w:rPr>
      </w:pPr>
      <w:r w:rsidRPr="00A9088F">
        <w:rPr>
          <w:rFonts w:ascii="Times New Roman" w:eastAsia="Arial" w:hAnsi="Times New Roman" w:cs="Times New Roman"/>
          <w:color w:val="000000"/>
          <w:spacing w:val="-6"/>
          <w:w w:val="115"/>
        </w:rPr>
        <w:t>T</w:t>
      </w:r>
      <w:r w:rsidRPr="00A9088F">
        <w:rPr>
          <w:rFonts w:ascii="Times New Roman" w:eastAsia="Arial" w:hAnsi="Times New Roman" w:cs="Times New Roman"/>
          <w:color w:val="000000"/>
          <w:spacing w:val="-12"/>
          <w:w w:val="97"/>
        </w:rPr>
        <w:t>h</w:t>
      </w:r>
      <w:r w:rsidRPr="00A9088F">
        <w:rPr>
          <w:rFonts w:ascii="Times New Roman" w:eastAsia="Arial" w:hAnsi="Times New Roman" w:cs="Times New Roman"/>
          <w:color w:val="000000"/>
          <w:spacing w:val="-6"/>
          <w:w w:val="97"/>
        </w:rPr>
        <w:t>u</w:t>
      </w:r>
      <w:r w:rsidRPr="00A9088F">
        <w:rPr>
          <w:rFonts w:ascii="Times New Roman" w:eastAsia="Arial" w:hAnsi="Times New Roman" w:cs="Times New Roman"/>
          <w:color w:val="000000"/>
          <w:spacing w:val="-6"/>
        </w:rPr>
        <w:t>s</w:t>
      </w:r>
      <w:r w:rsidRPr="00A9088F">
        <w:rPr>
          <w:rFonts w:ascii="Times New Roman" w:eastAsia="Arial" w:hAnsi="Times New Roman" w:cs="Times New Roman"/>
          <w:color w:val="000000"/>
          <w:spacing w:val="-6"/>
          <w:w w:val="98"/>
        </w:rPr>
        <w:t>,</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3"/>
        </w:rPr>
        <w:t>st</w:t>
      </w:r>
      <w:r w:rsidRPr="00A9088F">
        <w:rPr>
          <w:rFonts w:ascii="Times New Roman" w:eastAsia="Arial" w:hAnsi="Times New Roman" w:cs="Times New Roman"/>
          <w:color w:val="000000"/>
          <w:spacing w:val="-3"/>
          <w:w w:val="97"/>
        </w:rPr>
        <w:t>ud</w:t>
      </w:r>
      <w:r w:rsidRPr="00A9088F">
        <w:rPr>
          <w:rFonts w:ascii="Times New Roman" w:eastAsia="Arial" w:hAnsi="Times New Roman" w:cs="Times New Roman"/>
          <w:color w:val="000000"/>
          <w:spacing w:val="-3"/>
        </w:rPr>
        <w:t>ie</w:t>
      </w:r>
      <w:r w:rsidRPr="00A9088F">
        <w:rPr>
          <w:rFonts w:ascii="Times New Roman" w:eastAsia="Arial" w:hAnsi="Times New Roman" w:cs="Times New Roman"/>
          <w:color w:val="000000"/>
          <w:spacing w:val="-3"/>
          <w:w w:val="97"/>
        </w:rPr>
        <w:t>d</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w w:val="101"/>
        </w:rPr>
        <w:t>N</w:t>
      </w:r>
      <w:r w:rsidRPr="00A9088F">
        <w:rPr>
          <w:rFonts w:ascii="Times New Roman" w:eastAsia="Arial" w:hAnsi="Times New Roman" w:cs="Times New Roman"/>
          <w:color w:val="000000"/>
          <w:spacing w:val="-1"/>
        </w:rPr>
        <w:t>e</w:t>
      </w:r>
      <w:r w:rsidRPr="00A9088F">
        <w:rPr>
          <w:rFonts w:ascii="Times New Roman" w:eastAsia="Arial" w:hAnsi="Times New Roman" w:cs="Times New Roman"/>
          <w:color w:val="000000"/>
          <w:spacing w:val="-7"/>
        </w:rPr>
        <w:t>t</w:t>
      </w:r>
      <w:r w:rsidRPr="00A9088F">
        <w:rPr>
          <w:rFonts w:ascii="Times New Roman" w:eastAsia="Arial" w:hAnsi="Times New Roman" w:cs="Times New Roman"/>
          <w:color w:val="000000"/>
          <w:spacing w:val="-6"/>
          <w:w w:val="98"/>
        </w:rPr>
        <w:t>w</w:t>
      </w:r>
      <w:r w:rsidRPr="00A9088F">
        <w:rPr>
          <w:rFonts w:ascii="Times New Roman" w:eastAsia="Arial" w:hAnsi="Times New Roman" w:cs="Times New Roman"/>
          <w:color w:val="000000"/>
          <w:spacing w:val="-1"/>
          <w:w w:val="88"/>
        </w:rPr>
        <w:t>o</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103"/>
        </w:rPr>
        <w:t>k</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1"/>
          <w:w w:val="97"/>
        </w:rPr>
        <w:t>b</w:t>
      </w:r>
      <w:r w:rsidRPr="00A9088F">
        <w:rPr>
          <w:rFonts w:ascii="Times New Roman" w:eastAsia="Arial" w:hAnsi="Times New Roman" w:cs="Times New Roman"/>
          <w:color w:val="000000"/>
          <w:spacing w:val="-11"/>
          <w:w w:val="88"/>
        </w:rPr>
        <w:t>a</w:t>
      </w:r>
      <w:r w:rsidRPr="00A9088F">
        <w:rPr>
          <w:rFonts w:ascii="Times New Roman" w:eastAsia="Arial" w:hAnsi="Times New Roman" w:cs="Times New Roman"/>
          <w:color w:val="000000"/>
          <w:spacing w:val="-11"/>
        </w:rPr>
        <w:t>se</w:t>
      </w:r>
      <w:r w:rsidRPr="00A9088F">
        <w:rPr>
          <w:rFonts w:ascii="Times New Roman" w:eastAsia="Arial" w:hAnsi="Times New Roman" w:cs="Times New Roman"/>
          <w:color w:val="000000"/>
          <w:spacing w:val="-11"/>
          <w:w w:val="97"/>
        </w:rPr>
        <w:t>d</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1"/>
          <w:w w:val="97"/>
        </w:rPr>
        <w:t>p</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88"/>
        </w:rPr>
        <w:t>og</w:t>
      </w:r>
      <w:r w:rsidRPr="00A9088F">
        <w:rPr>
          <w:rFonts w:ascii="Times New Roman" w:eastAsia="Arial" w:hAnsi="Times New Roman" w:cs="Times New Roman"/>
          <w:color w:val="000000"/>
          <w:spacing w:val="1"/>
          <w:w w:val="114"/>
        </w:rPr>
        <w:t>r</w:t>
      </w:r>
      <w:r w:rsidRPr="00A9088F">
        <w:rPr>
          <w:rFonts w:ascii="Times New Roman" w:eastAsia="Arial" w:hAnsi="Times New Roman" w:cs="Times New Roman"/>
          <w:color w:val="000000"/>
          <w:spacing w:val="1"/>
          <w:w w:val="88"/>
        </w:rPr>
        <w:t>a</w:t>
      </w:r>
      <w:r w:rsidRPr="00A9088F">
        <w:rPr>
          <w:rFonts w:ascii="Times New Roman" w:eastAsia="Arial" w:hAnsi="Times New Roman" w:cs="Times New Roman"/>
          <w:color w:val="000000"/>
          <w:spacing w:val="1"/>
          <w:w w:val="98"/>
        </w:rPr>
        <w:t>m</w:t>
      </w:r>
      <w:r w:rsidRPr="00A9088F">
        <w:rPr>
          <w:rFonts w:ascii="Times New Roman" w:eastAsia="Arial" w:hAnsi="Times New Roman" w:cs="Times New Roman"/>
          <w:color w:val="000000"/>
          <w:spacing w:val="1"/>
          <w:w w:val="114"/>
        </w:rPr>
        <w:t>(</w:t>
      </w:r>
      <w:r w:rsidRPr="00A9088F">
        <w:rPr>
          <w:rFonts w:ascii="Times New Roman" w:eastAsia="Arial" w:hAnsi="Times New Roman" w:cs="Times New Roman"/>
          <w:color w:val="000000"/>
          <w:spacing w:val="1"/>
          <w:w w:val="98"/>
        </w:rPr>
        <w:t>C</w:t>
      </w:r>
      <w:r w:rsidRPr="00A9088F">
        <w:rPr>
          <w:rFonts w:ascii="Times New Roman" w:eastAsia="Arial" w:hAnsi="Times New Roman" w:cs="Times New Roman"/>
          <w:color w:val="000000"/>
          <w:spacing w:val="1"/>
        </w:rPr>
        <w:t>lie</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1"/>
        </w:rPr>
        <w:t>t</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10"/>
          <w:w w:val="81"/>
        </w:rPr>
        <w:t>S</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6"/>
          <w:w w:val="103"/>
        </w:rPr>
        <w:t>v</w:t>
      </w:r>
      <w:r w:rsidRPr="00A9088F">
        <w:rPr>
          <w:rFonts w:ascii="Times New Roman" w:eastAsia="Arial" w:hAnsi="Times New Roman" w:cs="Times New Roman"/>
          <w:color w:val="000000"/>
          <w:spacing w:val="-10"/>
        </w:rPr>
        <w:t>e</w:t>
      </w:r>
      <w:r w:rsidRPr="00A9088F">
        <w:rPr>
          <w:rFonts w:ascii="Times New Roman" w:eastAsia="Arial" w:hAnsi="Times New Roman" w:cs="Times New Roman"/>
          <w:color w:val="000000"/>
          <w:spacing w:val="-10"/>
          <w:w w:val="114"/>
        </w:rPr>
        <w:t>r</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w w:val="97"/>
        </w:rPr>
        <w:t>p</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88"/>
        </w:rPr>
        <w:t>og</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8"/>
        </w:rPr>
        <w:t>m</w:t>
      </w:r>
      <w:r w:rsidRPr="00A9088F">
        <w:rPr>
          <w:rFonts w:ascii="Times New Roman" w:eastAsia="Arial" w:hAnsi="Times New Roman" w:cs="Times New Roman"/>
          <w:color w:val="000000"/>
          <w:w w:val="114"/>
        </w:rPr>
        <w:t>)</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w w:val="88"/>
        </w:rPr>
        <w:t>a</w:t>
      </w:r>
      <w:r w:rsidRPr="00A9088F">
        <w:rPr>
          <w:rFonts w:ascii="Times New Roman" w:eastAsia="Arial" w:hAnsi="Times New Roman" w:cs="Times New Roman"/>
          <w:color w:val="000000"/>
          <w:w w:val="97"/>
        </w:rPr>
        <w:t>nd</w:t>
      </w:r>
      <w:r w:rsidRPr="00A9088F">
        <w:rPr>
          <w:rFonts w:ascii="Times New Roman" w:eastAsia="Arial" w:hAnsi="Times New Roman" w:cs="Times New Roman"/>
          <w:color w:val="000000"/>
          <w:spacing w:val="13"/>
        </w:rPr>
        <w:t xml:space="preserve"> </w:t>
      </w:r>
      <w:r w:rsidRPr="00A9088F">
        <w:rPr>
          <w:rFonts w:ascii="Times New Roman" w:eastAsia="Arial" w:hAnsi="Times New Roman" w:cs="Times New Roman"/>
          <w:color w:val="000000"/>
          <w:spacing w:val="3"/>
        </w:rPr>
        <w:t>its</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5"/>
          <w:w w:val="97"/>
        </w:rPr>
        <w:t>p</w:t>
      </w:r>
      <w:r w:rsidRPr="00A9088F">
        <w:rPr>
          <w:rFonts w:ascii="Times New Roman" w:eastAsia="Arial" w:hAnsi="Times New Roman" w:cs="Times New Roman"/>
          <w:color w:val="000000"/>
          <w:spacing w:val="5"/>
          <w:w w:val="114"/>
        </w:rPr>
        <w:t>r</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rPr>
        <w:t>ti</w:t>
      </w:r>
      <w:r w:rsidRPr="00A9088F">
        <w:rPr>
          <w:rFonts w:ascii="Times New Roman" w:eastAsia="Arial" w:hAnsi="Times New Roman" w:cs="Times New Roman"/>
          <w:color w:val="000000"/>
          <w:spacing w:val="5"/>
          <w:w w:val="87"/>
        </w:rPr>
        <w:t>c</w:t>
      </w:r>
      <w:r w:rsidRPr="00A9088F">
        <w:rPr>
          <w:rFonts w:ascii="Times New Roman" w:eastAsia="Arial" w:hAnsi="Times New Roman" w:cs="Times New Roman"/>
          <w:color w:val="000000"/>
          <w:spacing w:val="5"/>
          <w:w w:val="88"/>
        </w:rPr>
        <w:t>a</w:t>
      </w:r>
      <w:r w:rsidRPr="00A9088F">
        <w:rPr>
          <w:rFonts w:ascii="Times New Roman" w:eastAsia="Arial" w:hAnsi="Times New Roman" w:cs="Times New Roman"/>
          <w:color w:val="000000"/>
          <w:spacing w:val="5"/>
        </w:rPr>
        <w:t>l</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2"/>
        </w:rPr>
        <w:t>i</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2"/>
          <w:w w:val="97"/>
        </w:rPr>
        <w:t>p</w:t>
      </w:r>
      <w:r w:rsidRPr="00A9088F">
        <w:rPr>
          <w:rFonts w:ascii="Times New Roman" w:eastAsia="Arial" w:hAnsi="Times New Roman" w:cs="Times New Roman"/>
          <w:color w:val="000000"/>
          <w:spacing w:val="2"/>
        </w:rPr>
        <w:t>le</w:t>
      </w:r>
      <w:r w:rsidRPr="00A9088F">
        <w:rPr>
          <w:rFonts w:ascii="Times New Roman" w:eastAsia="Arial" w:hAnsi="Times New Roman" w:cs="Times New Roman"/>
          <w:color w:val="000000"/>
          <w:spacing w:val="2"/>
          <w:w w:val="98"/>
        </w:rPr>
        <w:t>m</w:t>
      </w:r>
      <w:r w:rsidRPr="00A9088F">
        <w:rPr>
          <w:rFonts w:ascii="Times New Roman" w:eastAsia="Arial" w:hAnsi="Times New Roman" w:cs="Times New Roman"/>
          <w:color w:val="000000"/>
          <w:spacing w:val="2"/>
        </w:rPr>
        <w:t>e</w:t>
      </w:r>
      <w:r w:rsidRPr="00A9088F">
        <w:rPr>
          <w:rFonts w:ascii="Times New Roman" w:eastAsia="Arial" w:hAnsi="Times New Roman" w:cs="Times New Roman"/>
          <w:color w:val="000000"/>
          <w:spacing w:val="-5"/>
          <w:w w:val="97"/>
        </w:rPr>
        <w:t>n</w:t>
      </w:r>
      <w:r w:rsidRPr="00A9088F">
        <w:rPr>
          <w:rFonts w:ascii="Times New Roman" w:eastAsia="Arial" w:hAnsi="Times New Roman" w:cs="Times New Roman"/>
          <w:color w:val="000000"/>
          <w:spacing w:val="2"/>
        </w:rPr>
        <w:t>t</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2"/>
        </w:rPr>
        <w:t>ti</w:t>
      </w:r>
      <w:r w:rsidRPr="00A9088F">
        <w:rPr>
          <w:rFonts w:ascii="Times New Roman" w:eastAsia="Arial" w:hAnsi="Times New Roman" w:cs="Times New Roman"/>
          <w:color w:val="000000"/>
          <w:spacing w:val="2"/>
          <w:w w:val="88"/>
        </w:rPr>
        <w:t>o</w:t>
      </w:r>
      <w:r w:rsidRPr="00A9088F">
        <w:rPr>
          <w:rFonts w:ascii="Times New Roman" w:eastAsia="Arial" w:hAnsi="Times New Roman" w:cs="Times New Roman"/>
          <w:color w:val="000000"/>
          <w:spacing w:val="2"/>
          <w:w w:val="97"/>
        </w:rPr>
        <w:t>n</w:t>
      </w:r>
      <w:r w:rsidRPr="00A9088F">
        <w:rPr>
          <w:rFonts w:ascii="Times New Roman" w:eastAsia="Arial" w:hAnsi="Times New Roman" w:cs="Times New Roman"/>
          <w:color w:val="000000"/>
          <w:spacing w:val="12"/>
        </w:rPr>
        <w:t xml:space="preserve"> </w:t>
      </w:r>
      <w:r w:rsidRPr="00A9088F">
        <w:rPr>
          <w:rFonts w:ascii="Times New Roman" w:eastAsia="Arial" w:hAnsi="Times New Roman" w:cs="Times New Roman"/>
          <w:color w:val="000000"/>
          <w:spacing w:val="-3"/>
          <w:w w:val="97"/>
        </w:rPr>
        <w:t>u</w:t>
      </w:r>
      <w:r w:rsidRPr="00A9088F">
        <w:rPr>
          <w:rFonts w:ascii="Times New Roman" w:eastAsia="Arial" w:hAnsi="Times New Roman" w:cs="Times New Roman"/>
          <w:color w:val="000000"/>
          <w:spacing w:val="-3"/>
        </w:rPr>
        <w:t>si</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88"/>
        </w:rPr>
        <w:t>g</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8"/>
          <w:w w:val="104"/>
        </w:rPr>
        <w:t>B</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8"/>
          <w:w w:val="88"/>
        </w:rPr>
        <w:t>ag</w:t>
      </w:r>
      <w:r w:rsidRPr="00A9088F">
        <w:rPr>
          <w:rFonts w:ascii="Times New Roman" w:eastAsia="Arial" w:hAnsi="Times New Roman" w:cs="Times New Roman"/>
          <w:color w:val="000000"/>
          <w:spacing w:val="-8"/>
        </w:rPr>
        <w:t>le</w:t>
      </w:r>
      <w:r w:rsidRPr="00A9088F">
        <w:rPr>
          <w:rFonts w:ascii="Times New Roman" w:eastAsia="Arial" w:hAnsi="Times New Roman" w:cs="Times New Roman"/>
          <w:color w:val="000000"/>
          <w:spacing w:val="-2"/>
          <w:w w:val="97"/>
        </w:rPr>
        <w:t>b</w:t>
      </w:r>
      <w:r w:rsidRPr="00A9088F">
        <w:rPr>
          <w:rFonts w:ascii="Times New Roman" w:eastAsia="Arial" w:hAnsi="Times New Roman" w:cs="Times New Roman"/>
          <w:color w:val="000000"/>
          <w:spacing w:val="-8"/>
          <w:w w:val="88"/>
        </w:rPr>
        <w:t>o</w:t>
      </w:r>
      <w:r w:rsidRPr="00A9088F">
        <w:rPr>
          <w:rFonts w:ascii="Times New Roman" w:eastAsia="Arial" w:hAnsi="Times New Roman" w:cs="Times New Roman"/>
          <w:color w:val="000000"/>
          <w:spacing w:val="-8"/>
          <w:w w:val="97"/>
        </w:rPr>
        <w:t>n</w:t>
      </w:r>
      <w:r w:rsidRPr="00A9088F">
        <w:rPr>
          <w:rFonts w:ascii="Times New Roman" w:eastAsia="Arial" w:hAnsi="Times New Roman" w:cs="Times New Roman"/>
          <w:color w:val="000000"/>
          <w:spacing w:val="-8"/>
        </w:rPr>
        <w:t>e</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spacing w:val="2"/>
          <w:w w:val="104"/>
        </w:rPr>
        <w:t>B</w:t>
      </w:r>
      <w:r w:rsidRPr="00A9088F">
        <w:rPr>
          <w:rFonts w:ascii="Times New Roman" w:eastAsia="Arial" w:hAnsi="Times New Roman" w:cs="Times New Roman"/>
          <w:color w:val="000000"/>
          <w:spacing w:val="2"/>
        </w:rPr>
        <w:t>l</w:t>
      </w:r>
      <w:r w:rsidRPr="00A9088F">
        <w:rPr>
          <w:rFonts w:ascii="Times New Roman" w:eastAsia="Arial" w:hAnsi="Times New Roman" w:cs="Times New Roman"/>
          <w:color w:val="000000"/>
          <w:spacing w:val="2"/>
          <w:w w:val="88"/>
        </w:rPr>
        <w:t>a</w:t>
      </w:r>
      <w:r w:rsidRPr="00A9088F">
        <w:rPr>
          <w:rFonts w:ascii="Times New Roman" w:eastAsia="Arial" w:hAnsi="Times New Roman" w:cs="Times New Roman"/>
          <w:color w:val="000000"/>
          <w:spacing w:val="-3"/>
          <w:w w:val="87"/>
        </w:rPr>
        <w:t>c</w:t>
      </w:r>
      <w:r w:rsidRPr="00A9088F">
        <w:rPr>
          <w:rFonts w:ascii="Times New Roman" w:eastAsia="Arial" w:hAnsi="Times New Roman" w:cs="Times New Roman"/>
          <w:color w:val="000000"/>
          <w:spacing w:val="2"/>
          <w:w w:val="103"/>
        </w:rPr>
        <w:t>k</w:t>
      </w:r>
      <w:r w:rsidRPr="00A9088F">
        <w:rPr>
          <w:rFonts w:ascii="Times New Roman" w:eastAsia="Arial" w:hAnsi="Times New Roman" w:cs="Times New Roman"/>
          <w:color w:val="000000"/>
          <w:spacing w:val="10"/>
        </w:rPr>
        <w:t xml:space="preserve"> </w:t>
      </w:r>
      <w:r w:rsidRPr="00A9088F">
        <w:rPr>
          <w:rFonts w:ascii="Times New Roman" w:eastAsia="Arial" w:hAnsi="Times New Roman" w:cs="Times New Roman"/>
          <w:color w:val="000000"/>
          <w:w w:val="104"/>
        </w:rPr>
        <w:t>B</w:t>
      </w:r>
      <w:r w:rsidRPr="00A9088F">
        <w:rPr>
          <w:rFonts w:ascii="Times New Roman" w:eastAsia="Arial" w:hAnsi="Times New Roman" w:cs="Times New Roman"/>
          <w:color w:val="000000"/>
          <w:w w:val="88"/>
        </w:rPr>
        <w:t>oa</w:t>
      </w:r>
      <w:r w:rsidRPr="00A9088F">
        <w:rPr>
          <w:rFonts w:ascii="Times New Roman" w:eastAsia="Arial" w:hAnsi="Times New Roman" w:cs="Times New Roman"/>
          <w:color w:val="000000"/>
          <w:w w:val="114"/>
        </w:rPr>
        <w:t>r</w:t>
      </w:r>
      <w:r w:rsidRPr="00A9088F">
        <w:rPr>
          <w:rFonts w:ascii="Times New Roman" w:eastAsia="Arial" w:hAnsi="Times New Roman" w:cs="Times New Roman"/>
          <w:color w:val="000000"/>
          <w:w w:val="97"/>
        </w:rPr>
        <w:t>d</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6"/>
        </w:rPr>
        <w:t>i</w:t>
      </w:r>
      <w:r w:rsidRPr="00A9088F">
        <w:rPr>
          <w:rFonts w:ascii="Times New Roman" w:eastAsia="Arial" w:hAnsi="Times New Roman" w:cs="Times New Roman"/>
          <w:color w:val="000000"/>
          <w:spacing w:val="6"/>
          <w:w w:val="97"/>
        </w:rPr>
        <w:t>n</w:t>
      </w:r>
      <w:r w:rsidRPr="00A9088F">
        <w:rPr>
          <w:rFonts w:ascii="Times New Roman" w:eastAsia="Arial" w:hAnsi="Times New Roman" w:cs="Times New Roman"/>
          <w:color w:val="000000"/>
          <w:spacing w:val="11"/>
        </w:rPr>
        <w:t xml:space="preserve"> </w:t>
      </w:r>
      <w:r w:rsidRPr="00A9088F">
        <w:rPr>
          <w:rFonts w:ascii="Times New Roman" w:eastAsia="Arial" w:hAnsi="Times New Roman" w:cs="Times New Roman"/>
          <w:color w:val="000000"/>
          <w:spacing w:val="-2"/>
          <w:w w:val="97"/>
        </w:rPr>
        <w:t>p</w:t>
      </w:r>
      <w:r w:rsidRPr="00A9088F">
        <w:rPr>
          <w:rFonts w:ascii="Times New Roman" w:eastAsia="Arial" w:hAnsi="Times New Roman" w:cs="Times New Roman"/>
          <w:color w:val="000000"/>
          <w:spacing w:val="3"/>
          <w:w w:val="103"/>
        </w:rPr>
        <w:t>y</w:t>
      </w:r>
      <w:r w:rsidRPr="00A9088F">
        <w:rPr>
          <w:rFonts w:ascii="Times New Roman" w:eastAsia="Arial" w:hAnsi="Times New Roman" w:cs="Times New Roman"/>
          <w:color w:val="000000"/>
          <w:spacing w:val="3"/>
        </w:rPr>
        <w:t>t</w:t>
      </w:r>
      <w:r w:rsidRPr="00A9088F">
        <w:rPr>
          <w:rFonts w:ascii="Times New Roman" w:eastAsia="Arial" w:hAnsi="Times New Roman" w:cs="Times New Roman"/>
          <w:color w:val="000000"/>
          <w:spacing w:val="3"/>
          <w:w w:val="97"/>
        </w:rPr>
        <w:t>h</w:t>
      </w:r>
      <w:r w:rsidRPr="00A9088F">
        <w:rPr>
          <w:rFonts w:ascii="Times New Roman" w:eastAsia="Arial" w:hAnsi="Times New Roman" w:cs="Times New Roman"/>
          <w:color w:val="000000"/>
          <w:spacing w:val="3"/>
          <w:w w:val="88"/>
        </w:rPr>
        <w:t>o</w:t>
      </w:r>
      <w:r w:rsidRPr="00A9088F">
        <w:rPr>
          <w:rFonts w:ascii="Times New Roman" w:eastAsia="Arial" w:hAnsi="Times New Roman" w:cs="Times New Roman"/>
          <w:color w:val="000000"/>
          <w:spacing w:val="3"/>
          <w:w w:val="97"/>
        </w:rPr>
        <w:t>n</w:t>
      </w:r>
      <w:r w:rsidRPr="00A9088F">
        <w:rPr>
          <w:rFonts w:ascii="Times New Roman" w:eastAsia="Arial" w:hAnsi="Times New Roman" w:cs="Times New Roman"/>
          <w:color w:val="000000"/>
          <w:spacing w:val="3"/>
          <w:w w:val="98"/>
        </w:rPr>
        <w:t>.</w:t>
      </w:r>
    </w:p>
    <w:p w:rsidR="00BC0A7F" w:rsidRPr="00A9088F" w:rsidRDefault="00BC0A7F" w:rsidP="00BC0A7F">
      <w:pPr>
        <w:spacing w:line="240" w:lineRule="exact"/>
        <w:rPr>
          <w:rFonts w:ascii="Times New Roman" w:eastAsia="Arial" w:hAnsi="Times New Roman" w:cs="Times New Roman"/>
          <w:spacing w:val="3"/>
          <w:w w:val="98"/>
        </w:rPr>
      </w:pPr>
    </w:p>
    <w:p w:rsidR="00BC0A7F" w:rsidRPr="00A9088F" w:rsidRDefault="00BC0A7F" w:rsidP="00BC0A7F">
      <w:pPr>
        <w:rPr>
          <w:rFonts w:ascii="Times New Roman"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2C4CFA" w:rsidRDefault="002C4CFA" w:rsidP="00BC0A7F">
      <w:pPr>
        <w:tabs>
          <w:tab w:val="left" w:pos="9000"/>
        </w:tabs>
        <w:spacing w:line="229" w:lineRule="auto"/>
        <w:ind w:left="780"/>
        <w:rPr>
          <w:rFonts w:ascii="Times New Roman" w:eastAsia="Arial" w:hAnsi="Times New Roman" w:cs="Times New Roman"/>
        </w:rPr>
      </w:pPr>
    </w:p>
    <w:p w:rsidR="002C4CFA" w:rsidRDefault="002C4CFA"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BC0A7F" w:rsidRDefault="00BC0A7F" w:rsidP="00BC0A7F">
      <w:pPr>
        <w:tabs>
          <w:tab w:val="left" w:pos="9000"/>
        </w:tabs>
        <w:spacing w:line="229" w:lineRule="auto"/>
        <w:ind w:left="780"/>
        <w:rPr>
          <w:rFonts w:ascii="Times New Roman" w:eastAsia="Arial" w:hAnsi="Times New Roman" w:cs="Times New Roman"/>
        </w:rPr>
      </w:pPr>
    </w:p>
    <w:p w:rsidR="00256403" w:rsidRPr="002C2787" w:rsidRDefault="00256403" w:rsidP="00256403">
      <w:pPr>
        <w:rPr>
          <w:rFonts w:ascii="Times New Roman" w:hAnsi="Times New Roman" w:cs="Times New Roman"/>
          <w:b/>
          <w:sz w:val="33"/>
          <w:szCs w:val="41"/>
        </w:rPr>
      </w:pPr>
      <w:r w:rsidRPr="002C2787">
        <w:rPr>
          <w:rFonts w:ascii="Times New Roman" w:hAnsi="Times New Roman" w:cs="Times New Roman"/>
          <w:sz w:val="32"/>
          <w:szCs w:val="40"/>
        </w:rPr>
        <w:lastRenderedPageBreak/>
        <w:t xml:space="preserve">                    </w:t>
      </w:r>
      <w:r w:rsidRPr="002C2787">
        <w:rPr>
          <w:rFonts w:ascii="Times New Roman" w:hAnsi="Times New Roman" w:cs="Times New Roman"/>
          <w:b/>
          <w:sz w:val="33"/>
          <w:szCs w:val="41"/>
        </w:rPr>
        <w:t xml:space="preserve"> Assignment Number: D-2</w:t>
      </w:r>
    </w:p>
    <w:p w:rsidR="00256403" w:rsidRPr="00256403" w:rsidRDefault="00256403" w:rsidP="00256403">
      <w:pPr>
        <w:jc w:val="both"/>
        <w:rPr>
          <w:rFonts w:ascii="Times New Roman" w:hAnsi="Times New Roman" w:cs="Times New Roman"/>
          <w:b/>
          <w:szCs w:val="32"/>
        </w:rPr>
      </w:pPr>
      <w:r w:rsidRPr="00256403">
        <w:rPr>
          <w:rFonts w:ascii="Times New Roman" w:hAnsi="Times New Roman" w:cs="Times New Roman"/>
          <w:b/>
          <w:szCs w:val="32"/>
        </w:rPr>
        <w:t>Problem Statement:</w:t>
      </w:r>
    </w:p>
    <w:p w:rsidR="00256403" w:rsidRPr="00256403" w:rsidRDefault="00256403" w:rsidP="00256403">
      <w:pPr>
        <w:jc w:val="both"/>
        <w:rPr>
          <w:rFonts w:ascii="Times New Roman" w:hAnsi="Times New Roman" w:cs="Times New Roman"/>
          <w:szCs w:val="28"/>
        </w:rPr>
      </w:pPr>
      <w:r w:rsidRPr="00256403">
        <w:rPr>
          <w:rFonts w:ascii="Times New Roman" w:hAnsi="Times New Roman" w:cs="Times New Roman"/>
          <w:szCs w:val="28"/>
        </w:rPr>
        <w:t>Create a simple web interface for Raspberry-pi/Beagle board to control the connected LEDs remotely through the interface.</w:t>
      </w:r>
    </w:p>
    <w:p w:rsidR="00256403" w:rsidRPr="00256403" w:rsidRDefault="00256403" w:rsidP="00256403">
      <w:pPr>
        <w:jc w:val="both"/>
        <w:rPr>
          <w:rFonts w:ascii="Times New Roman" w:hAnsi="Times New Roman" w:cs="Times New Roman"/>
          <w:szCs w:val="28"/>
        </w:rPr>
      </w:pPr>
    </w:p>
    <w:p w:rsidR="00256403" w:rsidRPr="00256403" w:rsidRDefault="00256403" w:rsidP="00256403">
      <w:pPr>
        <w:jc w:val="both"/>
        <w:rPr>
          <w:rFonts w:ascii="Times New Roman" w:hAnsi="Times New Roman" w:cs="Times New Roman"/>
          <w:b/>
          <w:sz w:val="28"/>
          <w:szCs w:val="32"/>
        </w:rPr>
      </w:pPr>
      <w:r w:rsidRPr="00256403">
        <w:rPr>
          <w:rFonts w:ascii="Times New Roman" w:hAnsi="Times New Roman" w:cs="Times New Roman"/>
          <w:b/>
          <w:sz w:val="28"/>
          <w:szCs w:val="32"/>
        </w:rPr>
        <w:t>Theory:</w:t>
      </w:r>
    </w:p>
    <w:p w:rsidR="00256403" w:rsidRPr="00256403" w:rsidRDefault="00256403" w:rsidP="00256403">
      <w:pPr>
        <w:jc w:val="both"/>
        <w:rPr>
          <w:rFonts w:ascii="Times New Roman" w:hAnsi="Times New Roman" w:cs="Times New Roman"/>
          <w:szCs w:val="28"/>
        </w:rPr>
      </w:pPr>
      <w:r w:rsidRPr="00256403">
        <w:rPr>
          <w:rFonts w:ascii="Times New Roman" w:hAnsi="Times New Roman" w:cs="Times New Roman"/>
          <w:b/>
          <w:szCs w:val="28"/>
        </w:rPr>
        <w:t>Step 1:</w:t>
      </w:r>
      <w:r w:rsidRPr="00256403">
        <w:rPr>
          <w:rFonts w:ascii="Times New Roman" w:hAnsi="Times New Roman" w:cs="Times New Roman"/>
          <w:szCs w:val="28"/>
        </w:rPr>
        <w:t xml:space="preserve"> </w:t>
      </w:r>
      <w:r w:rsidRPr="00256403">
        <w:rPr>
          <w:rFonts w:ascii="Times New Roman" w:hAnsi="Times New Roman" w:cs="Times New Roman"/>
          <w:b/>
          <w:szCs w:val="28"/>
        </w:rPr>
        <w:t>Components Required</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The components required for this project are :</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1. Raspberry Pi 3</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2. LED</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3. 270 ohm resistor</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The raspberry pi should be provided with an SD card loaded with an appropriate OS(preferably Raspbian) and should be connected to a monitor via HDMI to VGA converter or to a laptop via SSH. Apart from the above components a router with internet connection should also be present, with the raspberry pi being connected to it.</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b/>
          <w:szCs w:val="28"/>
        </w:rPr>
        <w:t>Step 2: Connections:</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The connections in this project are very simple. Connect the positive pin of LED to GPIO 17 pin and the negative to a 270 ohm resistor, the other side of which is connected to GND pin.</w:t>
      </w:r>
    </w:p>
    <w:p w:rsidR="00256403" w:rsidRPr="00256403" w:rsidRDefault="00256403" w:rsidP="00256403">
      <w:pPr>
        <w:jc w:val="both"/>
        <w:rPr>
          <w:rFonts w:ascii="Times New Roman" w:hAnsi="Times New Roman" w:cs="Times New Roman"/>
          <w:szCs w:val="28"/>
        </w:rPr>
      </w:pPr>
      <w:r w:rsidRPr="00256403">
        <w:rPr>
          <w:rFonts w:ascii="Times New Roman" w:hAnsi="Times New Roman" w:cs="Times New Roman"/>
          <w:b/>
          <w:szCs w:val="28"/>
        </w:rPr>
        <w:t>Step 3:</w:t>
      </w:r>
      <w:r w:rsidRPr="00256403">
        <w:rPr>
          <w:rFonts w:ascii="Times New Roman" w:hAnsi="Times New Roman" w:cs="Times New Roman"/>
          <w:szCs w:val="28"/>
        </w:rPr>
        <w:t xml:space="preserve"> </w:t>
      </w:r>
      <w:r w:rsidRPr="00256403">
        <w:rPr>
          <w:rFonts w:ascii="Times New Roman" w:hAnsi="Times New Roman" w:cs="Times New Roman"/>
          <w:b/>
          <w:szCs w:val="28"/>
        </w:rPr>
        <w:t>Installing WiringPi Library</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WiringPi is basically a GPIO interface library for Raspberry Pi. There are 2 methods to install wiringPi library.</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(All the commands given below are to be executed on the Pi's terminal).</w:t>
      </w:r>
    </w:p>
    <w:p w:rsidR="00256403" w:rsidRPr="008C2C3D" w:rsidRDefault="00256403" w:rsidP="00256403">
      <w:pPr>
        <w:pStyle w:val="Textbody"/>
        <w:spacing w:before="45" w:after="300"/>
        <w:jc w:val="both"/>
        <w:rPr>
          <w:rFonts w:ascii="Times New Roman" w:hAnsi="Times New Roman" w:cs="Times New Roman"/>
          <w:sz w:val="28"/>
          <w:szCs w:val="28"/>
        </w:rPr>
      </w:pPr>
      <w:r w:rsidRPr="008C2C3D">
        <w:rPr>
          <w:rFonts w:ascii="Times New Roman" w:hAnsi="Times New Roman" w:cs="Times New Roman"/>
          <w:noProof/>
          <w:lang w:val="en-IN" w:eastAsia="en-IN" w:bidi="ar-SA"/>
        </w:rPr>
        <mc:AlternateContent>
          <mc:Choice Requires="wps">
            <w:drawing>
              <wp:anchor distT="0" distB="0" distL="114300" distR="114300" simplePos="0" relativeHeight="251752960" behindDoc="0" locked="0" layoutInCell="1" allowOverlap="1" wp14:anchorId="4A173C93" wp14:editId="787BA84B">
                <wp:simplePos x="0" y="0"/>
                <wp:positionH relativeFrom="margin">
                  <wp:posOffset>608965</wp:posOffset>
                </wp:positionH>
                <wp:positionV relativeFrom="paragraph">
                  <wp:posOffset>107315</wp:posOffset>
                </wp:positionV>
                <wp:extent cx="5095875" cy="2266950"/>
                <wp:effectExtent l="0" t="0" r="28575" b="19050"/>
                <wp:wrapNone/>
                <wp:docPr id="85" name="Text Box 85"/>
                <wp:cNvGraphicFramePr/>
                <a:graphic xmlns:a="http://schemas.openxmlformats.org/drawingml/2006/main">
                  <a:graphicData uri="http://schemas.microsoft.com/office/word/2010/wordprocessingShape">
                    <wps:wsp>
                      <wps:cNvSpPr txBox="1"/>
                      <wps:spPr>
                        <a:xfrm>
                          <a:off x="0" y="0"/>
                          <a:ext cx="5095875" cy="2266950"/>
                        </a:xfrm>
                        <a:prstGeom prst="rect">
                          <a:avLst/>
                        </a:prstGeom>
                        <a:blipFill dpi="0" rotWithShape="1">
                          <a:blip r:embed="rId128">
                            <a:extLst>
                              <a:ext uri="{28A0092B-C50C-407E-A947-70E740481C1C}">
                                <a14:useLocalDpi xmlns:a14="http://schemas.microsoft.com/office/drawing/2010/main" val="0"/>
                              </a:ext>
                            </a:extLst>
                          </a:blip>
                          <a:srcRect/>
                          <a:stretch>
                            <a:fillRect/>
                          </a:stretch>
                        </a:blipFill>
                        <a:ln w="6350">
                          <a:solidFill>
                            <a:prstClr val="black"/>
                          </a:solidFill>
                        </a:ln>
                      </wps:spPr>
                      <wps:txbx>
                        <w:txbxContent>
                          <w:p w:rsidR="00256403" w:rsidRDefault="00256403" w:rsidP="002564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73C93" id="_x0000_t202" coordsize="21600,21600" o:spt="202" path="m,l,21600r21600,l21600,xe">
                <v:stroke joinstyle="miter"/>
                <v:path gradientshapeok="t" o:connecttype="rect"/>
              </v:shapetype>
              <v:shape id="Text Box 85" o:spid="_x0000_s1026" type="#_x0000_t202" style="position:absolute;left:0;text-align:left;margin-left:47.95pt;margin-top:8.45pt;width:401.25pt;height:178.5pt;z-index:25175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" strokeweight=".5pt">
                <v:fill r:id="rId129" o:title="" recolor="t" rotate="t" type="frame"/>
                <v:textbox>
                  <w:txbxContent>
                    <w:p w:rsidR="00256403" w:rsidRDefault="00256403" w:rsidP="00256403"/>
                  </w:txbxContent>
                </v:textbox>
                <w10:wrap anchorx="margin"/>
              </v:shape>
            </w:pict>
          </mc:Fallback>
        </mc:AlternateContent>
      </w:r>
    </w:p>
    <w:p w:rsidR="00256403" w:rsidRPr="008C2C3D" w:rsidRDefault="00256403" w:rsidP="00256403">
      <w:pPr>
        <w:pStyle w:val="Textbody"/>
        <w:spacing w:before="45" w:after="300"/>
        <w:jc w:val="both"/>
        <w:rPr>
          <w:rFonts w:ascii="Times New Roman" w:hAnsi="Times New Roman" w:cs="Times New Roman"/>
          <w:sz w:val="28"/>
          <w:szCs w:val="28"/>
        </w:rPr>
      </w:pPr>
    </w:p>
    <w:p w:rsidR="00256403" w:rsidRPr="008C2C3D" w:rsidRDefault="00256403" w:rsidP="00256403">
      <w:pPr>
        <w:pStyle w:val="Textbody"/>
        <w:spacing w:before="45" w:after="300"/>
        <w:rPr>
          <w:rFonts w:ascii="Times New Roman" w:hAnsi="Times New Roman" w:cs="Times New Roman"/>
          <w:sz w:val="28"/>
          <w:szCs w:val="28"/>
        </w:rPr>
      </w:pPr>
    </w:p>
    <w:p w:rsidR="00256403" w:rsidRPr="008C2C3D" w:rsidRDefault="00256403" w:rsidP="00256403">
      <w:pPr>
        <w:pStyle w:val="Textbody"/>
        <w:spacing w:before="45" w:after="300"/>
        <w:rPr>
          <w:rFonts w:ascii="Times New Roman" w:hAnsi="Times New Roman" w:cs="Times New Roman"/>
          <w:sz w:val="28"/>
          <w:szCs w:val="28"/>
        </w:rPr>
      </w:pPr>
    </w:p>
    <w:p w:rsidR="00256403" w:rsidRPr="008C2C3D" w:rsidRDefault="00256403" w:rsidP="00256403">
      <w:pPr>
        <w:pStyle w:val="Textbody"/>
        <w:spacing w:before="45" w:after="300"/>
        <w:rPr>
          <w:rFonts w:ascii="Times New Roman" w:hAnsi="Times New Roman" w:cs="Times New Roman"/>
          <w:sz w:val="28"/>
          <w:szCs w:val="28"/>
        </w:rPr>
      </w:pPr>
    </w:p>
    <w:p w:rsidR="00256403" w:rsidRPr="008C2C3D" w:rsidRDefault="00256403" w:rsidP="00256403">
      <w:pPr>
        <w:pStyle w:val="Textbody"/>
        <w:spacing w:before="45" w:after="300"/>
        <w:rPr>
          <w:rFonts w:ascii="Times New Roman" w:hAnsi="Times New Roman" w:cs="Times New Roman"/>
          <w:sz w:val="28"/>
          <w:szCs w:val="28"/>
        </w:rPr>
      </w:pPr>
    </w:p>
    <w:p w:rsidR="00256403" w:rsidRPr="008C2C3D" w:rsidRDefault="00256403" w:rsidP="00256403">
      <w:pPr>
        <w:pStyle w:val="Textbody"/>
        <w:spacing w:before="45" w:after="300"/>
        <w:rPr>
          <w:rFonts w:ascii="Times New Roman" w:hAnsi="Times New Roman" w:cs="Times New Roman"/>
          <w:b/>
          <w:sz w:val="28"/>
          <w:szCs w:val="28"/>
        </w:rPr>
      </w:pPr>
      <w:r w:rsidRPr="008C2C3D">
        <w:rPr>
          <w:rFonts w:ascii="Times New Roman" w:hAnsi="Times New Roman" w:cs="Times New Roman"/>
          <w:b/>
          <w:noProof/>
          <w:sz w:val="28"/>
          <w:szCs w:val="28"/>
          <w:lang w:val="en-IN" w:eastAsia="en-IN" w:bidi="ar-SA"/>
        </w:rPr>
        <w:lastRenderedPageBreak/>
        <mc:AlternateContent>
          <mc:Choice Requires="wps">
            <w:drawing>
              <wp:anchor distT="0" distB="0" distL="114300" distR="114300" simplePos="0" relativeHeight="251749888" behindDoc="0" locked="0" layoutInCell="1" allowOverlap="1" wp14:anchorId="1B39AA3C" wp14:editId="0E447872">
                <wp:simplePos x="0" y="0"/>
                <wp:positionH relativeFrom="column">
                  <wp:posOffset>685800</wp:posOffset>
                </wp:positionH>
                <wp:positionV relativeFrom="paragraph">
                  <wp:posOffset>333375</wp:posOffset>
                </wp:positionV>
                <wp:extent cx="4352925" cy="4629150"/>
                <wp:effectExtent l="0" t="0" r="28575" b="19050"/>
                <wp:wrapNone/>
                <wp:docPr id="86" name="Text Box 86"/>
                <wp:cNvGraphicFramePr/>
                <a:graphic xmlns:a="http://schemas.openxmlformats.org/drawingml/2006/main">
                  <a:graphicData uri="http://schemas.microsoft.com/office/word/2010/wordprocessingShape">
                    <wps:wsp>
                      <wps:cNvSpPr txBox="1"/>
                      <wps:spPr>
                        <a:xfrm>
                          <a:off x="0" y="0"/>
                          <a:ext cx="4352925" cy="4629150"/>
                        </a:xfrm>
                        <a:prstGeom prst="rect">
                          <a:avLst/>
                        </a:prstGeom>
                        <a:blipFill dpi="0" rotWithShape="1">
                          <a:blip r:embed="rId130">
                            <a:extLst>
                              <a:ext uri="{28A0092B-C50C-407E-A947-70E740481C1C}">
                                <a14:useLocalDpi xmlns:a14="http://schemas.microsoft.com/office/drawing/2010/main" val="0"/>
                              </a:ext>
                            </a:extLst>
                          </a:blip>
                          <a:srcRect/>
                          <a:stretch>
                            <a:fillRect/>
                          </a:stretch>
                        </a:blipFill>
                        <a:ln w="6350">
                          <a:solidFill>
                            <a:prstClr val="black"/>
                          </a:solidFill>
                        </a:ln>
                      </wps:spPr>
                      <wps:txbx>
                        <w:txbxContent>
                          <w:p w:rsidR="00256403" w:rsidRDefault="00256403" w:rsidP="002564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9AA3C" id="Text Box 86" o:spid="_x0000_s1027" type="#_x0000_t202" style="position:absolute;margin-left:54pt;margin-top:26.25pt;width:342.75pt;height:364.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" strokeweight=".5pt">
                <v:fill r:id="rId131" o:title="" recolor="t" rotate="t" type="frame"/>
                <v:textbox>
                  <w:txbxContent>
                    <w:p w:rsidR="00256403" w:rsidRDefault="00256403" w:rsidP="00256403"/>
                  </w:txbxContent>
                </v:textbox>
              </v:shape>
            </w:pict>
          </mc:Fallback>
        </mc:AlternateContent>
      </w:r>
      <w:r w:rsidRPr="008C2C3D">
        <w:rPr>
          <w:rFonts w:ascii="Times New Roman" w:hAnsi="Times New Roman" w:cs="Times New Roman"/>
          <w:b/>
          <w:sz w:val="28"/>
          <w:szCs w:val="28"/>
        </w:rPr>
        <w:t>Pinout Diagram:</w:t>
      </w:r>
    </w:p>
    <w:p w:rsidR="00256403" w:rsidRPr="008C2C3D" w:rsidRDefault="00256403" w:rsidP="00256403">
      <w:pPr>
        <w:pStyle w:val="Textbody"/>
        <w:spacing w:before="45" w:after="300"/>
        <w:rPr>
          <w:rFonts w:ascii="Times New Roman" w:hAnsi="Times New Roman" w:cs="Times New Roman"/>
          <w:sz w:val="28"/>
          <w:szCs w:val="28"/>
        </w:rPr>
      </w:pPr>
    </w:p>
    <w:p w:rsidR="00256403" w:rsidRPr="008C2C3D" w:rsidRDefault="00256403" w:rsidP="00256403">
      <w:pPr>
        <w:pStyle w:val="Textbody"/>
        <w:spacing w:before="45" w:after="300"/>
        <w:rPr>
          <w:rFonts w:ascii="Times New Roman" w:hAnsi="Times New Roman" w:cs="Times New Roman"/>
          <w:sz w:val="28"/>
          <w:szCs w:val="28"/>
        </w:rPr>
      </w:pPr>
    </w:p>
    <w:p w:rsidR="00256403" w:rsidRPr="008C2C3D" w:rsidRDefault="00256403" w:rsidP="00256403">
      <w:pPr>
        <w:jc w:val="both"/>
        <w:rPr>
          <w:rFonts w:ascii="Times New Roman" w:hAnsi="Times New Roman" w:cs="Times New Roman"/>
          <w:sz w:val="28"/>
          <w:szCs w:val="28"/>
        </w:rPr>
      </w:pPr>
    </w:p>
    <w:p w:rsidR="00256403" w:rsidRPr="008C2C3D" w:rsidRDefault="00256403" w:rsidP="00256403">
      <w:pPr>
        <w:jc w:val="both"/>
        <w:rPr>
          <w:rFonts w:ascii="Times New Roman" w:hAnsi="Times New Roman" w:cs="Times New Roman"/>
          <w:sz w:val="28"/>
          <w:szCs w:val="28"/>
        </w:rPr>
      </w:pPr>
    </w:p>
    <w:p w:rsidR="00256403" w:rsidRPr="008C2C3D" w:rsidRDefault="00256403" w:rsidP="00256403">
      <w:pPr>
        <w:jc w:val="both"/>
        <w:rPr>
          <w:rFonts w:ascii="Times New Roman" w:hAnsi="Times New Roman" w:cs="Times New Roman"/>
          <w:sz w:val="28"/>
          <w:szCs w:val="28"/>
        </w:rPr>
      </w:pPr>
    </w:p>
    <w:p w:rsidR="00256403" w:rsidRPr="008C2C3D" w:rsidRDefault="00256403" w:rsidP="00256403">
      <w:pPr>
        <w:jc w:val="both"/>
        <w:rPr>
          <w:rFonts w:ascii="Times New Roman" w:hAnsi="Times New Roman" w:cs="Times New Roman"/>
          <w:sz w:val="28"/>
          <w:szCs w:val="28"/>
        </w:rPr>
      </w:pPr>
    </w:p>
    <w:p w:rsidR="00256403" w:rsidRPr="008C2C3D" w:rsidRDefault="00256403" w:rsidP="00256403">
      <w:pPr>
        <w:jc w:val="both"/>
        <w:rPr>
          <w:rFonts w:ascii="Times New Roman" w:hAnsi="Times New Roman" w:cs="Times New Roman"/>
          <w:sz w:val="28"/>
          <w:szCs w:val="28"/>
        </w:rPr>
      </w:pPr>
    </w:p>
    <w:p w:rsidR="00256403" w:rsidRPr="008C2C3D" w:rsidRDefault="00256403" w:rsidP="00256403">
      <w:pPr>
        <w:jc w:val="both"/>
        <w:rPr>
          <w:rFonts w:ascii="Times New Roman" w:hAnsi="Times New Roman" w:cs="Times New Roman"/>
          <w:sz w:val="28"/>
          <w:szCs w:val="28"/>
        </w:rPr>
      </w:pPr>
    </w:p>
    <w:p w:rsidR="00256403" w:rsidRPr="008C2C3D" w:rsidRDefault="00256403" w:rsidP="00256403">
      <w:pPr>
        <w:jc w:val="both"/>
        <w:rPr>
          <w:rFonts w:ascii="Times New Roman" w:hAnsi="Times New Roman" w:cs="Times New Roman"/>
          <w:sz w:val="28"/>
          <w:szCs w:val="28"/>
        </w:rPr>
      </w:pPr>
    </w:p>
    <w:p w:rsidR="00256403" w:rsidRPr="008C2C3D" w:rsidRDefault="00256403" w:rsidP="00256403">
      <w:pPr>
        <w:jc w:val="both"/>
        <w:rPr>
          <w:rFonts w:ascii="Times New Roman" w:hAnsi="Times New Roman" w:cs="Times New Roman"/>
          <w:sz w:val="28"/>
          <w:szCs w:val="28"/>
        </w:rPr>
      </w:pPr>
    </w:p>
    <w:p w:rsidR="00256403" w:rsidRPr="008C2C3D" w:rsidRDefault="00256403" w:rsidP="00256403">
      <w:pPr>
        <w:jc w:val="both"/>
        <w:rPr>
          <w:rFonts w:ascii="Times New Roman" w:hAnsi="Times New Roman" w:cs="Times New Roman"/>
          <w:sz w:val="28"/>
          <w:szCs w:val="28"/>
        </w:rPr>
      </w:pPr>
    </w:p>
    <w:p w:rsidR="00256403" w:rsidRPr="008C2C3D" w:rsidRDefault="00256403" w:rsidP="00256403">
      <w:pPr>
        <w:jc w:val="both"/>
        <w:rPr>
          <w:rFonts w:ascii="Times New Roman" w:hAnsi="Times New Roman" w:cs="Times New Roman"/>
          <w:sz w:val="28"/>
          <w:szCs w:val="28"/>
        </w:rPr>
      </w:pPr>
    </w:p>
    <w:p w:rsidR="00256403" w:rsidRPr="008C2C3D" w:rsidRDefault="00256403" w:rsidP="00256403">
      <w:pPr>
        <w:jc w:val="both"/>
        <w:rPr>
          <w:rFonts w:ascii="Times New Roman" w:hAnsi="Times New Roman" w:cs="Times New Roman"/>
          <w:sz w:val="28"/>
          <w:szCs w:val="28"/>
        </w:rPr>
      </w:pPr>
    </w:p>
    <w:p w:rsidR="00256403" w:rsidRPr="008C2C3D" w:rsidRDefault="00256403" w:rsidP="00256403">
      <w:pPr>
        <w:jc w:val="both"/>
        <w:rPr>
          <w:rFonts w:ascii="Times New Roman" w:hAnsi="Times New Roman" w:cs="Times New Roman"/>
          <w:sz w:val="28"/>
          <w:szCs w:val="28"/>
        </w:rPr>
      </w:pPr>
    </w:p>
    <w:p w:rsidR="00256403" w:rsidRPr="008C2C3D" w:rsidRDefault="00256403" w:rsidP="00256403">
      <w:pPr>
        <w:pStyle w:val="Textbody"/>
        <w:spacing w:before="45" w:after="300"/>
        <w:rPr>
          <w:rStyle w:val="StrongEmphasis"/>
          <w:rFonts w:ascii="Times New Roman" w:hAnsi="Times New Roman" w:cs="Times New Roman"/>
          <w:b w:val="0"/>
          <w:sz w:val="28"/>
          <w:szCs w:val="28"/>
          <w:u w:val="single"/>
        </w:rPr>
      </w:pPr>
    </w:p>
    <w:p w:rsidR="00256403" w:rsidRDefault="00256403" w:rsidP="00256403">
      <w:pPr>
        <w:pStyle w:val="Textbody"/>
        <w:spacing w:before="45" w:after="300"/>
        <w:rPr>
          <w:rStyle w:val="StrongEmphasis"/>
          <w:rFonts w:ascii="Times New Roman" w:hAnsi="Times New Roman" w:cs="Times New Roman"/>
          <w:sz w:val="28"/>
          <w:szCs w:val="28"/>
          <w:u w:val="single"/>
        </w:rPr>
      </w:pPr>
    </w:p>
    <w:p w:rsidR="00256403" w:rsidRDefault="00256403" w:rsidP="00256403">
      <w:pPr>
        <w:pStyle w:val="Textbody"/>
        <w:spacing w:before="45" w:after="300"/>
        <w:rPr>
          <w:rStyle w:val="StrongEmphasis"/>
          <w:rFonts w:ascii="Times New Roman" w:hAnsi="Times New Roman" w:cs="Times New Roman"/>
          <w:sz w:val="28"/>
          <w:szCs w:val="28"/>
          <w:u w:val="single"/>
        </w:rPr>
      </w:pPr>
    </w:p>
    <w:p w:rsidR="00256403" w:rsidRDefault="00256403" w:rsidP="00256403">
      <w:pPr>
        <w:pStyle w:val="Textbody"/>
        <w:spacing w:before="45" w:after="300"/>
        <w:rPr>
          <w:rStyle w:val="StrongEmphasis"/>
          <w:rFonts w:ascii="Times New Roman" w:hAnsi="Times New Roman" w:cs="Times New Roman"/>
          <w:sz w:val="28"/>
          <w:szCs w:val="28"/>
          <w:u w:val="single"/>
        </w:rPr>
      </w:pPr>
    </w:p>
    <w:p w:rsidR="00256403" w:rsidRPr="008C2C3D" w:rsidRDefault="00256403" w:rsidP="00256403">
      <w:pPr>
        <w:pStyle w:val="Textbody"/>
        <w:spacing w:before="45" w:after="300"/>
        <w:rPr>
          <w:rFonts w:ascii="Times New Roman" w:hAnsi="Times New Roman" w:cs="Times New Roman"/>
          <w:sz w:val="28"/>
          <w:szCs w:val="28"/>
        </w:rPr>
      </w:pPr>
      <w:r w:rsidRPr="008C2C3D">
        <w:rPr>
          <w:rStyle w:val="StrongEmphasis"/>
          <w:rFonts w:ascii="Times New Roman" w:hAnsi="Times New Roman" w:cs="Times New Roman"/>
          <w:sz w:val="28"/>
          <w:szCs w:val="28"/>
          <w:u w:val="single"/>
        </w:rPr>
        <w:t>Method 1</w:t>
      </w:r>
    </w:p>
    <w:p w:rsidR="00256403" w:rsidRPr="00256403" w:rsidRDefault="00256403" w:rsidP="00256403">
      <w:pPr>
        <w:pStyle w:val="Textbody"/>
        <w:spacing w:before="45" w:after="300"/>
        <w:ind w:left="540" w:hanging="270"/>
        <w:rPr>
          <w:rFonts w:ascii="Times New Roman" w:hAnsi="Times New Roman" w:cs="Times New Roman"/>
          <w:szCs w:val="28"/>
        </w:rPr>
      </w:pPr>
      <w:r w:rsidRPr="00256403">
        <w:rPr>
          <w:rFonts w:ascii="Times New Roman" w:hAnsi="Times New Roman" w:cs="Times New Roman"/>
          <w:szCs w:val="28"/>
        </w:rPr>
        <w:t>1. Make sure your Pi is up to date with latest versions of Raspbian by :</w:t>
      </w:r>
    </w:p>
    <w:p w:rsidR="00256403" w:rsidRPr="00256403" w:rsidRDefault="00256403" w:rsidP="00256403">
      <w:pPr>
        <w:pStyle w:val="Textbody"/>
        <w:spacing w:before="45" w:after="300"/>
        <w:ind w:left="540" w:hanging="270"/>
        <w:rPr>
          <w:rFonts w:ascii="Times New Roman" w:hAnsi="Times New Roman" w:cs="Times New Roman"/>
          <w:szCs w:val="28"/>
        </w:rPr>
      </w:pPr>
      <w:r>
        <w:rPr>
          <w:rStyle w:val="StrongEmphasis"/>
          <w:rFonts w:ascii="Times New Roman" w:hAnsi="Times New Roman" w:cs="Times New Roman"/>
          <w:szCs w:val="28"/>
        </w:rPr>
        <w:t xml:space="preserve">    </w:t>
      </w:r>
      <w:r w:rsidRPr="00256403">
        <w:rPr>
          <w:rStyle w:val="StrongEmphasis"/>
          <w:rFonts w:ascii="Times New Roman" w:hAnsi="Times New Roman" w:cs="Times New Roman"/>
          <w:szCs w:val="28"/>
        </w:rPr>
        <w:t>sudo apt-get update</w:t>
      </w:r>
    </w:p>
    <w:p w:rsidR="00256403" w:rsidRPr="00256403" w:rsidRDefault="00256403" w:rsidP="00256403">
      <w:pPr>
        <w:pStyle w:val="Textbody"/>
        <w:spacing w:before="45" w:after="300"/>
        <w:ind w:left="540" w:hanging="270"/>
        <w:rPr>
          <w:rFonts w:ascii="Times New Roman" w:hAnsi="Times New Roman" w:cs="Times New Roman"/>
          <w:szCs w:val="28"/>
        </w:rPr>
      </w:pPr>
      <w:r w:rsidRPr="00256403">
        <w:rPr>
          <w:rFonts w:ascii="Times New Roman" w:hAnsi="Times New Roman" w:cs="Times New Roman"/>
          <w:szCs w:val="28"/>
        </w:rPr>
        <w:t>2. Install git by the command:</w:t>
      </w:r>
      <w:r>
        <w:rPr>
          <w:rFonts w:ascii="Times New Roman" w:hAnsi="Times New Roman" w:cs="Times New Roman"/>
          <w:szCs w:val="28"/>
        </w:rPr>
        <w:t xml:space="preserve"> </w:t>
      </w:r>
      <w:r>
        <w:rPr>
          <w:rStyle w:val="StrongEmphasis"/>
          <w:rFonts w:ascii="Times New Roman" w:hAnsi="Times New Roman" w:cs="Times New Roman"/>
          <w:szCs w:val="28"/>
        </w:rPr>
        <w:t xml:space="preserve">   </w:t>
      </w:r>
      <w:r w:rsidRPr="00256403">
        <w:rPr>
          <w:rStyle w:val="StrongEmphasis"/>
          <w:rFonts w:ascii="Times New Roman" w:hAnsi="Times New Roman" w:cs="Times New Roman"/>
          <w:szCs w:val="28"/>
        </w:rPr>
        <w:t>sudo apt-get install git-core</w:t>
      </w:r>
    </w:p>
    <w:p w:rsidR="00256403" w:rsidRPr="00256403" w:rsidRDefault="00256403" w:rsidP="00256403">
      <w:pPr>
        <w:pStyle w:val="Textbody"/>
        <w:spacing w:before="45" w:after="300"/>
        <w:ind w:left="540" w:hanging="270"/>
        <w:rPr>
          <w:rFonts w:ascii="Times New Roman" w:hAnsi="Times New Roman" w:cs="Times New Roman"/>
          <w:sz w:val="20"/>
          <w:szCs w:val="28"/>
        </w:rPr>
      </w:pPr>
      <w:r w:rsidRPr="00256403">
        <w:rPr>
          <w:rFonts w:ascii="Times New Roman" w:hAnsi="Times New Roman" w:cs="Times New Roman"/>
          <w:szCs w:val="28"/>
        </w:rPr>
        <w:t>3. Obtain WiringPi using git by:</w:t>
      </w:r>
      <w:r>
        <w:rPr>
          <w:rFonts w:ascii="Times New Roman" w:hAnsi="Times New Roman" w:cs="Times New Roman"/>
          <w:szCs w:val="28"/>
        </w:rPr>
        <w:t xml:space="preserve"> </w:t>
      </w:r>
      <w:r>
        <w:rPr>
          <w:rStyle w:val="StrongEmphasis"/>
          <w:rFonts w:ascii="Times New Roman" w:hAnsi="Times New Roman" w:cs="Times New Roman"/>
          <w:sz w:val="20"/>
          <w:szCs w:val="28"/>
        </w:rPr>
        <w:t xml:space="preserve">  </w:t>
      </w:r>
      <w:r w:rsidRPr="00256403">
        <w:rPr>
          <w:rStyle w:val="StrongEmphasis"/>
          <w:rFonts w:ascii="Times New Roman" w:hAnsi="Times New Roman" w:cs="Times New Roman"/>
          <w:sz w:val="20"/>
          <w:szCs w:val="28"/>
        </w:rPr>
        <w:t>git clone git://git.drogon.net/wiringPi</w:t>
      </w:r>
    </w:p>
    <w:p w:rsidR="00256403" w:rsidRPr="00256403" w:rsidRDefault="00256403" w:rsidP="00256403">
      <w:pPr>
        <w:pStyle w:val="Textbody"/>
        <w:spacing w:before="45" w:after="300"/>
        <w:ind w:left="540" w:hanging="270"/>
        <w:rPr>
          <w:rFonts w:ascii="Times New Roman" w:hAnsi="Times New Roman" w:cs="Times New Roman"/>
          <w:b/>
          <w:szCs w:val="28"/>
        </w:rPr>
      </w:pPr>
      <w:r w:rsidRPr="00256403">
        <w:rPr>
          <w:rFonts w:ascii="Times New Roman" w:hAnsi="Times New Roman" w:cs="Times New Roman"/>
          <w:szCs w:val="28"/>
        </w:rPr>
        <w:t>4. To build/install WiringPi library</w:t>
      </w:r>
      <w:r>
        <w:rPr>
          <w:rFonts w:ascii="Times New Roman" w:hAnsi="Times New Roman" w:cs="Times New Roman"/>
          <w:szCs w:val="28"/>
        </w:rPr>
        <w:t xml:space="preserve">,                                                                                                      </w:t>
      </w:r>
      <w:r w:rsidRPr="00256403">
        <w:rPr>
          <w:rStyle w:val="StrongEmphasis"/>
          <w:rFonts w:ascii="Times New Roman" w:hAnsi="Times New Roman" w:cs="Times New Roman"/>
          <w:szCs w:val="28"/>
        </w:rPr>
        <w:t>cd wiringPi</w:t>
      </w:r>
      <w:r w:rsidRPr="00256403">
        <w:rPr>
          <w:rStyle w:val="StrongEmphasis"/>
          <w:rFonts w:ascii="Times New Roman" w:hAnsi="Times New Roman" w:cs="Times New Roman"/>
          <w:szCs w:val="28"/>
        </w:rPr>
        <w:br/>
        <w:t>./build</w:t>
      </w:r>
    </w:p>
    <w:p w:rsidR="00256403" w:rsidRDefault="00256403" w:rsidP="00256403">
      <w:pPr>
        <w:pStyle w:val="Textbody"/>
        <w:spacing w:before="45" w:after="300"/>
        <w:rPr>
          <w:rStyle w:val="StrongEmphasis"/>
          <w:rFonts w:ascii="Times New Roman" w:hAnsi="Times New Roman" w:cs="Times New Roman"/>
          <w:szCs w:val="28"/>
          <w:u w:val="single"/>
        </w:rPr>
      </w:pPr>
    </w:p>
    <w:p w:rsidR="00256403" w:rsidRPr="00256403" w:rsidRDefault="00256403" w:rsidP="00256403">
      <w:pPr>
        <w:pStyle w:val="Textbody"/>
        <w:spacing w:before="45" w:after="300"/>
        <w:rPr>
          <w:rFonts w:ascii="Times New Roman" w:hAnsi="Times New Roman" w:cs="Times New Roman"/>
          <w:szCs w:val="28"/>
        </w:rPr>
      </w:pPr>
      <w:r w:rsidRPr="00256403">
        <w:rPr>
          <w:rStyle w:val="StrongEmphasis"/>
          <w:rFonts w:ascii="Times New Roman" w:hAnsi="Times New Roman" w:cs="Times New Roman"/>
          <w:szCs w:val="28"/>
          <w:u w:val="single"/>
        </w:rPr>
        <w:lastRenderedPageBreak/>
        <w:t>Method 2</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Try out this method only if method 1 doesn't work out.</w:t>
      </w:r>
    </w:p>
    <w:p w:rsidR="00256403" w:rsidRPr="00256403" w:rsidRDefault="008A3D20" w:rsidP="00256403">
      <w:pPr>
        <w:pStyle w:val="Textbody"/>
        <w:spacing w:before="45" w:after="300"/>
        <w:jc w:val="both"/>
        <w:rPr>
          <w:rFonts w:ascii="Times New Roman" w:hAnsi="Times New Roman" w:cs="Times New Roman"/>
          <w:szCs w:val="28"/>
        </w:rPr>
      </w:pPr>
      <w:hyperlink r:id="rId132" w:history="1">
        <w:r w:rsidR="00256403" w:rsidRPr="00256403">
          <w:rPr>
            <w:rFonts w:ascii="Times New Roman" w:hAnsi="Times New Roman" w:cs="Times New Roman"/>
            <w:szCs w:val="28"/>
            <w:u w:val="single"/>
          </w:rPr>
          <w:t>https://git.drogon.net/?p=wiringPi;a=summary</w:t>
        </w:r>
      </w:hyperlink>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Click the above URL and check for the link marked </w:t>
      </w:r>
      <w:r w:rsidRPr="00256403">
        <w:rPr>
          <w:rStyle w:val="StrongEmphasis"/>
          <w:rFonts w:ascii="Times New Roman" w:hAnsi="Times New Roman" w:cs="Times New Roman"/>
          <w:szCs w:val="28"/>
        </w:rPr>
        <w:t>snapshot</w:t>
      </w:r>
      <w:r w:rsidRPr="00256403">
        <w:rPr>
          <w:rFonts w:ascii="Times New Roman" w:hAnsi="Times New Roman" w:cs="Times New Roman"/>
          <w:szCs w:val="28"/>
        </w:rPr>
        <w:t> at the right hand side. Click the top one which will download a </w:t>
      </w:r>
      <w:r w:rsidRPr="00256403">
        <w:rPr>
          <w:rStyle w:val="StrongEmphasis"/>
          <w:rFonts w:ascii="Times New Roman" w:hAnsi="Times New Roman" w:cs="Times New Roman"/>
          <w:szCs w:val="28"/>
        </w:rPr>
        <w:t>tar.gz</w:t>
      </w:r>
      <w:r w:rsidRPr="00256403">
        <w:rPr>
          <w:rFonts w:ascii="Times New Roman" w:hAnsi="Times New Roman" w:cs="Times New Roman"/>
          <w:szCs w:val="28"/>
        </w:rPr>
        <w:t> file like wiringPi-xxxxxxx.tar.gz (xxxxxxx represents a combination of letters and numbers which is unique for each download).</w:t>
      </w:r>
    </w:p>
    <w:p w:rsidR="00256403" w:rsidRPr="00256403" w:rsidRDefault="00256403" w:rsidP="00256403">
      <w:pPr>
        <w:pStyle w:val="Textbody"/>
        <w:spacing w:before="45" w:after="300"/>
        <w:rPr>
          <w:rFonts w:ascii="Times New Roman" w:hAnsi="Times New Roman" w:cs="Times New Roman"/>
          <w:szCs w:val="28"/>
        </w:rPr>
      </w:pPr>
      <w:r w:rsidRPr="00256403">
        <w:rPr>
          <w:rFonts w:ascii="Times New Roman" w:hAnsi="Times New Roman" w:cs="Times New Roman"/>
          <w:szCs w:val="28"/>
        </w:rPr>
        <w:t>Then open the terminal and type these commands:</w:t>
      </w:r>
    </w:p>
    <w:p w:rsidR="00256403" w:rsidRPr="00256403" w:rsidRDefault="00256403" w:rsidP="00256403">
      <w:pPr>
        <w:pStyle w:val="Textbody"/>
        <w:spacing w:before="45" w:after="300"/>
        <w:rPr>
          <w:rFonts w:ascii="Times New Roman" w:hAnsi="Times New Roman" w:cs="Times New Roman"/>
          <w:szCs w:val="28"/>
        </w:rPr>
      </w:pPr>
      <w:r w:rsidRPr="00256403">
        <w:rPr>
          <w:rStyle w:val="StrongEmphasis"/>
          <w:rFonts w:ascii="Times New Roman" w:hAnsi="Times New Roman" w:cs="Times New Roman"/>
          <w:szCs w:val="28"/>
        </w:rPr>
        <w:t>tar xfz wiringPi-xxxxxxx.tar.gz</w:t>
      </w:r>
      <w:r w:rsidRPr="00256403">
        <w:rPr>
          <w:rStyle w:val="StrongEmphasis"/>
          <w:rFonts w:ascii="Times New Roman" w:hAnsi="Times New Roman" w:cs="Times New Roman"/>
          <w:szCs w:val="28"/>
        </w:rPr>
        <w:br/>
        <w:t>cd wiringPi-xxxxxxx ./build</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Thus the WiringPi library will be installed by one of the above methods. For more details about WiringPi library, please visit </w:t>
      </w:r>
      <w:hyperlink r:id="rId133" w:history="1">
        <w:r w:rsidRPr="00256403">
          <w:rPr>
            <w:rFonts w:ascii="Times New Roman" w:hAnsi="Times New Roman" w:cs="Times New Roman"/>
            <w:szCs w:val="28"/>
            <w:u w:val="single"/>
          </w:rPr>
          <w:t>http://wiringpi.com/.</w:t>
        </w:r>
      </w:hyperlink>
      <w:r w:rsidRPr="00256403">
        <w:rPr>
          <w:rFonts w:ascii="Times New Roman" w:hAnsi="Times New Roman" w:cs="Times New Roman"/>
          <w:szCs w:val="28"/>
        </w:rPr>
        <w:t> To make sure Wiring Pi is installed and works properly, run the </w:t>
      </w:r>
      <w:r w:rsidRPr="00256403">
        <w:rPr>
          <w:rStyle w:val="StrongEmphasis"/>
          <w:rFonts w:ascii="Times New Roman" w:hAnsi="Times New Roman" w:cs="Times New Roman"/>
          <w:szCs w:val="28"/>
        </w:rPr>
        <w:t>gpio -v</w:t>
      </w:r>
      <w:r w:rsidRPr="00256403">
        <w:rPr>
          <w:rFonts w:ascii="Times New Roman" w:hAnsi="Times New Roman" w:cs="Times New Roman"/>
          <w:szCs w:val="28"/>
        </w:rPr>
        <w:t> command; it should return the current version of Wiring Pi along with the basic Raspberry Pi info.</w:t>
      </w:r>
    </w:p>
    <w:p w:rsidR="00256403" w:rsidRPr="00256403" w:rsidRDefault="00256403" w:rsidP="00256403">
      <w:pPr>
        <w:pStyle w:val="Textbody"/>
        <w:spacing w:before="45" w:after="300"/>
        <w:rPr>
          <w:rFonts w:ascii="Times New Roman" w:hAnsi="Times New Roman" w:cs="Times New Roman"/>
          <w:szCs w:val="28"/>
        </w:rPr>
      </w:pPr>
      <w:r w:rsidRPr="00256403">
        <w:rPr>
          <w:rFonts w:ascii="Times New Roman" w:hAnsi="Times New Roman" w:cs="Times New Roman"/>
          <w:b/>
          <w:szCs w:val="28"/>
        </w:rPr>
        <w:t>Step 4:</w:t>
      </w:r>
      <w:r w:rsidRPr="00256403">
        <w:rPr>
          <w:rFonts w:ascii="Times New Roman" w:hAnsi="Times New Roman" w:cs="Times New Roman"/>
          <w:szCs w:val="28"/>
        </w:rPr>
        <w:t xml:space="preserve"> </w:t>
      </w:r>
      <w:r w:rsidRPr="00256403">
        <w:rPr>
          <w:rFonts w:ascii="Times New Roman" w:hAnsi="Times New Roman" w:cs="Times New Roman"/>
          <w:b/>
          <w:szCs w:val="28"/>
        </w:rPr>
        <w:t>Installing a Web Server</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Apache is a popular web server application you can install on the Raspberry Pi to allow it to serve web pages. On its own, Apache can serve HTML files over HTTP, and with additional modules can serve dynamic web pages using scripting languages such as PHP.</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In our project we are using an HTTP server and its PHP extension. MySQL database is not used here.</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First install Apache HTTP server and its PHP extension by:</w:t>
      </w:r>
    </w:p>
    <w:p w:rsidR="00256403" w:rsidRPr="00256403" w:rsidRDefault="00256403" w:rsidP="00256403">
      <w:pPr>
        <w:pStyle w:val="Textbody"/>
        <w:spacing w:before="45" w:after="300"/>
        <w:jc w:val="both"/>
        <w:rPr>
          <w:rFonts w:ascii="Times New Roman" w:hAnsi="Times New Roman" w:cs="Times New Roman"/>
          <w:szCs w:val="28"/>
        </w:rPr>
      </w:pPr>
      <w:r w:rsidRPr="00256403">
        <w:rPr>
          <w:rStyle w:val="StrongEmphasis"/>
          <w:rFonts w:ascii="Times New Roman" w:hAnsi="Times New Roman" w:cs="Times New Roman"/>
          <w:szCs w:val="28"/>
        </w:rPr>
        <w:t>sudo apt-get install apache2 php libapache2-mod-php</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In order to test if the Apache server is working properly, navigate to the browser and type your Pi's IP address.</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(To get Raspberry Pi's IP address type </w:t>
      </w:r>
      <w:r w:rsidRPr="00256403">
        <w:rPr>
          <w:rStyle w:val="StrongEmphasis"/>
          <w:rFonts w:ascii="Times New Roman" w:hAnsi="Times New Roman" w:cs="Times New Roman"/>
          <w:szCs w:val="28"/>
        </w:rPr>
        <w:t>ifconfig</w:t>
      </w:r>
      <w:r w:rsidRPr="00256403">
        <w:rPr>
          <w:rFonts w:ascii="Times New Roman" w:hAnsi="Times New Roman" w:cs="Times New Roman"/>
          <w:szCs w:val="28"/>
        </w:rPr>
        <w:t> on the terminal. Next to the wlan0 entry you will see inet addr: 192.168.x.x which is the IP address of the Raspberry Pi.)</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Now we should test whether its PHP extension is working. The above "It works!" html page is present in </w:t>
      </w:r>
      <w:r w:rsidRPr="00256403">
        <w:rPr>
          <w:rStyle w:val="StrongEmphasis"/>
          <w:rFonts w:ascii="Times New Roman" w:hAnsi="Times New Roman" w:cs="Times New Roman"/>
          <w:szCs w:val="28"/>
        </w:rPr>
        <w:t>"/var/www/" </w:t>
      </w:r>
      <w:r w:rsidRPr="00256403">
        <w:rPr>
          <w:rFonts w:ascii="Times New Roman" w:hAnsi="Times New Roman" w:cs="Times New Roman"/>
          <w:szCs w:val="28"/>
        </w:rPr>
        <w:t>directory as </w:t>
      </w:r>
      <w:r w:rsidRPr="00256403">
        <w:rPr>
          <w:rStyle w:val="StrongEmphasis"/>
          <w:rFonts w:ascii="Times New Roman" w:hAnsi="Times New Roman" w:cs="Times New Roman"/>
          <w:szCs w:val="28"/>
        </w:rPr>
        <w:t>index.html</w:t>
      </w:r>
      <w:r w:rsidRPr="00256403">
        <w:rPr>
          <w:rFonts w:ascii="Times New Roman" w:hAnsi="Times New Roman" w:cs="Times New Roman"/>
          <w:szCs w:val="28"/>
        </w:rPr>
        <w:t>. Now, delete this html file and create a new PHP file </w:t>
      </w:r>
      <w:r w:rsidRPr="00256403">
        <w:rPr>
          <w:rStyle w:val="StrongEmphasis"/>
          <w:rFonts w:ascii="Times New Roman" w:hAnsi="Times New Roman" w:cs="Times New Roman"/>
          <w:szCs w:val="28"/>
        </w:rPr>
        <w:t>index.php</w:t>
      </w:r>
      <w:r w:rsidRPr="00256403">
        <w:rPr>
          <w:rFonts w:ascii="Times New Roman" w:hAnsi="Times New Roman" w:cs="Times New Roman"/>
          <w:szCs w:val="28"/>
        </w:rPr>
        <w:t>. Then type the php code below :</w:t>
      </w:r>
    </w:p>
    <w:p w:rsidR="00256403" w:rsidRPr="00256403" w:rsidRDefault="00256403" w:rsidP="00256403">
      <w:pPr>
        <w:pStyle w:val="Textbody"/>
        <w:spacing w:before="45" w:after="300"/>
        <w:rPr>
          <w:rFonts w:ascii="Times New Roman" w:hAnsi="Times New Roman" w:cs="Times New Roman"/>
          <w:szCs w:val="28"/>
        </w:rPr>
      </w:pPr>
      <w:r w:rsidRPr="00256403">
        <w:rPr>
          <w:rFonts w:ascii="Times New Roman" w:hAnsi="Times New Roman" w:cs="Times New Roman"/>
          <w:szCs w:val="28"/>
        </w:rPr>
        <w:t>phpinfo();</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lastRenderedPageBreak/>
        <w:t>Save it and refresh the page in your browser. A long page with lots of information about PHP will appear. Thus the PHP extension is installed properly. If any of the pages do not appear try reinstalling apache server and its PHP extension.</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b/>
          <w:szCs w:val="28"/>
        </w:rPr>
        <w:t>Step 5</w:t>
      </w:r>
      <w:r w:rsidRPr="00256403">
        <w:rPr>
          <w:rFonts w:ascii="Times New Roman" w:hAnsi="Times New Roman" w:cs="Times New Roman"/>
          <w:szCs w:val="28"/>
        </w:rPr>
        <w:t xml:space="preserve">: </w:t>
      </w:r>
      <w:r w:rsidRPr="00256403">
        <w:rPr>
          <w:rFonts w:ascii="Times New Roman" w:hAnsi="Times New Roman" w:cs="Times New Roman"/>
          <w:b/>
          <w:szCs w:val="28"/>
        </w:rPr>
        <w:t>Start Coding</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We will be coding in PHP to control the GPIO pins, which is embedded in an HTML page. GPIO pins of the Raspberry Pi can be controlled by PHP using </w:t>
      </w:r>
      <w:r w:rsidRPr="00256403">
        <w:rPr>
          <w:rStyle w:val="StrongEmphasis"/>
          <w:rFonts w:ascii="Times New Roman" w:hAnsi="Times New Roman" w:cs="Times New Roman"/>
          <w:szCs w:val="28"/>
        </w:rPr>
        <w:t>shell_exec()</w:t>
      </w:r>
      <w:r w:rsidRPr="00256403">
        <w:rPr>
          <w:rFonts w:ascii="Times New Roman" w:hAnsi="Times New Roman" w:cs="Times New Roman"/>
          <w:szCs w:val="28"/>
        </w:rPr>
        <w:t> function. This function executes command via shell and returns the complete output as a string.</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Now delete the code in index.php file and insert PHP code to control GPIO pins inside body of HTML code. If you are unable to edit the index.php file due to some administrative problems, navigate to "</w:t>
      </w:r>
      <w:r w:rsidRPr="00256403">
        <w:rPr>
          <w:rStyle w:val="StrongEmphasis"/>
          <w:rFonts w:ascii="Times New Roman" w:hAnsi="Times New Roman" w:cs="Times New Roman"/>
          <w:szCs w:val="28"/>
        </w:rPr>
        <w:t>/var/www/</w:t>
      </w:r>
      <w:r w:rsidRPr="00256403">
        <w:rPr>
          <w:rFonts w:ascii="Times New Roman" w:hAnsi="Times New Roman" w:cs="Times New Roman"/>
          <w:szCs w:val="28"/>
        </w:rPr>
        <w:t>" directory using </w:t>
      </w:r>
      <w:r w:rsidRPr="00256403">
        <w:rPr>
          <w:rStyle w:val="StrongEmphasis"/>
          <w:rFonts w:ascii="Times New Roman" w:hAnsi="Times New Roman" w:cs="Times New Roman"/>
          <w:szCs w:val="28"/>
        </w:rPr>
        <w:t>cd /var/www/ </w:t>
      </w:r>
      <w:r w:rsidRPr="00256403">
        <w:rPr>
          <w:rFonts w:ascii="Times New Roman" w:hAnsi="Times New Roman" w:cs="Times New Roman"/>
          <w:szCs w:val="28"/>
        </w:rPr>
        <w:t>command and type the code - </w:t>
      </w:r>
      <w:r w:rsidRPr="00256403">
        <w:rPr>
          <w:rStyle w:val="StrongEmphasis"/>
          <w:rFonts w:ascii="Times New Roman" w:hAnsi="Times New Roman" w:cs="Times New Roman"/>
          <w:szCs w:val="28"/>
        </w:rPr>
        <w:t>sudo chmod777 index.php</w:t>
      </w:r>
      <w:r w:rsidRPr="00256403">
        <w:rPr>
          <w:rFonts w:ascii="Times New Roman" w:hAnsi="Times New Roman" w:cs="Times New Roman"/>
          <w:szCs w:val="28"/>
        </w:rPr>
        <w:t>. Now you will be able to edit the php file.</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First create a form in HTML consisting of 3 buttons - ON, OFF and BLINK .</w:t>
      </w:r>
    </w:p>
    <w:p w:rsidR="00256403" w:rsidRPr="00256403" w:rsidRDefault="00256403" w:rsidP="00256403">
      <w:pPr>
        <w:pStyle w:val="Textbody"/>
        <w:spacing w:before="45" w:after="300"/>
        <w:jc w:val="both"/>
        <w:rPr>
          <w:rFonts w:ascii="Times New Roman" w:hAnsi="Times New Roman" w:cs="Times New Roman"/>
          <w:szCs w:val="28"/>
        </w:rPr>
      </w:pPr>
      <w:r w:rsidRPr="00256403">
        <w:rPr>
          <w:rFonts w:ascii="Times New Roman" w:hAnsi="Times New Roman" w:cs="Times New Roman"/>
          <w:szCs w:val="28"/>
        </w:rPr>
        <w:t>Then set the GPIO 17 pin as output with the help of WiringPi library using the statement:</w:t>
      </w:r>
    </w:p>
    <w:p w:rsidR="00256403" w:rsidRPr="00256403" w:rsidRDefault="00256403" w:rsidP="00256403">
      <w:pPr>
        <w:pStyle w:val="Textbody"/>
        <w:spacing w:before="45" w:after="300"/>
        <w:jc w:val="both"/>
        <w:rPr>
          <w:rStyle w:val="StrongEmphasis"/>
          <w:rFonts w:ascii="Times New Roman" w:hAnsi="Times New Roman" w:cs="Times New Roman"/>
          <w:b w:val="0"/>
          <w:szCs w:val="28"/>
        </w:rPr>
      </w:pPr>
      <w:r w:rsidRPr="00256403">
        <w:rPr>
          <w:rStyle w:val="StrongEmphasis"/>
          <w:rFonts w:ascii="Times New Roman" w:hAnsi="Times New Roman" w:cs="Times New Roman"/>
          <w:szCs w:val="28"/>
        </w:rPr>
        <w:t>shell_exec("/usr/local/bin/gpio -g mode 17 out");</w:t>
      </w:r>
    </w:p>
    <w:p w:rsidR="00256403" w:rsidRPr="00256403" w:rsidRDefault="00256403" w:rsidP="00256403">
      <w:pPr>
        <w:pStyle w:val="Textbody"/>
        <w:spacing w:before="45" w:after="300"/>
        <w:rPr>
          <w:rFonts w:ascii="Times New Roman" w:hAnsi="Times New Roman" w:cs="Times New Roman"/>
          <w:bCs/>
          <w:szCs w:val="28"/>
        </w:rPr>
      </w:pPr>
      <w:r w:rsidRPr="00256403">
        <w:rPr>
          <w:rFonts w:ascii="Times New Roman" w:hAnsi="Times New Roman" w:cs="Times New Roman"/>
          <w:b/>
          <w:szCs w:val="28"/>
        </w:rPr>
        <w:t>Algorithm:</w:t>
      </w:r>
    </w:p>
    <w:p w:rsidR="00256403" w:rsidRPr="00256403" w:rsidRDefault="00256403" w:rsidP="00256403">
      <w:pPr>
        <w:pStyle w:val="Textbody"/>
        <w:spacing w:before="45" w:after="300"/>
        <w:rPr>
          <w:rFonts w:ascii="Times New Roman" w:hAnsi="Times New Roman" w:cs="Times New Roman"/>
          <w:szCs w:val="28"/>
        </w:rPr>
      </w:pPr>
      <w:r w:rsidRPr="00256403">
        <w:rPr>
          <w:rFonts w:ascii="Times New Roman" w:hAnsi="Times New Roman" w:cs="Times New Roman"/>
          <w:szCs w:val="28"/>
        </w:rPr>
        <w:t>Check for the values returned by the button and accordingly make the GPIO pin HIGH/LOW using if else-if statements.</w:t>
      </w:r>
    </w:p>
    <w:p w:rsidR="00256403" w:rsidRPr="00256403" w:rsidRDefault="00256403" w:rsidP="00256403">
      <w:pPr>
        <w:spacing w:line="240" w:lineRule="atLeast"/>
        <w:rPr>
          <w:b/>
        </w:rPr>
      </w:pPr>
      <w:r w:rsidRPr="00256403">
        <w:rPr>
          <w:rStyle w:val="StrongEmphasis"/>
          <w:rFonts w:ascii="Times New Roman" w:hAnsi="Times New Roman" w:cs="Times New Roman"/>
          <w:b w:val="0"/>
        </w:rPr>
        <w:t>if(isset($_GET['off']))</w:t>
      </w:r>
      <w:r w:rsidRPr="00256403">
        <w:rPr>
          <w:rStyle w:val="StrongEmphasis"/>
          <w:rFonts w:ascii="Times New Roman" w:hAnsi="Times New Roman" w:cs="Times New Roman"/>
          <w:b w:val="0"/>
        </w:rPr>
        <w:br/>
        <w:t>{</w:t>
      </w:r>
    </w:p>
    <w:p w:rsidR="00256403" w:rsidRPr="00256403" w:rsidRDefault="00256403" w:rsidP="00256403">
      <w:pPr>
        <w:spacing w:line="240" w:lineRule="atLeast"/>
        <w:rPr>
          <w:b/>
        </w:rPr>
      </w:pPr>
      <w:r w:rsidRPr="00256403">
        <w:rPr>
          <w:rStyle w:val="StrongEmphasis"/>
          <w:rFonts w:ascii="Times New Roman" w:hAnsi="Times New Roman" w:cs="Times New Roman"/>
          <w:b w:val="0"/>
        </w:rPr>
        <w:t>echo "LED is off";</w:t>
      </w:r>
    </w:p>
    <w:p w:rsidR="00256403" w:rsidRPr="00256403" w:rsidRDefault="00256403" w:rsidP="00256403">
      <w:pPr>
        <w:spacing w:line="240" w:lineRule="atLeast"/>
        <w:rPr>
          <w:b/>
        </w:rPr>
      </w:pPr>
      <w:r w:rsidRPr="00256403">
        <w:rPr>
          <w:rStyle w:val="StrongEmphasis"/>
          <w:rFonts w:ascii="Times New Roman" w:hAnsi="Times New Roman" w:cs="Times New Roman"/>
          <w:b w:val="0"/>
        </w:rPr>
        <w:t>shell_exec("/usr/local/bin/gpio -g write 17 0");</w:t>
      </w:r>
    </w:p>
    <w:p w:rsidR="00256403" w:rsidRPr="00256403" w:rsidRDefault="00256403" w:rsidP="00256403">
      <w:pPr>
        <w:spacing w:line="240" w:lineRule="atLeast"/>
        <w:rPr>
          <w:b/>
        </w:rPr>
      </w:pPr>
      <w:r w:rsidRPr="00256403">
        <w:rPr>
          <w:rStyle w:val="StrongEmphasis"/>
          <w:rFonts w:ascii="Times New Roman" w:hAnsi="Times New Roman" w:cs="Times New Roman"/>
          <w:b w:val="0"/>
        </w:rPr>
        <w:t>}</w:t>
      </w:r>
    </w:p>
    <w:p w:rsidR="00256403" w:rsidRPr="00256403" w:rsidRDefault="00256403" w:rsidP="00256403">
      <w:pPr>
        <w:spacing w:line="240" w:lineRule="atLeast"/>
        <w:rPr>
          <w:b/>
        </w:rPr>
      </w:pPr>
      <w:r w:rsidRPr="00256403">
        <w:rPr>
          <w:rStyle w:val="StrongEmphasis"/>
          <w:rFonts w:ascii="Times New Roman" w:hAnsi="Times New Roman" w:cs="Times New Roman"/>
          <w:b w:val="0"/>
        </w:rPr>
        <w:t>else if(isset($_GET['on']))</w:t>
      </w:r>
    </w:p>
    <w:p w:rsidR="00256403" w:rsidRPr="00256403" w:rsidRDefault="00256403" w:rsidP="00256403">
      <w:pPr>
        <w:spacing w:line="240" w:lineRule="atLeast"/>
        <w:rPr>
          <w:b/>
        </w:rPr>
      </w:pPr>
      <w:r w:rsidRPr="00256403">
        <w:rPr>
          <w:rStyle w:val="StrongEmphasis"/>
          <w:rFonts w:ascii="Times New Roman" w:hAnsi="Times New Roman" w:cs="Times New Roman"/>
          <w:b w:val="0"/>
        </w:rPr>
        <w:t>{</w:t>
      </w:r>
    </w:p>
    <w:p w:rsidR="00256403" w:rsidRPr="00256403" w:rsidRDefault="00256403" w:rsidP="00256403">
      <w:pPr>
        <w:spacing w:line="240" w:lineRule="atLeast"/>
        <w:rPr>
          <w:b/>
        </w:rPr>
      </w:pPr>
      <w:r w:rsidRPr="00256403">
        <w:rPr>
          <w:rStyle w:val="StrongEmphasis"/>
          <w:rFonts w:ascii="Times New Roman" w:hAnsi="Times New Roman" w:cs="Times New Roman"/>
          <w:b w:val="0"/>
        </w:rPr>
        <w:t>echo "LED is on";</w:t>
      </w:r>
    </w:p>
    <w:p w:rsidR="00256403" w:rsidRPr="00256403" w:rsidRDefault="00256403" w:rsidP="00256403">
      <w:pPr>
        <w:spacing w:line="240" w:lineRule="atLeast"/>
        <w:rPr>
          <w:b/>
        </w:rPr>
      </w:pPr>
      <w:r w:rsidRPr="00256403">
        <w:rPr>
          <w:rStyle w:val="StrongEmphasis"/>
          <w:rFonts w:ascii="Times New Roman" w:hAnsi="Times New Roman" w:cs="Times New Roman"/>
          <w:b w:val="0"/>
        </w:rPr>
        <w:t>shell_exec ("/usr/local/bin/gpio -g write 17 1");</w:t>
      </w:r>
    </w:p>
    <w:p w:rsidR="00256403" w:rsidRPr="00256403" w:rsidRDefault="00256403" w:rsidP="00256403">
      <w:pPr>
        <w:spacing w:line="240" w:lineRule="atLeast"/>
        <w:rPr>
          <w:b/>
        </w:rPr>
      </w:pPr>
      <w:r w:rsidRPr="00256403">
        <w:rPr>
          <w:rStyle w:val="StrongEmphasis"/>
          <w:rFonts w:ascii="Times New Roman" w:hAnsi="Times New Roman" w:cs="Times New Roman"/>
          <w:b w:val="0"/>
        </w:rPr>
        <w:t>}</w:t>
      </w:r>
    </w:p>
    <w:p w:rsidR="00256403" w:rsidRPr="00256403" w:rsidRDefault="00256403" w:rsidP="00256403">
      <w:pPr>
        <w:spacing w:line="240" w:lineRule="atLeast"/>
        <w:rPr>
          <w:b/>
        </w:rPr>
      </w:pPr>
      <w:r w:rsidRPr="00256403">
        <w:rPr>
          <w:rStyle w:val="StrongEmphasis"/>
          <w:rFonts w:ascii="Times New Roman" w:hAnsi="Times New Roman" w:cs="Times New Roman"/>
          <w:b w:val="0"/>
        </w:rPr>
        <w:t>else if(isset($_GET['blink']))</w:t>
      </w:r>
      <w:r w:rsidRPr="00256403">
        <w:rPr>
          <w:rStyle w:val="StrongEmphasis"/>
          <w:rFonts w:ascii="Times New Roman" w:hAnsi="Times New Roman" w:cs="Times New Roman"/>
          <w:b w:val="0"/>
        </w:rPr>
        <w:br/>
        <w:t>{</w:t>
      </w:r>
    </w:p>
    <w:p w:rsidR="00256403" w:rsidRPr="00256403" w:rsidRDefault="00256403" w:rsidP="00256403">
      <w:pPr>
        <w:spacing w:line="240" w:lineRule="atLeast"/>
        <w:rPr>
          <w:b/>
        </w:rPr>
      </w:pPr>
      <w:r w:rsidRPr="00256403">
        <w:rPr>
          <w:rStyle w:val="StrongEmphasis"/>
          <w:rFonts w:ascii="Times New Roman" w:hAnsi="Times New Roman" w:cs="Times New Roman"/>
          <w:b w:val="0"/>
        </w:rPr>
        <w:t>echo "LED is blinking";</w:t>
      </w:r>
    </w:p>
    <w:p w:rsidR="00256403" w:rsidRPr="00256403" w:rsidRDefault="00256403" w:rsidP="00256403">
      <w:pPr>
        <w:spacing w:line="240" w:lineRule="atLeast"/>
        <w:rPr>
          <w:b/>
        </w:rPr>
      </w:pPr>
      <w:r w:rsidRPr="00256403">
        <w:rPr>
          <w:rStyle w:val="StrongEmphasis"/>
          <w:rFonts w:ascii="Times New Roman" w:hAnsi="Times New Roman" w:cs="Times New Roman"/>
          <w:b w:val="0"/>
        </w:rPr>
        <w:t>for($x = 0;$x&lt;=4;$x++)</w:t>
      </w:r>
    </w:p>
    <w:p w:rsidR="00256403" w:rsidRPr="00256403" w:rsidRDefault="00256403" w:rsidP="00256403">
      <w:pPr>
        <w:spacing w:line="240" w:lineRule="atLeast"/>
        <w:rPr>
          <w:b/>
        </w:rPr>
      </w:pPr>
      <w:r w:rsidRPr="00256403">
        <w:rPr>
          <w:rStyle w:val="StrongEmphasis"/>
          <w:rFonts w:ascii="Times New Roman" w:hAnsi="Times New Roman" w:cs="Times New Roman"/>
          <w:b w:val="0"/>
        </w:rPr>
        <w:t>{</w:t>
      </w:r>
    </w:p>
    <w:p w:rsidR="00256403" w:rsidRPr="00256403" w:rsidRDefault="00256403" w:rsidP="00256403">
      <w:pPr>
        <w:spacing w:line="240" w:lineRule="atLeast"/>
        <w:rPr>
          <w:b/>
        </w:rPr>
      </w:pPr>
      <w:r w:rsidRPr="00256403">
        <w:rPr>
          <w:rStyle w:val="StrongEmphasis"/>
          <w:rFonts w:ascii="Times New Roman" w:hAnsi="Times New Roman" w:cs="Times New Roman"/>
          <w:b w:val="0"/>
        </w:rPr>
        <w:t>shell_exec("/usr/local/bin/gpio -g write 17 1");</w:t>
      </w:r>
    </w:p>
    <w:p w:rsidR="00256403" w:rsidRPr="00256403" w:rsidRDefault="00256403" w:rsidP="00256403">
      <w:pPr>
        <w:spacing w:line="240" w:lineRule="atLeast"/>
        <w:rPr>
          <w:b/>
        </w:rPr>
      </w:pPr>
      <w:r w:rsidRPr="00256403">
        <w:rPr>
          <w:rStyle w:val="StrongEmphasis"/>
          <w:rFonts w:ascii="Times New Roman" w:hAnsi="Times New Roman" w:cs="Times New Roman"/>
          <w:b w:val="0"/>
        </w:rPr>
        <w:t>sleep(1);</w:t>
      </w:r>
    </w:p>
    <w:p w:rsidR="00256403" w:rsidRPr="00256403" w:rsidRDefault="00256403" w:rsidP="00256403">
      <w:pPr>
        <w:spacing w:line="240" w:lineRule="atLeast"/>
        <w:rPr>
          <w:b/>
        </w:rPr>
      </w:pPr>
      <w:r w:rsidRPr="00256403">
        <w:rPr>
          <w:rStyle w:val="StrongEmphasis"/>
          <w:rFonts w:ascii="Times New Roman" w:hAnsi="Times New Roman" w:cs="Times New Roman"/>
          <w:b w:val="0"/>
        </w:rPr>
        <w:t>shell_exec("/usr/local/bin/gpio -g write 17 0");</w:t>
      </w:r>
    </w:p>
    <w:p w:rsidR="00256403" w:rsidRPr="00256403" w:rsidRDefault="00256403" w:rsidP="00256403">
      <w:pPr>
        <w:spacing w:line="240" w:lineRule="atLeast"/>
        <w:rPr>
          <w:b/>
        </w:rPr>
      </w:pPr>
      <w:r w:rsidRPr="00256403">
        <w:rPr>
          <w:rStyle w:val="StrongEmphasis"/>
          <w:rFonts w:ascii="Times New Roman" w:hAnsi="Times New Roman" w:cs="Times New Roman"/>
          <w:b w:val="0"/>
        </w:rPr>
        <w:t>sleep(1);</w:t>
      </w:r>
      <w:r w:rsidRPr="00256403">
        <w:rPr>
          <w:b/>
        </w:rPr>
        <w:t>}}</w:t>
      </w:r>
    </w:p>
    <w:p w:rsidR="00256403" w:rsidRDefault="00256403" w:rsidP="00256403">
      <w:pPr>
        <w:pStyle w:val="Textbody"/>
        <w:spacing w:before="45" w:after="300"/>
        <w:rPr>
          <w:rFonts w:ascii="Times New Roman" w:hAnsi="Times New Roman" w:cs="Times New Roman"/>
          <w:b/>
          <w:sz w:val="28"/>
          <w:szCs w:val="28"/>
        </w:rPr>
      </w:pPr>
    </w:p>
    <w:p w:rsidR="00256403" w:rsidRPr="00CB5997" w:rsidRDefault="00256403" w:rsidP="00256403">
      <w:pPr>
        <w:pStyle w:val="Textbody"/>
        <w:spacing w:before="45" w:after="300"/>
        <w:rPr>
          <w:rFonts w:ascii="Times New Roman" w:hAnsi="Times New Roman" w:cs="Times New Roman"/>
          <w:b/>
          <w:sz w:val="28"/>
          <w:szCs w:val="28"/>
        </w:rPr>
      </w:pPr>
      <w:r w:rsidRPr="00CB5997">
        <w:rPr>
          <w:rFonts w:ascii="Times New Roman" w:hAnsi="Times New Roman" w:cs="Times New Roman"/>
          <w:b/>
          <w:sz w:val="28"/>
          <w:szCs w:val="28"/>
        </w:rPr>
        <w:t>Conclusion:</w:t>
      </w:r>
    </w:p>
    <w:p w:rsidR="00256403" w:rsidRPr="00256403" w:rsidRDefault="00256403" w:rsidP="00256403">
      <w:pPr>
        <w:pStyle w:val="Textbody"/>
        <w:spacing w:before="45" w:after="300"/>
        <w:rPr>
          <w:rFonts w:ascii="Times New Roman" w:hAnsi="Times New Roman" w:cs="Times New Roman"/>
          <w:szCs w:val="28"/>
        </w:rPr>
      </w:pPr>
      <w:r w:rsidRPr="00256403">
        <w:rPr>
          <w:rFonts w:ascii="Times New Roman" w:hAnsi="Times New Roman" w:cs="Times New Roman"/>
          <w:szCs w:val="28"/>
        </w:rPr>
        <w:t>We have successfully implemented the web interface for Raspberry-pi to control the connected LEDs remotely through the interface.</w:t>
      </w:r>
    </w:p>
    <w:p w:rsidR="00256403" w:rsidRDefault="00256403" w:rsidP="00256403">
      <w:pPr>
        <w:rPr>
          <w:rFonts w:ascii="Times New Roman" w:hAnsi="Times New Roman" w:cs="Times New Roman"/>
          <w:b/>
          <w:sz w:val="28"/>
          <w:szCs w:val="28"/>
          <w:lang w:val="en-GB"/>
        </w:rPr>
      </w:pPr>
      <w:r>
        <w:rPr>
          <w:rFonts w:ascii="Times New Roman" w:hAnsi="Times New Roman" w:cs="Times New Roman"/>
          <w:b/>
          <w:sz w:val="28"/>
          <w:szCs w:val="28"/>
          <w:lang w:val="en-GB"/>
        </w:rPr>
        <w:t>CODE</w:t>
      </w:r>
    </w:p>
    <w:p w:rsidR="00256403" w:rsidRPr="005650C3" w:rsidRDefault="00256403" w:rsidP="00256403">
      <w:pPr>
        <w:pStyle w:val="NoSpacing"/>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&lt;html&gt;</w:t>
      </w:r>
    </w:p>
    <w:p w:rsidR="00256403" w:rsidRPr="005650C3" w:rsidRDefault="00256403" w:rsidP="00256403">
      <w:pPr>
        <w:pStyle w:val="NoSpacing"/>
        <w:ind w:firstLine="72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&lt;head&gt;</w:t>
      </w:r>
    </w:p>
    <w:p w:rsidR="00256403" w:rsidRPr="005650C3" w:rsidRDefault="00256403" w:rsidP="00256403">
      <w:pPr>
        <w:pStyle w:val="NoSpacing"/>
        <w:ind w:firstLine="72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&lt;/head&gt;</w:t>
      </w:r>
    </w:p>
    <w:p w:rsidR="00256403" w:rsidRPr="005650C3" w:rsidRDefault="00256403" w:rsidP="00256403">
      <w:pPr>
        <w:pStyle w:val="NoSpacing"/>
        <w:ind w:left="72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&lt;body&gt;</w:t>
      </w:r>
    </w:p>
    <w:p w:rsidR="00256403" w:rsidRPr="005650C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&lt;form method="get" action="index.php"&gt;</w:t>
      </w:r>
    </w:p>
    <w:p w:rsidR="00256403" w:rsidRPr="005650C3" w:rsidRDefault="00256403" w:rsidP="00256403">
      <w:pPr>
        <w:pStyle w:val="NoSpacing"/>
        <w:ind w:left="216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&lt;input="submit" value="OFF" name="off"&gt;</w:t>
      </w:r>
    </w:p>
    <w:p w:rsidR="00256403" w:rsidRPr="005650C3" w:rsidRDefault="00256403" w:rsidP="00256403">
      <w:pPr>
        <w:pStyle w:val="NoSpacing"/>
        <w:ind w:left="216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&lt;input="submit" value="ON" name="on"&gt;</w:t>
      </w:r>
    </w:p>
    <w:p w:rsidR="00256403" w:rsidRPr="005650C3" w:rsidRDefault="00256403" w:rsidP="00256403">
      <w:pPr>
        <w:pStyle w:val="NoSpacing"/>
        <w:ind w:left="216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&lt;input="submit" value="BLINK" name="blink"&gt;</w:t>
      </w:r>
    </w:p>
    <w:p w:rsidR="0025640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&lt;/form&gt;</w:t>
      </w:r>
    </w:p>
    <w:p w:rsidR="00256403" w:rsidRPr="005650C3" w:rsidRDefault="00256403" w:rsidP="00256403">
      <w:pPr>
        <w:pStyle w:val="NoSpacing"/>
        <w:ind w:left="1440"/>
        <w:rPr>
          <w:rFonts w:ascii="Times New Roman" w:hAnsi="Times New Roman" w:cs="Times New Roman"/>
          <w:sz w:val="24"/>
          <w:szCs w:val="24"/>
          <w:lang w:val="en-GB" w:eastAsia="zh-CN" w:bidi="hi-IN"/>
        </w:rPr>
      </w:pPr>
    </w:p>
    <w:p w:rsidR="00256403" w:rsidRPr="005650C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&lt;?php</w:t>
      </w:r>
    </w:p>
    <w:p w:rsidR="00256403" w:rsidRPr="005650C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shell_exec("/usr/local/bin/gpio -g mode 17 out");</w:t>
      </w:r>
    </w:p>
    <w:p w:rsidR="00256403" w:rsidRPr="005650C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if(isset($_GET['off']))</w:t>
      </w:r>
    </w:p>
    <w:p w:rsidR="00256403" w:rsidRPr="005650C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w:t>
      </w:r>
    </w:p>
    <w:p w:rsidR="00256403" w:rsidRPr="005650C3" w:rsidRDefault="00256403" w:rsidP="00256403">
      <w:pPr>
        <w:pStyle w:val="NoSpacing"/>
        <w:ind w:left="1440" w:firstLine="72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echo "LED is off";</w:t>
      </w:r>
    </w:p>
    <w:p w:rsidR="00256403" w:rsidRPr="005650C3" w:rsidRDefault="00256403" w:rsidP="00256403">
      <w:pPr>
        <w:pStyle w:val="NoSpacing"/>
        <w:ind w:left="1440" w:firstLine="72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shell_exec("/usr/local/bin/gpio -g write 17 0");</w:t>
      </w:r>
    </w:p>
    <w:p w:rsidR="00256403" w:rsidRPr="005650C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w:t>
      </w:r>
    </w:p>
    <w:p w:rsidR="00256403" w:rsidRPr="005650C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else if(isset($_GET['on']))</w:t>
      </w:r>
    </w:p>
    <w:p w:rsidR="00256403" w:rsidRPr="005650C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w:t>
      </w:r>
    </w:p>
    <w:p w:rsidR="00256403" w:rsidRPr="005650C3" w:rsidRDefault="00256403" w:rsidP="00256403">
      <w:pPr>
        <w:pStyle w:val="NoSpacing"/>
        <w:ind w:left="1440" w:firstLine="72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echo "LED is on";</w:t>
      </w:r>
    </w:p>
    <w:p w:rsidR="00256403" w:rsidRPr="005650C3" w:rsidRDefault="00256403" w:rsidP="00256403">
      <w:pPr>
        <w:pStyle w:val="NoSpacing"/>
        <w:ind w:left="1440" w:firstLine="72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shell_exec("/usr/local/bin/gpio -g write 17 1");</w:t>
      </w:r>
    </w:p>
    <w:p w:rsidR="00256403" w:rsidRPr="005650C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w:t>
      </w:r>
    </w:p>
    <w:p w:rsidR="00256403" w:rsidRPr="005650C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else if(isset($_GET['blink']))</w:t>
      </w:r>
    </w:p>
    <w:p w:rsidR="00256403" w:rsidRPr="005650C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w:t>
      </w:r>
    </w:p>
    <w:p w:rsidR="00256403" w:rsidRPr="005650C3" w:rsidRDefault="00256403" w:rsidP="00256403">
      <w:pPr>
        <w:pStyle w:val="NoSpacing"/>
        <w:ind w:left="216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echo "LED is blinking";</w:t>
      </w:r>
    </w:p>
    <w:p w:rsidR="00256403" w:rsidRPr="005650C3" w:rsidRDefault="00256403" w:rsidP="00256403">
      <w:pPr>
        <w:pStyle w:val="NoSpacing"/>
        <w:ind w:left="216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for($x = 0;$x&lt;=4;$x++)</w:t>
      </w:r>
    </w:p>
    <w:p w:rsidR="00256403" w:rsidRPr="005650C3" w:rsidRDefault="00256403" w:rsidP="00256403">
      <w:pPr>
        <w:pStyle w:val="NoSpacing"/>
        <w:ind w:left="216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w:t>
      </w:r>
    </w:p>
    <w:p w:rsidR="00256403" w:rsidRPr="005650C3" w:rsidRDefault="00256403" w:rsidP="00256403">
      <w:pPr>
        <w:pStyle w:val="NoSpacing"/>
        <w:ind w:left="288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shell_exec("/usr/local/bin/gpio -g write 17 1");</w:t>
      </w:r>
    </w:p>
    <w:p w:rsidR="00256403" w:rsidRPr="005650C3" w:rsidRDefault="00256403" w:rsidP="00256403">
      <w:pPr>
        <w:pStyle w:val="NoSpacing"/>
        <w:ind w:left="288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sleep(1);</w:t>
      </w:r>
    </w:p>
    <w:p w:rsidR="00256403" w:rsidRPr="005650C3" w:rsidRDefault="00256403" w:rsidP="00256403">
      <w:pPr>
        <w:pStyle w:val="NoSpacing"/>
        <w:ind w:left="288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shell_exec("/usr/local/bin/gpio -g write 17 0");</w:t>
      </w:r>
    </w:p>
    <w:p w:rsidR="00256403" w:rsidRDefault="00256403" w:rsidP="00256403">
      <w:pPr>
        <w:pStyle w:val="NoSpacing"/>
        <w:ind w:left="2160" w:firstLine="72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sleep(1);</w:t>
      </w:r>
    </w:p>
    <w:p w:rsidR="00256403" w:rsidRDefault="00256403" w:rsidP="00256403">
      <w:pPr>
        <w:pStyle w:val="NoSpacing"/>
        <w:ind w:left="1440" w:firstLine="72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w:t>
      </w:r>
    </w:p>
    <w:p w:rsidR="00256403" w:rsidRPr="005650C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w:t>
      </w:r>
    </w:p>
    <w:p w:rsidR="00256403" w:rsidRPr="005650C3" w:rsidRDefault="00256403" w:rsidP="00256403">
      <w:pPr>
        <w:pStyle w:val="NoSpacing"/>
        <w:ind w:left="144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?&gt;</w:t>
      </w:r>
    </w:p>
    <w:p w:rsidR="00256403" w:rsidRPr="005650C3" w:rsidRDefault="00256403" w:rsidP="00256403">
      <w:pPr>
        <w:pStyle w:val="NoSpacing"/>
        <w:ind w:left="720"/>
        <w:rPr>
          <w:rFonts w:ascii="Times New Roman" w:hAnsi="Times New Roman" w:cs="Times New Roman"/>
          <w:sz w:val="24"/>
          <w:szCs w:val="24"/>
          <w:lang w:val="en-GB" w:eastAsia="zh-CN" w:bidi="hi-IN"/>
        </w:rPr>
      </w:pPr>
    </w:p>
    <w:p w:rsidR="00256403" w:rsidRPr="005650C3" w:rsidRDefault="00256403" w:rsidP="00256403">
      <w:pPr>
        <w:pStyle w:val="NoSpacing"/>
        <w:ind w:left="720"/>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&lt;/body&gt;</w:t>
      </w:r>
    </w:p>
    <w:p w:rsidR="00256403" w:rsidRPr="005650C3" w:rsidRDefault="00256403" w:rsidP="00256403">
      <w:pPr>
        <w:pStyle w:val="NoSpacing"/>
        <w:rPr>
          <w:rFonts w:ascii="Times New Roman" w:hAnsi="Times New Roman" w:cs="Times New Roman"/>
          <w:sz w:val="24"/>
          <w:szCs w:val="24"/>
          <w:lang w:val="en-GB" w:eastAsia="zh-CN" w:bidi="hi-IN"/>
        </w:rPr>
      </w:pPr>
      <w:r w:rsidRPr="005650C3">
        <w:rPr>
          <w:rFonts w:ascii="Times New Roman" w:hAnsi="Times New Roman" w:cs="Times New Roman"/>
          <w:sz w:val="24"/>
          <w:szCs w:val="24"/>
          <w:lang w:val="en-GB" w:eastAsia="zh-CN" w:bidi="hi-IN"/>
        </w:rPr>
        <w:t>&lt;/html&gt;</w:t>
      </w:r>
    </w:p>
    <w:sectPr w:rsidR="00256403" w:rsidRPr="005650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3D20" w:rsidRDefault="008A3D20" w:rsidP="009B4CF0">
      <w:r>
        <w:separator/>
      </w:r>
    </w:p>
  </w:endnote>
  <w:endnote w:type="continuationSeparator" w:id="0">
    <w:p w:rsidR="008A3D20" w:rsidRDefault="008A3D20" w:rsidP="009B4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WenQuanYi Zen Hei Sharp">
    <w:altName w:val="Times New Roman"/>
    <w:charset w:val="00"/>
    <w:family w:val="auto"/>
    <w:pitch w:val="variable"/>
  </w:font>
  <w:font w:name="Lohit Devanagar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613852"/>
      <w:docPartObj>
        <w:docPartGallery w:val="Page Numbers (Bottom of Page)"/>
        <w:docPartUnique/>
      </w:docPartObj>
    </w:sdtPr>
    <w:sdtEndPr>
      <w:rPr>
        <w:noProof/>
      </w:rPr>
    </w:sdtEndPr>
    <w:sdtContent>
      <w:p w:rsidR="009B4CF0" w:rsidRDefault="009B4CF0">
        <w:pPr>
          <w:pStyle w:val="Footer"/>
          <w:jc w:val="center"/>
        </w:pPr>
        <w:r>
          <w:fldChar w:fldCharType="begin"/>
        </w:r>
        <w:r>
          <w:instrText xml:space="preserve"> PAGE   \* MERGEFORMAT </w:instrText>
        </w:r>
        <w:r>
          <w:fldChar w:fldCharType="separate"/>
        </w:r>
        <w:r w:rsidR="0032136C">
          <w:rPr>
            <w:noProof/>
          </w:rPr>
          <w:t>1</w:t>
        </w:r>
        <w:r>
          <w:rPr>
            <w:noProof/>
          </w:rPr>
          <w:fldChar w:fldCharType="end"/>
        </w:r>
      </w:p>
    </w:sdtContent>
  </w:sdt>
  <w:p w:rsidR="009B4CF0" w:rsidRDefault="009B4C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3D20" w:rsidRDefault="008A3D20" w:rsidP="009B4CF0">
      <w:r>
        <w:separator/>
      </w:r>
    </w:p>
  </w:footnote>
  <w:footnote w:type="continuationSeparator" w:id="0">
    <w:p w:rsidR="008A3D20" w:rsidRDefault="008A3D20" w:rsidP="009B4C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4CF0" w:rsidRDefault="009B4CF0">
    <w:pPr>
      <w:pStyle w:val="Header"/>
    </w:pPr>
    <w:r>
      <w:t>Sinhgad College of Engineering</w:t>
    </w:r>
    <w:r>
      <w:tab/>
      <w:t xml:space="preserve">                                                               Department of Computer Engineering</w:t>
    </w:r>
  </w:p>
  <w:p w:rsidR="009B4CF0" w:rsidRDefault="009B4C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1220085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nsid w:val="00000004"/>
    <w:multiLevelType w:val="hybridMultilevel"/>
    <w:tmpl w:val="4DB127F8"/>
    <w:lvl w:ilvl="0" w:tplc="FFFFFFFF">
      <w:start w:val="2"/>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nsid w:val="00000005"/>
    <w:multiLevelType w:val="hybridMultilevel"/>
    <w:tmpl w:val="0216231A"/>
    <w:lvl w:ilvl="0" w:tplc="FFFFFFFF">
      <w:start w:val="1"/>
      <w:numFmt w:val="decimal"/>
      <w:lvlText w:val="%1."/>
      <w:lvlJc w:val="left"/>
      <w:pPr>
        <w:ind w:left="0" w:firstLine="0"/>
      </w:pPr>
    </w:lvl>
    <w:lvl w:ilvl="1" w:tplc="FFFFFFFF">
      <w:start w:val="1"/>
      <w:numFmt w:val="bullet"/>
      <w:lvlText w:val=" "/>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nsid w:val="00000006"/>
    <w:multiLevelType w:val="hybridMultilevel"/>
    <w:tmpl w:val="1F16E9E8"/>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nsid w:val="00000007"/>
    <w:multiLevelType w:val="hybridMultilevel"/>
    <w:tmpl w:val="1190CDE6"/>
    <w:lvl w:ilvl="0" w:tplc="FFFFFFFF">
      <w:start w:val="1"/>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nsid w:val="00000008"/>
    <w:multiLevelType w:val="hybridMultilevel"/>
    <w:tmpl w:val="5BD062C2"/>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216231B"/>
    <w:multiLevelType w:val="hybridMultilevel"/>
    <w:tmpl w:val="AC20D330"/>
    <w:lvl w:ilvl="0" w:tplc="88361C5C">
      <w:start w:val="1"/>
      <w:numFmt w:val="bullet"/>
      <w:lvlText w:val="3"/>
      <w:lvlJc w:val="left"/>
    </w:lvl>
    <w:lvl w:ilvl="1" w:tplc="70C81C64">
      <w:numFmt w:val="decimal"/>
      <w:lvlText w:val=""/>
      <w:lvlJc w:val="left"/>
    </w:lvl>
    <w:lvl w:ilvl="2" w:tplc="73BEE016">
      <w:numFmt w:val="decimal"/>
      <w:lvlText w:val=""/>
      <w:lvlJc w:val="left"/>
    </w:lvl>
    <w:lvl w:ilvl="3" w:tplc="52668588">
      <w:numFmt w:val="decimal"/>
      <w:lvlText w:val=""/>
      <w:lvlJc w:val="left"/>
    </w:lvl>
    <w:lvl w:ilvl="4" w:tplc="146A66D6">
      <w:numFmt w:val="decimal"/>
      <w:lvlText w:val=""/>
      <w:lvlJc w:val="left"/>
    </w:lvl>
    <w:lvl w:ilvl="5" w:tplc="9BF6D248">
      <w:numFmt w:val="decimal"/>
      <w:lvlText w:val=""/>
      <w:lvlJc w:val="left"/>
    </w:lvl>
    <w:lvl w:ilvl="6" w:tplc="C9F408C0">
      <w:numFmt w:val="decimal"/>
      <w:lvlText w:val=""/>
      <w:lvlJc w:val="left"/>
    </w:lvl>
    <w:lvl w:ilvl="7" w:tplc="2E6A12BC">
      <w:numFmt w:val="decimal"/>
      <w:lvlText w:val=""/>
      <w:lvlJc w:val="left"/>
    </w:lvl>
    <w:lvl w:ilvl="8" w:tplc="3D684A24">
      <w:numFmt w:val="decimal"/>
      <w:lvlText w:val=""/>
      <w:lvlJc w:val="left"/>
    </w:lvl>
  </w:abstractNum>
  <w:abstractNum w:abstractNumId="8">
    <w:nsid w:val="0DB1024E"/>
    <w:multiLevelType w:val="hybridMultilevel"/>
    <w:tmpl w:val="4F6898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12200854"/>
    <w:multiLevelType w:val="hybridMultilevel"/>
    <w:tmpl w:val="A8FEAC12"/>
    <w:lvl w:ilvl="0" w:tplc="D6DC6D06">
      <w:start w:val="1"/>
      <w:numFmt w:val="bullet"/>
      <w:lvlText w:val="1"/>
      <w:lvlJc w:val="left"/>
    </w:lvl>
    <w:lvl w:ilvl="1" w:tplc="F172685A">
      <w:numFmt w:val="decimal"/>
      <w:lvlText w:val=""/>
      <w:lvlJc w:val="left"/>
    </w:lvl>
    <w:lvl w:ilvl="2" w:tplc="D9B47BA2">
      <w:numFmt w:val="decimal"/>
      <w:lvlText w:val=""/>
      <w:lvlJc w:val="left"/>
    </w:lvl>
    <w:lvl w:ilvl="3" w:tplc="7BDC0454">
      <w:numFmt w:val="decimal"/>
      <w:lvlText w:val=""/>
      <w:lvlJc w:val="left"/>
    </w:lvl>
    <w:lvl w:ilvl="4" w:tplc="53AED612">
      <w:numFmt w:val="decimal"/>
      <w:lvlText w:val=""/>
      <w:lvlJc w:val="left"/>
    </w:lvl>
    <w:lvl w:ilvl="5" w:tplc="24DA00C6">
      <w:numFmt w:val="decimal"/>
      <w:lvlText w:val=""/>
      <w:lvlJc w:val="left"/>
    </w:lvl>
    <w:lvl w:ilvl="6" w:tplc="E404F67C">
      <w:numFmt w:val="decimal"/>
      <w:lvlText w:val=""/>
      <w:lvlJc w:val="left"/>
    </w:lvl>
    <w:lvl w:ilvl="7" w:tplc="73842940">
      <w:numFmt w:val="decimal"/>
      <w:lvlText w:val=""/>
      <w:lvlJc w:val="left"/>
    </w:lvl>
    <w:lvl w:ilvl="8" w:tplc="F44ED652">
      <w:numFmt w:val="decimal"/>
      <w:lvlText w:val=""/>
      <w:lvlJc w:val="left"/>
    </w:lvl>
  </w:abstractNum>
  <w:abstractNum w:abstractNumId="10">
    <w:nsid w:val="13665BE2"/>
    <w:multiLevelType w:val="multilevel"/>
    <w:tmpl w:val="78D4D8CE"/>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143B58C9"/>
    <w:multiLevelType w:val="hybridMultilevel"/>
    <w:tmpl w:val="C3E47A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1F16E9E8"/>
    <w:multiLevelType w:val="hybridMultilevel"/>
    <w:tmpl w:val="A1941AF4"/>
    <w:lvl w:ilvl="0" w:tplc="4D60D4FC">
      <w:start w:val="1"/>
      <w:numFmt w:val="bullet"/>
      <w:lvlText w:val="4"/>
      <w:lvlJc w:val="left"/>
    </w:lvl>
    <w:lvl w:ilvl="1" w:tplc="40EAAC88">
      <w:numFmt w:val="decimal"/>
      <w:lvlText w:val=""/>
      <w:lvlJc w:val="left"/>
    </w:lvl>
    <w:lvl w:ilvl="2" w:tplc="52E6AAFE">
      <w:numFmt w:val="decimal"/>
      <w:lvlText w:val=""/>
      <w:lvlJc w:val="left"/>
    </w:lvl>
    <w:lvl w:ilvl="3" w:tplc="707A5538">
      <w:numFmt w:val="decimal"/>
      <w:lvlText w:val=""/>
      <w:lvlJc w:val="left"/>
    </w:lvl>
    <w:lvl w:ilvl="4" w:tplc="D99AA19C">
      <w:numFmt w:val="decimal"/>
      <w:lvlText w:val=""/>
      <w:lvlJc w:val="left"/>
    </w:lvl>
    <w:lvl w:ilvl="5" w:tplc="688E9BC6">
      <w:numFmt w:val="decimal"/>
      <w:lvlText w:val=""/>
      <w:lvlJc w:val="left"/>
    </w:lvl>
    <w:lvl w:ilvl="6" w:tplc="7800FFE2">
      <w:numFmt w:val="decimal"/>
      <w:lvlText w:val=""/>
      <w:lvlJc w:val="left"/>
    </w:lvl>
    <w:lvl w:ilvl="7" w:tplc="07DE4958">
      <w:numFmt w:val="decimal"/>
      <w:lvlText w:val=""/>
      <w:lvlJc w:val="left"/>
    </w:lvl>
    <w:lvl w:ilvl="8" w:tplc="0CE61FEE">
      <w:numFmt w:val="decimal"/>
      <w:lvlText w:val=""/>
      <w:lvlJc w:val="left"/>
    </w:lvl>
  </w:abstractNum>
  <w:abstractNum w:abstractNumId="13">
    <w:nsid w:val="255565C8"/>
    <w:multiLevelType w:val="hybridMultilevel"/>
    <w:tmpl w:val="01B49C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nsid w:val="2EB141F2"/>
    <w:multiLevelType w:val="hybridMultilevel"/>
    <w:tmpl w:val="612AF058"/>
    <w:lvl w:ilvl="0" w:tplc="E0FEFD64">
      <w:start w:val="1"/>
      <w:numFmt w:val="decimal"/>
      <w:lvlText w:val="%1."/>
      <w:lvlJc w:val="left"/>
    </w:lvl>
    <w:lvl w:ilvl="1" w:tplc="96FA9A00">
      <w:numFmt w:val="decimal"/>
      <w:lvlText w:val=""/>
      <w:lvlJc w:val="left"/>
    </w:lvl>
    <w:lvl w:ilvl="2" w:tplc="9936120C">
      <w:numFmt w:val="decimal"/>
      <w:lvlText w:val=""/>
      <w:lvlJc w:val="left"/>
    </w:lvl>
    <w:lvl w:ilvl="3" w:tplc="D654F3D4">
      <w:numFmt w:val="decimal"/>
      <w:lvlText w:val=""/>
      <w:lvlJc w:val="left"/>
    </w:lvl>
    <w:lvl w:ilvl="4" w:tplc="9560078E">
      <w:numFmt w:val="decimal"/>
      <w:lvlText w:val=""/>
      <w:lvlJc w:val="left"/>
    </w:lvl>
    <w:lvl w:ilvl="5" w:tplc="3D4E394C">
      <w:numFmt w:val="decimal"/>
      <w:lvlText w:val=""/>
      <w:lvlJc w:val="left"/>
    </w:lvl>
    <w:lvl w:ilvl="6" w:tplc="98F20354">
      <w:numFmt w:val="decimal"/>
      <w:lvlText w:val=""/>
      <w:lvlJc w:val="left"/>
    </w:lvl>
    <w:lvl w:ilvl="7" w:tplc="306CF9D4">
      <w:numFmt w:val="decimal"/>
      <w:lvlText w:val=""/>
      <w:lvlJc w:val="left"/>
    </w:lvl>
    <w:lvl w:ilvl="8" w:tplc="0268C24E">
      <w:numFmt w:val="decimal"/>
      <w:lvlText w:val=""/>
      <w:lvlJc w:val="left"/>
    </w:lvl>
  </w:abstractNum>
  <w:abstractNum w:abstractNumId="15">
    <w:nsid w:val="33876E09"/>
    <w:multiLevelType w:val="hybridMultilevel"/>
    <w:tmpl w:val="41EECB3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6">
    <w:nsid w:val="36A929BE"/>
    <w:multiLevelType w:val="multilevel"/>
    <w:tmpl w:val="1B4E099A"/>
    <w:lvl w:ilvl="0">
      <w:numFmt w:val="bullet"/>
      <w:lvlText w:val=""/>
      <w:lvlJc w:val="left"/>
      <w:pPr>
        <w:ind w:left="707" w:hanging="283"/>
      </w:pPr>
      <w:rPr>
        <w:rFonts w:ascii="Symbol" w:hAnsi="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7">
    <w:nsid w:val="37672F4F"/>
    <w:multiLevelType w:val="hybridMultilevel"/>
    <w:tmpl w:val="37D447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3A2D0F24"/>
    <w:multiLevelType w:val="multilevel"/>
    <w:tmpl w:val="F18E6AB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D3D0CE9"/>
    <w:multiLevelType w:val="hybridMultilevel"/>
    <w:tmpl w:val="1190CDE6"/>
    <w:lvl w:ilvl="0" w:tplc="FFFFFFFF">
      <w:start w:val="1"/>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0">
    <w:nsid w:val="41B71EFB"/>
    <w:multiLevelType w:val="hybridMultilevel"/>
    <w:tmpl w:val="E60A912E"/>
    <w:lvl w:ilvl="0" w:tplc="3E4C6ECA">
      <w:start w:val="6"/>
      <w:numFmt w:val="decimal"/>
      <w:lvlText w:val="%1."/>
      <w:lvlJc w:val="left"/>
    </w:lvl>
    <w:lvl w:ilvl="1" w:tplc="DC08B9FE">
      <w:start w:val="1"/>
      <w:numFmt w:val="lowerLetter"/>
      <w:lvlText w:val="(%2)"/>
      <w:lvlJc w:val="left"/>
    </w:lvl>
    <w:lvl w:ilvl="2" w:tplc="C58E635A">
      <w:start w:val="1"/>
      <w:numFmt w:val="lowerRoman"/>
      <w:lvlText w:val="%3."/>
      <w:lvlJc w:val="left"/>
    </w:lvl>
    <w:lvl w:ilvl="3" w:tplc="ED824554">
      <w:numFmt w:val="decimal"/>
      <w:lvlText w:val=""/>
      <w:lvlJc w:val="left"/>
    </w:lvl>
    <w:lvl w:ilvl="4" w:tplc="223CD0F0">
      <w:numFmt w:val="decimal"/>
      <w:lvlText w:val=""/>
      <w:lvlJc w:val="left"/>
    </w:lvl>
    <w:lvl w:ilvl="5" w:tplc="3EC692EE">
      <w:numFmt w:val="decimal"/>
      <w:lvlText w:val=""/>
      <w:lvlJc w:val="left"/>
    </w:lvl>
    <w:lvl w:ilvl="6" w:tplc="243674F4">
      <w:numFmt w:val="decimal"/>
      <w:lvlText w:val=""/>
      <w:lvlJc w:val="left"/>
    </w:lvl>
    <w:lvl w:ilvl="7" w:tplc="15C205F0">
      <w:numFmt w:val="decimal"/>
      <w:lvlText w:val=""/>
      <w:lvlJc w:val="left"/>
    </w:lvl>
    <w:lvl w:ilvl="8" w:tplc="42ECBA66">
      <w:numFmt w:val="decimal"/>
      <w:lvlText w:val=""/>
      <w:lvlJc w:val="left"/>
    </w:lvl>
  </w:abstractNum>
  <w:abstractNum w:abstractNumId="21">
    <w:nsid w:val="44A1069E"/>
    <w:multiLevelType w:val="multilevel"/>
    <w:tmpl w:val="337803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4DB127F8"/>
    <w:multiLevelType w:val="hybridMultilevel"/>
    <w:tmpl w:val="AB7654F6"/>
    <w:lvl w:ilvl="0" w:tplc="CDB08216">
      <w:start w:val="1"/>
      <w:numFmt w:val="bullet"/>
      <w:lvlText w:val="2"/>
      <w:lvlJc w:val="left"/>
    </w:lvl>
    <w:lvl w:ilvl="1" w:tplc="F508E2D2">
      <w:numFmt w:val="decimal"/>
      <w:lvlText w:val=""/>
      <w:lvlJc w:val="left"/>
    </w:lvl>
    <w:lvl w:ilvl="2" w:tplc="4C0CE06C">
      <w:numFmt w:val="decimal"/>
      <w:lvlText w:val=""/>
      <w:lvlJc w:val="left"/>
    </w:lvl>
    <w:lvl w:ilvl="3" w:tplc="1E089EB8">
      <w:numFmt w:val="decimal"/>
      <w:lvlText w:val=""/>
      <w:lvlJc w:val="left"/>
    </w:lvl>
    <w:lvl w:ilvl="4" w:tplc="8C92270A">
      <w:numFmt w:val="decimal"/>
      <w:lvlText w:val=""/>
      <w:lvlJc w:val="left"/>
    </w:lvl>
    <w:lvl w:ilvl="5" w:tplc="F35492C8">
      <w:numFmt w:val="decimal"/>
      <w:lvlText w:val=""/>
      <w:lvlJc w:val="left"/>
    </w:lvl>
    <w:lvl w:ilvl="6" w:tplc="72EEACA8">
      <w:numFmt w:val="decimal"/>
      <w:lvlText w:val=""/>
      <w:lvlJc w:val="left"/>
    </w:lvl>
    <w:lvl w:ilvl="7" w:tplc="36F8578C">
      <w:numFmt w:val="decimal"/>
      <w:lvlText w:val=""/>
      <w:lvlJc w:val="left"/>
    </w:lvl>
    <w:lvl w:ilvl="8" w:tplc="F15AAE20">
      <w:numFmt w:val="decimal"/>
      <w:lvlText w:val=""/>
      <w:lvlJc w:val="left"/>
    </w:lvl>
  </w:abstractNum>
  <w:abstractNum w:abstractNumId="23">
    <w:nsid w:val="7545E146"/>
    <w:multiLevelType w:val="hybridMultilevel"/>
    <w:tmpl w:val="FC7E2C20"/>
    <w:lvl w:ilvl="0" w:tplc="276A8248">
      <w:start w:val="4"/>
      <w:numFmt w:val="lowerLetter"/>
      <w:lvlText w:val="(%1)"/>
      <w:lvlJc w:val="left"/>
    </w:lvl>
    <w:lvl w:ilvl="1" w:tplc="9D5EA7A0">
      <w:start w:val="1"/>
      <w:numFmt w:val="lowerRoman"/>
      <w:lvlText w:val="%2."/>
      <w:lvlJc w:val="left"/>
    </w:lvl>
    <w:lvl w:ilvl="2" w:tplc="50D8C6E2">
      <w:numFmt w:val="decimal"/>
      <w:lvlText w:val=""/>
      <w:lvlJc w:val="left"/>
    </w:lvl>
    <w:lvl w:ilvl="3" w:tplc="73DAD712">
      <w:numFmt w:val="decimal"/>
      <w:lvlText w:val=""/>
      <w:lvlJc w:val="left"/>
    </w:lvl>
    <w:lvl w:ilvl="4" w:tplc="8A6834A2">
      <w:numFmt w:val="decimal"/>
      <w:lvlText w:val=""/>
      <w:lvlJc w:val="left"/>
    </w:lvl>
    <w:lvl w:ilvl="5" w:tplc="8F2897A0">
      <w:numFmt w:val="decimal"/>
      <w:lvlText w:val=""/>
      <w:lvlJc w:val="left"/>
    </w:lvl>
    <w:lvl w:ilvl="6" w:tplc="3F90D70A">
      <w:numFmt w:val="decimal"/>
      <w:lvlText w:val=""/>
      <w:lvlJc w:val="left"/>
    </w:lvl>
    <w:lvl w:ilvl="7" w:tplc="25CC66F4">
      <w:numFmt w:val="decimal"/>
      <w:lvlText w:val=""/>
      <w:lvlJc w:val="left"/>
    </w:lvl>
    <w:lvl w:ilvl="8" w:tplc="00A88388">
      <w:numFmt w:val="decimal"/>
      <w:lvlText w:val=""/>
      <w:lvlJc w:val="left"/>
    </w:lvl>
  </w:abstractNum>
  <w:abstractNum w:abstractNumId="24">
    <w:nsid w:val="79E2A9E3"/>
    <w:multiLevelType w:val="hybridMultilevel"/>
    <w:tmpl w:val="4A0AE234"/>
    <w:lvl w:ilvl="0" w:tplc="81D8A080">
      <w:start w:val="1"/>
      <w:numFmt w:val="lowerLetter"/>
      <w:lvlText w:val="%1"/>
      <w:lvlJc w:val="left"/>
    </w:lvl>
    <w:lvl w:ilvl="1" w:tplc="CDD020A2">
      <w:start w:val="1"/>
      <w:numFmt w:val="lowerRoman"/>
      <w:lvlText w:val="%2."/>
      <w:lvlJc w:val="left"/>
    </w:lvl>
    <w:lvl w:ilvl="2" w:tplc="38B4BF12">
      <w:numFmt w:val="decimal"/>
      <w:lvlText w:val=""/>
      <w:lvlJc w:val="left"/>
    </w:lvl>
    <w:lvl w:ilvl="3" w:tplc="9886B4D8">
      <w:numFmt w:val="decimal"/>
      <w:lvlText w:val=""/>
      <w:lvlJc w:val="left"/>
    </w:lvl>
    <w:lvl w:ilvl="4" w:tplc="4C525954">
      <w:numFmt w:val="decimal"/>
      <w:lvlText w:val=""/>
      <w:lvlJc w:val="left"/>
    </w:lvl>
    <w:lvl w:ilvl="5" w:tplc="43102380">
      <w:numFmt w:val="decimal"/>
      <w:lvlText w:val=""/>
      <w:lvlJc w:val="left"/>
    </w:lvl>
    <w:lvl w:ilvl="6" w:tplc="27CAFCB0">
      <w:numFmt w:val="decimal"/>
      <w:lvlText w:val=""/>
      <w:lvlJc w:val="left"/>
    </w:lvl>
    <w:lvl w:ilvl="7" w:tplc="94CCD12C">
      <w:numFmt w:val="decimal"/>
      <w:lvlText w:val=""/>
      <w:lvlJc w:val="left"/>
    </w:lvl>
    <w:lvl w:ilvl="8" w:tplc="0B04F162">
      <w:numFmt w:val="decimal"/>
      <w:lvlText w:val=""/>
      <w:lvlJc w:val="left"/>
    </w:lvl>
  </w:abstractNum>
  <w:abstractNum w:abstractNumId="25">
    <w:nsid w:val="7AA97C7D"/>
    <w:multiLevelType w:val="hybridMultilevel"/>
    <w:tmpl w:val="2CBA5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21"/>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7"/>
  </w:num>
  <w:num w:numId="9">
    <w:abstractNumId w:val="1"/>
  </w:num>
  <w:num w:numId="10">
    <w:abstractNumId w:val="1"/>
  </w:num>
  <w:num w:numId="11">
    <w:abstractNumId w:val="2"/>
  </w:num>
  <w:num w:numId="12">
    <w:abstractNumId w:val="2"/>
    <w:lvlOverride w:ilvl="0">
      <w:startOverride w:val="2"/>
    </w:lvlOverride>
    <w:lvlOverride w:ilvl="1"/>
    <w:lvlOverride w:ilvl="2"/>
    <w:lvlOverride w:ilvl="3"/>
    <w:lvlOverride w:ilvl="4"/>
    <w:lvlOverride w:ilvl="5"/>
    <w:lvlOverride w:ilvl="6"/>
    <w:lvlOverride w:ilvl="7"/>
    <w:lvlOverride w:ilvl="8"/>
  </w:num>
  <w:num w:numId="13">
    <w:abstractNumId w:val="3"/>
  </w:num>
  <w:num w:numId="14">
    <w:abstractNumId w:val="3"/>
    <w:lvlOverride w:ilvl="0">
      <w:startOverride w:val="1"/>
    </w:lvlOverride>
    <w:lvlOverride w:ilvl="1"/>
    <w:lvlOverride w:ilvl="2"/>
    <w:lvlOverride w:ilvl="3"/>
    <w:lvlOverride w:ilvl="4"/>
    <w:lvlOverride w:ilvl="5"/>
    <w:lvlOverride w:ilvl="6"/>
    <w:lvlOverride w:ilvl="7"/>
    <w:lvlOverride w:ilvl="8"/>
  </w:num>
  <w:num w:numId="15">
    <w:abstractNumId w:val="4"/>
  </w:num>
  <w:num w:numId="16">
    <w:abstractNumId w:val="4"/>
    <w:lvlOverride w:ilvl="0">
      <w:startOverride w:val="1"/>
    </w:lvlOverride>
    <w:lvlOverride w:ilvl="1"/>
    <w:lvlOverride w:ilvl="2"/>
    <w:lvlOverride w:ilvl="3"/>
    <w:lvlOverride w:ilvl="4"/>
    <w:lvlOverride w:ilvl="5"/>
    <w:lvlOverride w:ilvl="6"/>
    <w:lvlOverride w:ilvl="7"/>
    <w:lvlOverride w:ilvl="8"/>
  </w:num>
  <w:num w:numId="17">
    <w:abstractNumId w:val="5"/>
  </w:num>
  <w:num w:numId="18">
    <w:abstractNumId w:val="5"/>
    <w:lvlOverride w:ilvl="0">
      <w:startOverride w:val="1"/>
    </w:lvlOverride>
    <w:lvlOverride w:ilvl="1"/>
    <w:lvlOverride w:ilvl="2"/>
    <w:lvlOverride w:ilvl="3"/>
    <w:lvlOverride w:ilvl="4"/>
    <w:lvlOverride w:ilvl="5"/>
    <w:lvlOverride w:ilvl="6"/>
    <w:lvlOverride w:ilvl="7"/>
    <w:lvlOverride w:ilvl="8"/>
  </w:num>
  <w:num w:numId="19">
    <w:abstractNumId w:val="0"/>
  </w:num>
  <w:num w:numId="20">
    <w:abstractNumId w:val="6"/>
  </w:num>
  <w:num w:numId="21">
    <w:abstractNumId w:val="8"/>
  </w:num>
  <w:num w:numId="22">
    <w:abstractNumId w:val="11"/>
  </w:num>
  <w:num w:numId="23">
    <w:abstractNumId w:val="15"/>
  </w:num>
  <w:num w:numId="24">
    <w:abstractNumId w:val="19"/>
  </w:num>
  <w:num w:numId="25">
    <w:abstractNumId w:val="14"/>
  </w:num>
  <w:num w:numId="26">
    <w:abstractNumId w:val="20"/>
  </w:num>
  <w:num w:numId="27">
    <w:abstractNumId w:val="24"/>
  </w:num>
  <w:num w:numId="28">
    <w:abstractNumId w:val="23"/>
  </w:num>
  <w:num w:numId="29">
    <w:abstractNumId w:val="9"/>
  </w:num>
  <w:num w:numId="30">
    <w:abstractNumId w:val="22"/>
  </w:num>
  <w:num w:numId="31">
    <w:abstractNumId w:val="7"/>
  </w:num>
  <w:num w:numId="32">
    <w:abstractNumId w:val="12"/>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8CC"/>
    <w:rsid w:val="00014BE9"/>
    <w:rsid w:val="00256403"/>
    <w:rsid w:val="002C4CFA"/>
    <w:rsid w:val="00313F3C"/>
    <w:rsid w:val="0032136C"/>
    <w:rsid w:val="00352711"/>
    <w:rsid w:val="00365DB9"/>
    <w:rsid w:val="005179AA"/>
    <w:rsid w:val="00590017"/>
    <w:rsid w:val="007262A6"/>
    <w:rsid w:val="008A3D20"/>
    <w:rsid w:val="008D7C2F"/>
    <w:rsid w:val="00934467"/>
    <w:rsid w:val="009757FF"/>
    <w:rsid w:val="009B4CF0"/>
    <w:rsid w:val="00BC0A7F"/>
    <w:rsid w:val="00E65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79161C-CB7B-4CBF-AB85-5933B55DD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4467"/>
    <w:pPr>
      <w:widowControl w:val="0"/>
      <w:suppressAutoHyphens/>
      <w:autoSpaceDN w:val="0"/>
      <w:spacing w:after="0" w:line="240" w:lineRule="auto"/>
    </w:pPr>
    <w:rPr>
      <w:rFonts w:ascii="Liberation Serif" w:eastAsia="WenQuanYi Zen Hei Sharp" w:hAnsi="Liberation Serif" w:cs="Lohit Devanagari"/>
      <w:kern w:val="3"/>
      <w:sz w:val="24"/>
      <w:szCs w:val="24"/>
      <w:lang w:eastAsia="zh-CN" w:bidi="hi-IN"/>
    </w:rPr>
  </w:style>
  <w:style w:type="paragraph" w:styleId="Heading2">
    <w:name w:val="heading 2"/>
    <w:basedOn w:val="Normal"/>
    <w:next w:val="Textbody"/>
    <w:link w:val="Heading2Char"/>
    <w:semiHidden/>
    <w:unhideWhenUsed/>
    <w:qFormat/>
    <w:rsid w:val="00934467"/>
    <w:pPr>
      <w:keepNext/>
      <w:spacing w:before="240" w:after="120"/>
      <w:outlineLvl w:val="1"/>
    </w:pPr>
    <w:rPr>
      <w:rFonts w:eastAsia="Times New Roman" w:cs="Times New Roman"/>
      <w:b/>
      <w:bCs/>
      <w:sz w:val="36"/>
      <w:szCs w:val="36"/>
    </w:rPr>
  </w:style>
  <w:style w:type="paragraph" w:styleId="Heading3">
    <w:name w:val="heading 3"/>
    <w:basedOn w:val="Normal"/>
    <w:next w:val="Textbody"/>
    <w:link w:val="Heading3Char"/>
    <w:semiHidden/>
    <w:unhideWhenUsed/>
    <w:qFormat/>
    <w:rsid w:val="00934467"/>
    <w:pPr>
      <w:keepNext/>
      <w:spacing w:before="240" w:after="120"/>
      <w:outlineLvl w:val="2"/>
    </w:pPr>
    <w:rPr>
      <w:rFonts w:eastAsia="Times New Roman" w:cs="Times New Roman"/>
      <w:b/>
      <w:bCs/>
      <w:sz w:val="28"/>
      <w:szCs w:val="28"/>
    </w:rPr>
  </w:style>
  <w:style w:type="paragraph" w:styleId="Heading4">
    <w:name w:val="heading 4"/>
    <w:basedOn w:val="Normal"/>
    <w:next w:val="Textbody"/>
    <w:link w:val="Heading4Char"/>
    <w:semiHidden/>
    <w:unhideWhenUsed/>
    <w:qFormat/>
    <w:rsid w:val="00934467"/>
    <w:pPr>
      <w:keepNext/>
      <w:spacing w:before="240" w:after="120"/>
      <w:outlineLvl w:val="3"/>
    </w:pPr>
    <w:rPr>
      <w:rFonts w:eastAsia="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dy">
    <w:name w:val="Text body"/>
    <w:basedOn w:val="Standard"/>
    <w:rsid w:val="00934467"/>
    <w:pPr>
      <w:spacing w:after="120"/>
    </w:pPr>
  </w:style>
  <w:style w:type="paragraph" w:customStyle="1" w:styleId="Standard">
    <w:name w:val="Standard"/>
    <w:rsid w:val="00934467"/>
    <w:pPr>
      <w:widowControl w:val="0"/>
      <w:suppressAutoHyphens/>
      <w:autoSpaceDN w:val="0"/>
      <w:spacing w:after="0" w:line="240" w:lineRule="auto"/>
    </w:pPr>
    <w:rPr>
      <w:rFonts w:ascii="Liberation Serif" w:eastAsia="WenQuanYi Zen Hei Sharp" w:hAnsi="Liberation Serif" w:cs="Lohit Devanagari"/>
      <w:kern w:val="3"/>
      <w:sz w:val="24"/>
      <w:szCs w:val="24"/>
      <w:lang w:eastAsia="zh-CN" w:bidi="hi-IN"/>
    </w:rPr>
  </w:style>
  <w:style w:type="character" w:customStyle="1" w:styleId="Heading2Char">
    <w:name w:val="Heading 2 Char"/>
    <w:basedOn w:val="DefaultParagraphFont"/>
    <w:link w:val="Heading2"/>
    <w:semiHidden/>
    <w:rsid w:val="00934467"/>
    <w:rPr>
      <w:rFonts w:ascii="Liberation Serif" w:eastAsia="Times New Roman" w:hAnsi="Liberation Serif" w:cs="Times New Roman"/>
      <w:b/>
      <w:bCs/>
      <w:kern w:val="3"/>
      <w:sz w:val="36"/>
      <w:szCs w:val="36"/>
      <w:lang w:eastAsia="zh-CN" w:bidi="hi-IN"/>
    </w:rPr>
  </w:style>
  <w:style w:type="character" w:customStyle="1" w:styleId="Heading3Char">
    <w:name w:val="Heading 3 Char"/>
    <w:basedOn w:val="DefaultParagraphFont"/>
    <w:link w:val="Heading3"/>
    <w:semiHidden/>
    <w:rsid w:val="00934467"/>
    <w:rPr>
      <w:rFonts w:ascii="Liberation Serif" w:eastAsia="Times New Roman" w:hAnsi="Liberation Serif" w:cs="Times New Roman"/>
      <w:b/>
      <w:bCs/>
      <w:kern w:val="3"/>
      <w:sz w:val="28"/>
      <w:szCs w:val="28"/>
      <w:lang w:eastAsia="zh-CN" w:bidi="hi-IN"/>
    </w:rPr>
  </w:style>
  <w:style w:type="character" w:customStyle="1" w:styleId="Heading4Char">
    <w:name w:val="Heading 4 Char"/>
    <w:basedOn w:val="DefaultParagraphFont"/>
    <w:link w:val="Heading4"/>
    <w:semiHidden/>
    <w:rsid w:val="00934467"/>
    <w:rPr>
      <w:rFonts w:ascii="Liberation Serif" w:eastAsia="Times New Roman" w:hAnsi="Liberation Serif" w:cs="Times New Roman"/>
      <w:b/>
      <w:bCs/>
      <w:kern w:val="3"/>
      <w:sz w:val="24"/>
      <w:szCs w:val="24"/>
      <w:lang w:eastAsia="zh-CN" w:bidi="hi-IN"/>
    </w:rPr>
  </w:style>
  <w:style w:type="character" w:styleId="Hyperlink">
    <w:name w:val="Hyperlink"/>
    <w:basedOn w:val="DefaultParagraphFont"/>
    <w:uiPriority w:val="99"/>
    <w:semiHidden/>
    <w:unhideWhenUsed/>
    <w:rsid w:val="00934467"/>
    <w:rPr>
      <w:color w:val="0000FF"/>
      <w:u w:val="single"/>
    </w:rPr>
  </w:style>
  <w:style w:type="paragraph" w:styleId="BalloonText">
    <w:name w:val="Balloon Text"/>
    <w:basedOn w:val="Normal"/>
    <w:link w:val="BalloonTextChar"/>
    <w:uiPriority w:val="99"/>
    <w:semiHidden/>
    <w:unhideWhenUsed/>
    <w:rsid w:val="00934467"/>
    <w:rPr>
      <w:rFonts w:ascii="Tahoma" w:hAnsi="Tahoma" w:cs="Mangal"/>
      <w:sz w:val="16"/>
      <w:szCs w:val="14"/>
    </w:rPr>
  </w:style>
  <w:style w:type="character" w:customStyle="1" w:styleId="BalloonTextChar">
    <w:name w:val="Balloon Text Char"/>
    <w:basedOn w:val="DefaultParagraphFont"/>
    <w:link w:val="BalloonText"/>
    <w:uiPriority w:val="99"/>
    <w:semiHidden/>
    <w:rsid w:val="00934467"/>
    <w:rPr>
      <w:rFonts w:ascii="Tahoma" w:eastAsia="WenQuanYi Zen Hei Sharp" w:hAnsi="Tahoma" w:cs="Mangal"/>
      <w:kern w:val="3"/>
      <w:sz w:val="16"/>
      <w:szCs w:val="14"/>
      <w:lang w:eastAsia="zh-CN" w:bidi="hi-IN"/>
    </w:rPr>
  </w:style>
  <w:style w:type="paragraph" w:styleId="ListParagraph">
    <w:name w:val="List Paragraph"/>
    <w:basedOn w:val="Normal"/>
    <w:uiPriority w:val="34"/>
    <w:qFormat/>
    <w:rsid w:val="007262A6"/>
    <w:pPr>
      <w:ind w:left="720"/>
      <w:contextualSpacing/>
    </w:pPr>
    <w:rPr>
      <w:rFonts w:cs="Mangal"/>
      <w:szCs w:val="21"/>
    </w:rPr>
  </w:style>
  <w:style w:type="paragraph" w:customStyle="1" w:styleId="Default">
    <w:name w:val="Default"/>
    <w:rsid w:val="005179AA"/>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99"/>
    <w:semiHidden/>
    <w:unhideWhenUsed/>
    <w:rsid w:val="00313F3C"/>
    <w:pPr>
      <w:widowControl/>
      <w:suppressAutoHyphens w:val="0"/>
      <w:autoSpaceDN/>
      <w:spacing w:after="120" w:line="276" w:lineRule="auto"/>
    </w:pPr>
    <w:rPr>
      <w:rFonts w:asciiTheme="minorHAnsi" w:eastAsiaTheme="minorHAnsi" w:hAnsiTheme="minorHAnsi" w:cstheme="minorBidi"/>
      <w:kern w:val="0"/>
      <w:sz w:val="22"/>
      <w:szCs w:val="22"/>
      <w:lang w:val="en-IN" w:eastAsia="en-US" w:bidi="ar-SA"/>
    </w:rPr>
  </w:style>
  <w:style w:type="character" w:customStyle="1" w:styleId="BodyTextChar">
    <w:name w:val="Body Text Char"/>
    <w:basedOn w:val="DefaultParagraphFont"/>
    <w:link w:val="BodyText"/>
    <w:uiPriority w:val="99"/>
    <w:semiHidden/>
    <w:rsid w:val="00313F3C"/>
    <w:rPr>
      <w:lang w:val="en-IN"/>
    </w:rPr>
  </w:style>
  <w:style w:type="character" w:styleId="HTMLCode">
    <w:name w:val="HTML Code"/>
    <w:basedOn w:val="DefaultParagraphFont"/>
    <w:uiPriority w:val="99"/>
    <w:semiHidden/>
    <w:unhideWhenUsed/>
    <w:rsid w:val="00313F3C"/>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313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pPr>
    <w:rPr>
      <w:rFonts w:ascii="Courier New" w:eastAsia="Times New Roman" w:hAnsi="Courier New" w:cs="Courier New"/>
      <w:kern w:val="0"/>
      <w:sz w:val="20"/>
      <w:szCs w:val="20"/>
      <w:lang w:val="en-IN" w:eastAsia="en-IN" w:bidi="ar-SA"/>
    </w:rPr>
  </w:style>
  <w:style w:type="character" w:customStyle="1" w:styleId="HTMLPreformattedChar">
    <w:name w:val="HTML Preformatted Char"/>
    <w:basedOn w:val="DefaultParagraphFont"/>
    <w:link w:val="HTMLPreformatted"/>
    <w:uiPriority w:val="99"/>
    <w:semiHidden/>
    <w:rsid w:val="00313F3C"/>
    <w:rPr>
      <w:rFonts w:ascii="Courier New" w:eastAsia="Times New Roman" w:hAnsi="Courier New" w:cs="Courier New"/>
      <w:sz w:val="20"/>
      <w:szCs w:val="20"/>
      <w:lang w:val="en-IN" w:eastAsia="en-IN"/>
    </w:rPr>
  </w:style>
  <w:style w:type="paragraph" w:styleId="NormalWeb">
    <w:name w:val="Normal (Web)"/>
    <w:basedOn w:val="Normal"/>
    <w:uiPriority w:val="99"/>
    <w:semiHidden/>
    <w:unhideWhenUsed/>
    <w:rsid w:val="00313F3C"/>
    <w:pPr>
      <w:widowControl/>
      <w:suppressAutoHyphens w:val="0"/>
      <w:autoSpaceDN/>
      <w:spacing w:before="100" w:beforeAutospacing="1" w:after="100" w:afterAutospacing="1"/>
    </w:pPr>
    <w:rPr>
      <w:rFonts w:ascii="Times New Roman" w:eastAsia="Times New Roman" w:hAnsi="Times New Roman" w:cs="Times New Roman"/>
      <w:kern w:val="0"/>
      <w:lang w:val="en-IN" w:eastAsia="en-IN" w:bidi="ar-SA"/>
    </w:rPr>
  </w:style>
  <w:style w:type="character" w:customStyle="1" w:styleId="token">
    <w:name w:val="token"/>
    <w:basedOn w:val="DefaultParagraphFont"/>
    <w:rsid w:val="00313F3C"/>
  </w:style>
  <w:style w:type="character" w:styleId="Strong">
    <w:name w:val="Strong"/>
    <w:basedOn w:val="DefaultParagraphFont"/>
    <w:uiPriority w:val="22"/>
    <w:qFormat/>
    <w:rsid w:val="00313F3C"/>
    <w:rPr>
      <w:b/>
      <w:bCs/>
    </w:rPr>
  </w:style>
  <w:style w:type="character" w:customStyle="1" w:styleId="HeaderChar">
    <w:name w:val="Header Char"/>
    <w:basedOn w:val="DefaultParagraphFont"/>
    <w:link w:val="Header"/>
    <w:uiPriority w:val="99"/>
    <w:rsid w:val="00BC0A7F"/>
    <w:rPr>
      <w:rFonts w:eastAsiaTheme="minorEastAsia"/>
      <w:lang w:eastAsia="ja-JP"/>
    </w:rPr>
  </w:style>
  <w:style w:type="paragraph" w:styleId="Header">
    <w:name w:val="header"/>
    <w:basedOn w:val="Normal"/>
    <w:link w:val="HeaderChar"/>
    <w:uiPriority w:val="99"/>
    <w:unhideWhenUsed/>
    <w:rsid w:val="00BC0A7F"/>
    <w:pPr>
      <w:widowControl/>
      <w:tabs>
        <w:tab w:val="center" w:pos="4680"/>
        <w:tab w:val="right" w:pos="9360"/>
      </w:tabs>
      <w:suppressAutoHyphens w:val="0"/>
      <w:autoSpaceDN/>
    </w:pPr>
    <w:rPr>
      <w:rFonts w:asciiTheme="minorHAnsi" w:eastAsiaTheme="minorEastAsia" w:hAnsiTheme="minorHAnsi" w:cstheme="minorBidi"/>
      <w:kern w:val="0"/>
      <w:sz w:val="22"/>
      <w:szCs w:val="22"/>
      <w:lang w:eastAsia="ja-JP" w:bidi="ar-SA"/>
    </w:rPr>
  </w:style>
  <w:style w:type="character" w:customStyle="1" w:styleId="FooterChar">
    <w:name w:val="Footer Char"/>
    <w:basedOn w:val="DefaultParagraphFont"/>
    <w:link w:val="Footer"/>
    <w:uiPriority w:val="99"/>
    <w:rsid w:val="00BC0A7F"/>
    <w:rPr>
      <w:rFonts w:eastAsiaTheme="minorEastAsia"/>
      <w:lang w:eastAsia="ja-JP"/>
    </w:rPr>
  </w:style>
  <w:style w:type="paragraph" w:styleId="Footer">
    <w:name w:val="footer"/>
    <w:basedOn w:val="Normal"/>
    <w:link w:val="FooterChar"/>
    <w:uiPriority w:val="99"/>
    <w:unhideWhenUsed/>
    <w:rsid w:val="00BC0A7F"/>
    <w:pPr>
      <w:widowControl/>
      <w:tabs>
        <w:tab w:val="center" w:pos="4680"/>
        <w:tab w:val="right" w:pos="9360"/>
      </w:tabs>
      <w:suppressAutoHyphens w:val="0"/>
      <w:autoSpaceDN/>
    </w:pPr>
    <w:rPr>
      <w:rFonts w:asciiTheme="minorHAnsi" w:eastAsiaTheme="minorEastAsia" w:hAnsiTheme="minorHAnsi" w:cstheme="minorBidi"/>
      <w:kern w:val="0"/>
      <w:sz w:val="22"/>
      <w:szCs w:val="22"/>
      <w:lang w:eastAsia="ja-JP" w:bidi="ar-SA"/>
    </w:rPr>
  </w:style>
  <w:style w:type="character" w:customStyle="1" w:styleId="StrongEmphasis">
    <w:name w:val="Strong Emphasis"/>
    <w:rsid w:val="00256403"/>
    <w:rPr>
      <w:b/>
      <w:bCs/>
    </w:rPr>
  </w:style>
  <w:style w:type="paragraph" w:styleId="NoSpacing">
    <w:name w:val="No Spacing"/>
    <w:uiPriority w:val="1"/>
    <w:qFormat/>
    <w:rsid w:val="002564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39584">
      <w:bodyDiv w:val="1"/>
      <w:marLeft w:val="0"/>
      <w:marRight w:val="0"/>
      <w:marTop w:val="0"/>
      <w:marBottom w:val="0"/>
      <w:divBdr>
        <w:top w:val="none" w:sz="0" w:space="0" w:color="auto"/>
        <w:left w:val="none" w:sz="0" w:space="0" w:color="auto"/>
        <w:bottom w:val="none" w:sz="0" w:space="0" w:color="auto"/>
        <w:right w:val="none" w:sz="0" w:space="0" w:color="auto"/>
      </w:divBdr>
    </w:div>
    <w:div w:id="1203396555">
      <w:bodyDiv w:val="1"/>
      <w:marLeft w:val="0"/>
      <w:marRight w:val="0"/>
      <w:marTop w:val="0"/>
      <w:marBottom w:val="0"/>
      <w:divBdr>
        <w:top w:val="none" w:sz="0" w:space="0" w:color="auto"/>
        <w:left w:val="none" w:sz="0" w:space="0" w:color="auto"/>
        <w:bottom w:val="none" w:sz="0" w:space="0" w:color="auto"/>
        <w:right w:val="none" w:sz="0" w:space="0" w:color="auto"/>
      </w:divBdr>
    </w:div>
    <w:div w:id="1397512632">
      <w:bodyDiv w:val="1"/>
      <w:marLeft w:val="0"/>
      <w:marRight w:val="0"/>
      <w:marTop w:val="0"/>
      <w:marBottom w:val="0"/>
      <w:divBdr>
        <w:top w:val="none" w:sz="0" w:space="0" w:color="auto"/>
        <w:left w:val="none" w:sz="0" w:space="0" w:color="auto"/>
        <w:bottom w:val="none" w:sz="0" w:space="0" w:color="auto"/>
        <w:right w:val="none" w:sz="0" w:space="0" w:color="auto"/>
      </w:divBdr>
    </w:div>
    <w:div w:id="1784838027">
      <w:bodyDiv w:val="1"/>
      <w:marLeft w:val="0"/>
      <w:marRight w:val="0"/>
      <w:marTop w:val="0"/>
      <w:marBottom w:val="0"/>
      <w:divBdr>
        <w:top w:val="none" w:sz="0" w:space="0" w:color="auto"/>
        <w:left w:val="none" w:sz="0" w:space="0" w:color="auto"/>
        <w:bottom w:val="none" w:sz="0" w:space="0" w:color="auto"/>
        <w:right w:val="none" w:sz="0" w:space="0" w:color="auto"/>
      </w:divBdr>
    </w:div>
    <w:div w:id="1875968363">
      <w:bodyDiv w:val="1"/>
      <w:marLeft w:val="0"/>
      <w:marRight w:val="0"/>
      <w:marTop w:val="0"/>
      <w:marBottom w:val="0"/>
      <w:divBdr>
        <w:top w:val="none" w:sz="0" w:space="0" w:color="auto"/>
        <w:left w:val="none" w:sz="0" w:space="0" w:color="auto"/>
        <w:bottom w:val="none" w:sz="0" w:space="0" w:color="auto"/>
        <w:right w:val="none" w:sz="0" w:space="0" w:color="auto"/>
      </w:divBdr>
    </w:div>
    <w:div w:id="2083333869">
      <w:bodyDiv w:val="1"/>
      <w:marLeft w:val="0"/>
      <w:marRight w:val="0"/>
      <w:marTop w:val="0"/>
      <w:marBottom w:val="0"/>
      <w:divBdr>
        <w:top w:val="none" w:sz="0" w:space="0" w:color="auto"/>
        <w:left w:val="none" w:sz="0" w:space="0" w:color="auto"/>
        <w:bottom w:val="none" w:sz="0" w:space="0" w:color="auto"/>
        <w:right w:val="none" w:sz="0" w:space="0" w:color="auto"/>
      </w:divBdr>
    </w:div>
    <w:div w:id="213321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USB_memory_stick" TargetMode="External"/><Relationship Id="rId117" Type="http://schemas.openxmlformats.org/officeDocument/2006/relationships/image" Target="media/image15.png"/><Relationship Id="rId21" Type="http://schemas.openxmlformats.org/officeDocument/2006/relationships/hyperlink" Target="https://en.wikipedia.org/wiki/Printed_circuit_board" TargetMode="External"/><Relationship Id="rId42" Type="http://schemas.openxmlformats.org/officeDocument/2006/relationships/image" Target="media/image2.jpeg"/><Relationship Id="rId47" Type="http://schemas.openxmlformats.org/officeDocument/2006/relationships/hyperlink" Target="https://en.wikipedia.org/wiki/Linux" TargetMode="External"/><Relationship Id="rId63" Type="http://schemas.openxmlformats.org/officeDocument/2006/relationships/hyperlink" Target="https://en.wikipedia.org/wiki/Android_Things" TargetMode="External"/><Relationship Id="rId68" Type="http://schemas.openxmlformats.org/officeDocument/2006/relationships/hyperlink" Target="https://en.wikipedia.org/wiki/ARM_architecture" TargetMode="External"/><Relationship Id="rId84" Type="http://schemas.openxmlformats.org/officeDocument/2006/relationships/hyperlink" Target="https://en.wikipedia.org/wiki/OpenWrt" TargetMode="External"/><Relationship Id="rId89" Type="http://schemas.openxmlformats.org/officeDocument/2006/relationships/hyperlink" Target="https://en.wikipedia.org/wiki/Tiny_Core_Linux" TargetMode="External"/><Relationship Id="rId112" Type="http://schemas.openxmlformats.org/officeDocument/2006/relationships/image" Target="media/image11.png"/><Relationship Id="rId133" Type="http://schemas.openxmlformats.org/officeDocument/2006/relationships/hyperlink" Target="http://wiringpi.com/" TargetMode="External"/><Relationship Id="rId16" Type="http://schemas.openxmlformats.org/officeDocument/2006/relationships/hyperlink" Target="https://en.wikipedia.org/wiki/Mouse_%28computing%29" TargetMode="External"/><Relationship Id="rId107" Type="http://schemas.openxmlformats.org/officeDocument/2006/relationships/image" Target="media/image6.png"/><Relationship Id="rId11" Type="http://schemas.openxmlformats.org/officeDocument/2006/relationships/hyperlink" Target="https://en.wikipedia.org/wiki/Computer_science" TargetMode="External"/><Relationship Id="rId32" Type="http://schemas.openxmlformats.org/officeDocument/2006/relationships/hyperlink" Target="https://en.wikipedia.org/wiki/Digi-Key" TargetMode="External"/><Relationship Id="rId37" Type="http://schemas.openxmlformats.org/officeDocument/2006/relationships/hyperlink" Target="https://en.wikipedia.org/wiki/Creative_Commons" TargetMode="External"/><Relationship Id="rId53" Type="http://schemas.openxmlformats.org/officeDocument/2006/relationships/hyperlink" Target="https://en.wikipedia.org/wiki/FreeBSD" TargetMode="External"/><Relationship Id="rId58" Type="http://schemas.openxmlformats.org/officeDocument/2006/relationships/hyperlink" Target="https://en.wikipedia.org/wiki/Windows_10" TargetMode="External"/><Relationship Id="rId74" Type="http://schemas.openxmlformats.org/officeDocument/2006/relationships/hyperlink" Target="http://devuan.org" TargetMode="External"/><Relationship Id="rId79" Type="http://schemas.openxmlformats.org/officeDocument/2006/relationships/hyperlink" Target="https://en.wikipedia.org/wiki/Graphical_user_interface" TargetMode="External"/><Relationship Id="rId102" Type="http://schemas.openxmlformats.org/officeDocument/2006/relationships/hyperlink" Target="https://en.wikipedia.org/wiki/Fedora_(operating_system)" TargetMode="External"/><Relationship Id="rId123" Type="http://schemas.openxmlformats.org/officeDocument/2006/relationships/image" Target="media/image19.jpeg"/><Relationship Id="rId128"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hyperlink" Target="https://en.wikipedia.org/wiki/Linux" TargetMode="External"/><Relationship Id="rId95" Type="http://schemas.openxmlformats.org/officeDocument/2006/relationships/hyperlink" Target="https://en.wikipedia.org/wiki/Linux_distribution" TargetMode="External"/><Relationship Id="rId14" Type="http://schemas.openxmlformats.org/officeDocument/2006/relationships/hyperlink" Target="https://en.wikipedia.org/wiki/Robotics" TargetMode="External"/><Relationship Id="rId22" Type="http://schemas.openxmlformats.org/officeDocument/2006/relationships/hyperlink" Target="https://en.wikipedia.org/wiki/Trustee" TargetMode="External"/><Relationship Id="rId27" Type="http://schemas.openxmlformats.org/officeDocument/2006/relationships/hyperlink" Target="https://en.wikipedia.org/wiki/HDMI" TargetMode="External"/><Relationship Id="rId30" Type="http://schemas.openxmlformats.org/officeDocument/2006/relationships/hyperlink" Target="https://en.wikipedia.org/wiki/Single-board_computer" TargetMode="External"/><Relationship Id="rId35" Type="http://schemas.openxmlformats.org/officeDocument/2006/relationships/hyperlink" Target="https://en.wikipedia.org/wiki/Texas_Instruments_OMAP" TargetMode="External"/><Relationship Id="rId43" Type="http://schemas.openxmlformats.org/officeDocument/2006/relationships/hyperlink" Target="https://www.elprocus.com/arduino-basics-and-design/" TargetMode="External"/><Relationship Id="rId48" Type="http://schemas.openxmlformats.org/officeDocument/2006/relationships/hyperlink" Target="https://en.wikipedia.org/wiki/Ubuntu_MATE" TargetMode="External"/><Relationship Id="rId56" Type="http://schemas.openxmlformats.org/officeDocument/2006/relationships/hyperlink" Target="https://en.wikipedia.org/wiki/Inferno_(operating_system)" TargetMode="External"/><Relationship Id="rId64" Type="http://schemas.openxmlformats.org/officeDocument/2006/relationships/hyperlink" Target="https://en.wikipedia.org/wiki/Android_(operating_system)" TargetMode="External"/><Relationship Id="rId69" Type="http://schemas.openxmlformats.org/officeDocument/2006/relationships/hyperlink" Target="https://en.wikipedia.org/wiki/OpenSUSE" TargetMode="External"/><Relationship Id="rId77" Type="http://schemas.openxmlformats.org/officeDocument/2006/relationships/hyperlink" Target="https://en.wikipedia.org/wiki/RedSleeve" TargetMode="External"/><Relationship Id="rId100" Type="http://schemas.openxmlformats.org/officeDocument/2006/relationships/hyperlink" Target="https://en.wikipedia.org/wiki/Rolling_release" TargetMode="External"/><Relationship Id="rId105" Type="http://schemas.openxmlformats.org/officeDocument/2006/relationships/image" Target="media/image4.jpeg"/><Relationship Id="rId113" Type="http://schemas.openxmlformats.org/officeDocument/2006/relationships/hyperlink" Target="https://www.raspberrypi.org/documentation/remote-access/ssh/README.md" TargetMode="External"/><Relationship Id="rId118" Type="http://schemas.openxmlformats.org/officeDocument/2006/relationships/image" Target="media/image16.png"/><Relationship Id="rId126" Type="http://schemas.openxmlformats.org/officeDocument/2006/relationships/image" Target="media/image22.jpeg"/><Relationship Id="rId134" Type="http://schemas.openxmlformats.org/officeDocument/2006/relationships/fontTable" Target="fontTable.xml"/><Relationship Id="rId8" Type="http://schemas.openxmlformats.org/officeDocument/2006/relationships/hyperlink" Target="https://en.wikipedia.org/wiki/Single-board_computer" TargetMode="External"/><Relationship Id="rId51" Type="http://schemas.openxmlformats.org/officeDocument/2006/relationships/hyperlink" Target="https://en.wikipedia.org/wiki/Kodi_(software)" TargetMode="External"/><Relationship Id="rId72" Type="http://schemas.openxmlformats.org/officeDocument/2006/relationships/hyperlink" Target="https://en.wikipedia.org/wiki/Gentoo_Linux" TargetMode="External"/><Relationship Id="rId80" Type="http://schemas.openxmlformats.org/officeDocument/2006/relationships/hyperlink" Target="https://en.wikipedia.org/wiki/Shell_(computing)" TargetMode="External"/><Relationship Id="rId85" Type="http://schemas.openxmlformats.org/officeDocument/2006/relationships/hyperlink" Target="https://en.wikipedia.org/wiki/Kali_Linux" TargetMode="External"/><Relationship Id="rId93" Type="http://schemas.openxmlformats.org/officeDocument/2006/relationships/hyperlink" Target="https://en.wikipedia.org/wiki/RAM" TargetMode="External"/><Relationship Id="rId98" Type="http://schemas.openxmlformats.org/officeDocument/2006/relationships/hyperlink" Target="https://en.wikipedia.org/wiki/Power_users" TargetMode="External"/><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en.wikipedia.org/wiki/Developing_countries" TargetMode="External"/><Relationship Id="rId17" Type="http://schemas.openxmlformats.org/officeDocument/2006/relationships/hyperlink" Target="https://en.wikipedia.org/wiki/Computer_case" TargetMode="External"/><Relationship Id="rId25" Type="http://schemas.openxmlformats.org/officeDocument/2006/relationships/hyperlink" Target="https://en.wikipedia.org/wiki/Acorn_Computers" TargetMode="External"/><Relationship Id="rId33" Type="http://schemas.openxmlformats.org/officeDocument/2006/relationships/hyperlink" Target="https://en.wikipedia.org/wiki/Newark_element14" TargetMode="External"/><Relationship Id="rId38" Type="http://schemas.openxmlformats.org/officeDocument/2006/relationships/hyperlink" Target="https://en.wikipedia.org/wiki/Share-alike" TargetMode="External"/><Relationship Id="rId46" Type="http://schemas.openxmlformats.org/officeDocument/2006/relationships/hyperlink" Target="https://en.wikipedia.org/wiki/Debian" TargetMode="External"/><Relationship Id="rId59" Type="http://schemas.openxmlformats.org/officeDocument/2006/relationships/hyperlink" Target="https://en.wikipedia.org/wiki/Xv6" TargetMode="External"/><Relationship Id="rId67" Type="http://schemas.openxmlformats.org/officeDocument/2006/relationships/hyperlink" Target="https://en.wikipedia.org/wiki/Arch_Linux" TargetMode="External"/><Relationship Id="rId103" Type="http://schemas.openxmlformats.org/officeDocument/2006/relationships/hyperlink" Target="https://en.wikipedia.org/wiki/Daylight_Linux" TargetMode="External"/><Relationship Id="rId108" Type="http://schemas.openxmlformats.org/officeDocument/2006/relationships/image" Target="media/image7.jpeg"/><Relationship Id="rId116" Type="http://schemas.openxmlformats.org/officeDocument/2006/relationships/image" Target="media/image14.png"/><Relationship Id="rId124" Type="http://schemas.openxmlformats.org/officeDocument/2006/relationships/image" Target="media/image20.jpeg"/><Relationship Id="rId129" Type="http://schemas.openxmlformats.org/officeDocument/2006/relationships/image" Target="media/image25.png"/><Relationship Id="rId20" Type="http://schemas.openxmlformats.org/officeDocument/2006/relationships/hyperlink" Target="https://en.wikipedia.org/wiki/ATmega" TargetMode="External"/><Relationship Id="rId41" Type="http://schemas.openxmlformats.org/officeDocument/2006/relationships/hyperlink" Target="https://en.wikipedia.org/wiki/Ethernet" TargetMode="External"/><Relationship Id="rId54" Type="http://schemas.openxmlformats.org/officeDocument/2006/relationships/hyperlink" Target="https://en.wikipedia.org/wiki/NetBSD" TargetMode="External"/><Relationship Id="rId62" Type="http://schemas.openxmlformats.org/officeDocument/2006/relationships/hyperlink" Target="https://en.wikipedia.org/wiki/HelenOS" TargetMode="External"/><Relationship Id="rId70" Type="http://schemas.openxmlformats.org/officeDocument/2006/relationships/hyperlink" Target="https://en.wikipedia.org/wiki/SUSE_Linux_Enterprise" TargetMode="External"/><Relationship Id="rId75" Type="http://schemas.openxmlformats.org/officeDocument/2006/relationships/hyperlink" Target="https://en.wikipedia.org/wiki/Sysvinit" TargetMode="External"/><Relationship Id="rId83" Type="http://schemas.openxmlformats.org/officeDocument/2006/relationships/hyperlink" Target="https://en.wikipedia.org/wiki/X_Window_System" TargetMode="External"/><Relationship Id="rId88" Type="http://schemas.openxmlformats.org/officeDocument/2006/relationships/hyperlink" Target="https://en.wikipedia.org/wiki/Sailfish_OS" TargetMode="External"/><Relationship Id="rId91" Type="http://schemas.openxmlformats.org/officeDocument/2006/relationships/hyperlink" Target="https://en.wikipedia.org/wiki/BusyBox" TargetMode="External"/><Relationship Id="rId96" Type="http://schemas.openxmlformats.org/officeDocument/2006/relationships/hyperlink" Target="https://en.wikipedia.org/wiki/Musl" TargetMode="External"/><Relationship Id="rId111" Type="http://schemas.openxmlformats.org/officeDocument/2006/relationships/image" Target="media/image10.png"/><Relationship Id="rId132" Type="http://schemas.openxmlformats.org/officeDocument/2006/relationships/hyperlink" Target="https://git.drogon.net/?p=wiringPi;a=summa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Keyboard_%28computing%29" TargetMode="External"/><Relationship Id="rId23" Type="http://schemas.openxmlformats.org/officeDocument/2006/relationships/hyperlink" Target="https://en.wikipedia.org/wiki/Eben_Upton" TargetMode="External"/><Relationship Id="rId28" Type="http://schemas.openxmlformats.org/officeDocument/2006/relationships/image" Target="media/image1.jpeg"/><Relationship Id="rId36" Type="http://schemas.openxmlformats.org/officeDocument/2006/relationships/hyperlink" Target="https://en.wikipedia.org/wiki/System-on-a-chip" TargetMode="External"/><Relationship Id="rId49" Type="http://schemas.openxmlformats.org/officeDocument/2006/relationships/hyperlink" Target="https://en.wikipedia.org/wiki/Windows_10_IoT_Core" TargetMode="External"/><Relationship Id="rId57" Type="http://schemas.openxmlformats.org/officeDocument/2006/relationships/hyperlink" Target="https://en.wikipedia.org/wiki/Windows_10_IoT_Core" TargetMode="External"/><Relationship Id="rId106" Type="http://schemas.openxmlformats.org/officeDocument/2006/relationships/image" Target="media/image5.jpeg"/><Relationship Id="rId114" Type="http://schemas.openxmlformats.org/officeDocument/2006/relationships/image" Target="media/image12.png"/><Relationship Id="rId119" Type="http://schemas.openxmlformats.org/officeDocument/2006/relationships/image" Target="media/image17.jpeg"/><Relationship Id="rId127" Type="http://schemas.openxmlformats.org/officeDocument/2006/relationships/image" Target="media/image23.png"/><Relationship Id="rId10" Type="http://schemas.openxmlformats.org/officeDocument/2006/relationships/hyperlink" Target="https://en.wikipedia.org/wiki/Raspberry_Pi_Foundation" TargetMode="External"/><Relationship Id="rId31" Type="http://schemas.openxmlformats.org/officeDocument/2006/relationships/hyperlink" Target="https://en.wikipedia.org/wiki/Texas_Instruments" TargetMode="External"/><Relationship Id="rId44" Type="http://schemas.openxmlformats.org/officeDocument/2006/relationships/image" Target="media/image3.emf"/><Relationship Id="rId52" Type="http://schemas.openxmlformats.org/officeDocument/2006/relationships/hyperlink" Target="https://en.wikipedia.org/wiki/RISC_OS" TargetMode="External"/><Relationship Id="rId60" Type="http://schemas.openxmlformats.org/officeDocument/2006/relationships/hyperlink" Target="https://en.wikipedia.org/w/index.php?title=NOOBS&amp;action=edit&amp;redlink=1" TargetMode="External"/><Relationship Id="rId65" Type="http://schemas.openxmlformats.org/officeDocument/2006/relationships/hyperlink" Target="https://en.wikipedia.org/wiki/Internet_of_things" TargetMode="External"/><Relationship Id="rId73" Type="http://schemas.openxmlformats.org/officeDocument/2006/relationships/hyperlink" Target="https://en.wikipedia.org/wiki/CentOS" TargetMode="External"/><Relationship Id="rId78" Type="http://schemas.openxmlformats.org/officeDocument/2006/relationships/hyperlink" Target="https://en.wikipedia.org/wiki/Slackware_ARM" TargetMode="External"/><Relationship Id="rId81" Type="http://schemas.openxmlformats.org/officeDocument/2006/relationships/hyperlink" Target="https://en.wikipedia.org/wiki/Command_line_interface" TargetMode="External"/><Relationship Id="rId86" Type="http://schemas.openxmlformats.org/officeDocument/2006/relationships/hyperlink" Target="https://en.wikipedia.org/wiki/SolydXK" TargetMode="External"/><Relationship Id="rId94" Type="http://schemas.openxmlformats.org/officeDocument/2006/relationships/hyperlink" Target="https://en.wikipedia.org/wiki/Alpine_Linux" TargetMode="External"/><Relationship Id="rId99" Type="http://schemas.openxmlformats.org/officeDocument/2006/relationships/hyperlink" Target="https://en.wikipedia.org/wiki/Void_Linux" TargetMode="External"/><Relationship Id="rId101" Type="http://schemas.openxmlformats.org/officeDocument/2006/relationships/hyperlink" Target="https://en.wikipedia.org/wiki/Glibc" TargetMode="External"/><Relationship Id="rId122" Type="http://schemas.openxmlformats.org/officeDocument/2006/relationships/footer" Target="footer1.xml"/><Relationship Id="rId130" Type="http://schemas.openxmlformats.org/officeDocument/2006/relationships/image" Target="media/image26.jp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United_Kingdom" TargetMode="External"/><Relationship Id="rId13" Type="http://schemas.openxmlformats.org/officeDocument/2006/relationships/hyperlink" Target="https://en.wikipedia.org/wiki/Target_market" TargetMode="External"/><Relationship Id="rId18" Type="http://schemas.openxmlformats.org/officeDocument/2006/relationships/hyperlink" Target="https://en.wikipedia.org/wiki/British_computer" TargetMode="External"/><Relationship Id="rId39" Type="http://schemas.openxmlformats.org/officeDocument/2006/relationships/hyperlink" Target="https://en.wikipedia.org/wiki/Cadence_Design_Systems" TargetMode="External"/><Relationship Id="rId109" Type="http://schemas.openxmlformats.org/officeDocument/2006/relationships/image" Target="media/image8.jpeg"/><Relationship Id="rId34" Type="http://schemas.openxmlformats.org/officeDocument/2006/relationships/hyperlink" Target="https://en.wikipedia.org/wiki/Open_source_software" TargetMode="External"/><Relationship Id="rId50" Type="http://schemas.openxmlformats.org/officeDocument/2006/relationships/hyperlink" Target="https://en.wikipedia.org/wiki/RISC_OS" TargetMode="External"/><Relationship Id="rId55" Type="http://schemas.openxmlformats.org/officeDocument/2006/relationships/hyperlink" Target="https://en.wikipedia.org/wiki/Plan_9_from_Bell_Labs" TargetMode="External"/><Relationship Id="rId76" Type="http://schemas.openxmlformats.org/officeDocument/2006/relationships/hyperlink" Target="https://en.wikipedia.org/wiki/Systemd" TargetMode="External"/><Relationship Id="rId97" Type="http://schemas.openxmlformats.org/officeDocument/2006/relationships/hyperlink" Target="https://en.wikipedia.org/wiki/BusyBox" TargetMode="External"/><Relationship Id="rId104" Type="http://schemas.openxmlformats.org/officeDocument/2006/relationships/hyperlink" Target="https://en.wikipedia.org/w/index.php?title=Raspberry_Digital_Signage&amp;action=edit&amp;redlink=1" TargetMode="External"/><Relationship Id="rId120" Type="http://schemas.openxmlformats.org/officeDocument/2006/relationships/image" Target="media/image18.jpeg"/><Relationship Id="rId125" Type="http://schemas.openxmlformats.org/officeDocument/2006/relationships/image" Target="media/image21.jpeg"/><Relationship Id="rId7" Type="http://schemas.openxmlformats.org/officeDocument/2006/relationships/endnotes" Target="endnotes.xml"/><Relationship Id="rId71" Type="http://schemas.openxmlformats.org/officeDocument/2006/relationships/hyperlink" Target="https://en.wikipedia.org/wiki/Fedora_(operating_system)" TargetMode="External"/><Relationship Id="rId92" Type="http://schemas.openxmlformats.org/officeDocument/2006/relationships/hyperlink" Target="https://en.wikipedia.org/wiki/FLTK" TargetMode="External"/><Relationship Id="rId2" Type="http://schemas.openxmlformats.org/officeDocument/2006/relationships/numbering" Target="numbering.xml"/><Relationship Id="rId29" Type="http://schemas.openxmlformats.org/officeDocument/2006/relationships/hyperlink" Target="https://en.wikipedia.org/wiki/Open-source_hardware" TargetMode="External"/><Relationship Id="rId24" Type="http://schemas.openxmlformats.org/officeDocument/2006/relationships/hyperlink" Target="https://en.wikipedia.org/wiki/BBC_Micro" TargetMode="External"/><Relationship Id="rId40" Type="http://schemas.openxmlformats.org/officeDocument/2006/relationships/hyperlink" Target="https://en.wikipedia.org/wiki/OrCAD" TargetMode="External"/><Relationship Id="rId45" Type="http://schemas.openxmlformats.org/officeDocument/2006/relationships/hyperlink" Target="https://en.wikipedia.org/wiki/Raspbian" TargetMode="External"/><Relationship Id="rId66" Type="http://schemas.openxmlformats.org/officeDocument/2006/relationships/hyperlink" Target="https://en.wikipedia.org/wiki/Arch_Linux_ARM" TargetMode="External"/><Relationship Id="rId87" Type="http://schemas.openxmlformats.org/officeDocument/2006/relationships/hyperlink" Target="https://en.wikipedia.org/wiki/Ark_OS" TargetMode="External"/><Relationship Id="rId110" Type="http://schemas.openxmlformats.org/officeDocument/2006/relationships/image" Target="media/image9.jpeg"/><Relationship Id="rId115" Type="http://schemas.openxmlformats.org/officeDocument/2006/relationships/image" Target="media/image13.png"/><Relationship Id="rId131" Type="http://schemas.openxmlformats.org/officeDocument/2006/relationships/image" Target="media/image27.jpeg"/><Relationship Id="rId61" Type="http://schemas.openxmlformats.org/officeDocument/2006/relationships/hyperlink" Target="https://en.wikipedia.org/wiki/Haiku_(operating_system)" TargetMode="External"/><Relationship Id="rId82" Type="http://schemas.openxmlformats.org/officeDocument/2006/relationships/hyperlink" Target="https://en.wikipedia.org/wiki/Fluxbox" TargetMode="External"/><Relationship Id="rId19" Type="http://schemas.openxmlformats.org/officeDocument/2006/relationships/hyperlink" Target="https://en.wikipedia.org/wiki/Atm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A8B57-BE77-471A-BFC8-33D91003C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56</Pages>
  <Words>11168</Words>
  <Characters>63663</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dc:creator>
  <cp:keywords/>
  <dc:description/>
  <cp:lastModifiedBy>Windows User</cp:lastModifiedBy>
  <cp:revision>13</cp:revision>
  <cp:lastPrinted>2019-03-20T14:18:00Z</cp:lastPrinted>
  <dcterms:created xsi:type="dcterms:W3CDTF">2019-03-19T14:06:00Z</dcterms:created>
  <dcterms:modified xsi:type="dcterms:W3CDTF">2020-02-17T04:54:00Z</dcterms:modified>
</cp:coreProperties>
</file>